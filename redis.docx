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351D" w:rsidRDefault="00346078">
      <w:pPr>
        <w:pStyle w:val="1"/>
        <w:spacing w:before="126"/>
        <w:rPr>
          <w:rFonts w:ascii="Calibri"/>
          <w:lang w:eastAsia="zh-CN"/>
        </w:rPr>
      </w:pPr>
      <w:r>
        <w:rPr>
          <w:noProof/>
          <w:lang w:eastAsia="zh-CN" w:bidi="ar-SA"/>
        </w:rPr>
        <mc:AlternateContent>
          <mc:Choice Requires="wps">
            <w:drawing>
              <wp:anchor distT="0" distB="0" distL="0" distR="0" simplePos="0" relativeHeight="251656704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502920</wp:posOffset>
                </wp:positionV>
                <wp:extent cx="6222365" cy="0"/>
                <wp:effectExtent l="0" t="0" r="0" b="0"/>
                <wp:wrapTopAndBottom/>
                <wp:docPr id="144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2365" cy="0"/>
                        </a:xfrm>
                        <a:prstGeom prst="line">
                          <a:avLst/>
                        </a:prstGeom>
                        <a:ln w="9529" cap="flat" cmpd="sng">
                          <a:solidFill>
                            <a:srgbClr val="EDEDED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2" o:spid="_x0000_s1026" style="position:absolute;left:0;text-align:lef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" from="52.5pt,39.6pt" to="542.4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" strokecolor="#ededed" strokeweight=".26469mm">
                <w10:wrap type="topAndBottom" anchorx="page"/>
              </v:lin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631825</wp:posOffset>
                </wp:positionV>
                <wp:extent cx="0" cy="190500"/>
                <wp:effectExtent l="19050" t="0" r="19050" b="0"/>
                <wp:wrapNone/>
                <wp:docPr id="329" name="直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38116" cap="flat" cmpd="sng">
                          <a:solidFill>
                            <a:srgbClr val="DFE1E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3" o:spid="_x0000_s1026" style="position:absolute;left:0;text-align:left;z-index:251657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54pt,49.75pt" to="54pt,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" strokecolor="#dfe1e4" strokeweight="1.0588mm">
                <w10:wrap anchorx="page"/>
              </v:lin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917575</wp:posOffset>
                </wp:positionV>
                <wp:extent cx="0" cy="190500"/>
                <wp:effectExtent l="19050" t="0" r="19050" b="0"/>
                <wp:wrapNone/>
                <wp:docPr id="330" name="直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38116" cap="flat" cmpd="sng">
                          <a:solidFill>
                            <a:srgbClr val="DFE1E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4" o:spid="_x0000_s1026" style="position:absolute;left:0;text-align:left;z-index:2516587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54pt,72.25pt" to="54pt,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" strokecolor="#dfe1e4" strokeweight="1.0588mm">
                <w10:wrap anchorx="page"/>
              </v:line>
            </w:pict>
          </mc:Fallback>
        </mc:AlternateContent>
      </w:r>
      <w:bookmarkStart w:id="0" w:name="Redis"/>
      <w:bookmarkEnd w:id="0"/>
      <w:r>
        <w:rPr>
          <w:rFonts w:ascii="Calibri"/>
          <w:w w:val="120"/>
          <w:lang w:eastAsia="zh-CN"/>
        </w:rPr>
        <w:t>Redis</w:t>
      </w:r>
    </w:p>
    <w:p w:rsidR="00C1351D" w:rsidRDefault="00346078" w:rsidP="00AD3891">
      <w:pPr>
        <w:spacing w:before="140" w:line="314" w:lineRule="auto"/>
        <w:ind w:right="7071" w:firstLineChars="200" w:firstLine="399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兄弟连</w:t>
      </w:r>
      <w:r>
        <w:rPr>
          <w:rFonts w:ascii="Calibri" w:eastAsia="Calibri"/>
          <w:w w:val="105"/>
          <w:sz w:val="19"/>
          <w:lang w:eastAsia="zh-CN"/>
        </w:rPr>
        <w:t>IT</w:t>
      </w:r>
      <w:r>
        <w:rPr>
          <w:rFonts w:ascii="微软雅黑" w:eastAsia="微软雅黑" w:hint="eastAsia"/>
          <w:w w:val="105"/>
          <w:sz w:val="19"/>
          <w:lang w:eastAsia="zh-CN"/>
        </w:rPr>
        <w:t>教育</w:t>
      </w:r>
    </w:p>
    <w:p w:rsidR="00C1351D" w:rsidRDefault="00346078">
      <w:pPr>
        <w:spacing w:line="309" w:lineRule="auto"/>
        <w:ind w:left="392" w:right="8093"/>
        <w:rPr>
          <w:rFonts w:ascii="微软雅黑" w:eastAsia="微软雅黑"/>
          <w:sz w:val="19"/>
          <w:lang w:eastAsia="zh-CN"/>
        </w:rPr>
      </w:pPr>
      <w:r>
        <w:rPr>
          <w:noProof/>
          <w:lang w:eastAsia="zh-CN" w:bidi="ar-SA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-269240</wp:posOffset>
                </wp:positionV>
                <wp:extent cx="0" cy="190500"/>
                <wp:effectExtent l="19050" t="0" r="19050" b="0"/>
                <wp:wrapNone/>
                <wp:docPr id="331" name="直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38116" cap="flat" cmpd="sng">
                          <a:solidFill>
                            <a:srgbClr val="DFE1E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5" o:spid="_x0000_s1026" style="position:absolute;left:0;text-align:left;z-index: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54pt,-21.2pt" to="54pt,-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" strokecolor="#dfe1e4" strokeweight="1.0588mm">
                <w10:wrap anchorx="page"/>
              </v:line>
            </w:pict>
          </mc:Fallback>
        </mc:AlternateContent>
      </w:r>
      <w:r>
        <w:rPr>
          <w:noProof/>
          <w:lang w:eastAsia="zh-CN" w:bidi="ar-SA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page">
                  <wp:posOffset>685800</wp:posOffset>
                </wp:positionH>
                <wp:positionV relativeFrom="paragraph">
                  <wp:posOffset>15875</wp:posOffset>
                </wp:positionV>
                <wp:extent cx="635" cy="294005"/>
                <wp:effectExtent l="19050" t="0" r="37465" b="10795"/>
                <wp:wrapNone/>
                <wp:docPr id="332" name="直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294005"/>
                        </a:xfrm>
                        <a:prstGeom prst="line">
                          <a:avLst/>
                        </a:prstGeom>
                        <a:ln w="38116" cap="flat" cmpd="sng">
                          <a:solidFill>
                            <a:srgbClr val="DFE1E4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线 6" o:spid="_x0000_s1026" style="position:absolute;left:0;text-align:left;z-index:251660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54pt,1.25pt" to="54.05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" strokecolor="#dfe1e4" strokeweight="1.0588mm">
                <w10:wrap anchorx="page"/>
              </v:line>
            </w:pict>
          </mc:Fallback>
        </mc:AlternateContent>
      </w:r>
      <w:r>
        <w:rPr>
          <w:rFonts w:ascii="微软雅黑" w:eastAsia="微软雅黑" w:hint="eastAsia"/>
          <w:w w:val="105"/>
          <w:sz w:val="19"/>
          <w:lang w:eastAsia="zh-CN"/>
        </w:rPr>
        <w:t>转载请注明出处</w:t>
      </w:r>
    </w:p>
    <w:p w:rsidR="00C1351D" w:rsidRDefault="00346078">
      <w:pPr>
        <w:spacing w:line="718" w:lineRule="exact"/>
        <w:ind w:left="107"/>
        <w:rPr>
          <w:rFonts w:ascii="微软雅黑" w:eastAsia="微软雅黑"/>
          <w:b/>
          <w:sz w:val="44"/>
        </w:rPr>
      </w:pPr>
      <w:bookmarkStart w:id="1" w:name="第一章"/>
      <w:bookmarkEnd w:id="1"/>
      <w:r>
        <w:rPr>
          <w:rFonts w:ascii="微软雅黑" w:eastAsia="微软雅黑" w:hint="eastAsia"/>
          <w:b/>
          <w:sz w:val="44"/>
        </w:rPr>
        <w:t>第一章</w:t>
      </w:r>
    </w:p>
    <w:p w:rsidR="00C1351D" w:rsidRDefault="00346078">
      <w:pPr>
        <w:pStyle w:val="a3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noProof/>
          <w:sz w:val="2"/>
          <w:lang w:eastAsia="zh-CN" w:bidi="ar-SA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186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185" name="直线 8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" o:spid="_x0000_s1026" style="width:490pt;height:.75pt;mso-position-horizontal-relative:char;mso-position-vertical-relative:line" coordsize="980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">
                <v:line id="直线 8" o:spid="_x0000_s1027" style="position:absolute;visibility:visible;mso-wrap-style:square" from="0,8" to="979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r348MAAADcAAAADwAAAGRycy9kb3ducmV2LnhtbERPyWrDMBC9F/oPYgq5lFpOIcY4lkNb&#10;CA05xFn6AYM1Xog1MpYau39fBQq9zeOtk29m04sbja6zrGAZxSCIK6s7bhR8XbYvKQjnkTX2lknB&#10;DznYFI8POWbaTnyi29k3IoSwy1BB6/2QSemqlgy6yA7EgavtaNAHODZSjziFcNPL1zhOpMGOQ0OL&#10;A320VF3P30ZBUh54eajL50+3PeH7VE77fXJUavE0v61BeJr9v/jPvdNhfrqC+zPhAl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q9+PDAAAA3AAAAA8AAAAAAAAAAAAA&#10;AAAAoQIAAGRycy9kb3ducmV2LnhtbFBLBQYAAAAABAAEAPkAAACRAwAAAAA=&#10;" strokecolor="#ededed" strokeweight=".26469mm"/>
                <w10:anchorlock/>
              </v:group>
            </w:pict>
          </mc:Fallback>
        </mc:AlternateContent>
      </w:r>
    </w:p>
    <w:p w:rsidR="00C1351D" w:rsidRDefault="00346078">
      <w:pPr>
        <w:pStyle w:val="a4"/>
        <w:numPr>
          <w:ilvl w:val="1"/>
          <w:numId w:val="1"/>
        </w:numPr>
        <w:tabs>
          <w:tab w:val="left" w:pos="683"/>
        </w:tabs>
        <w:spacing w:before="70" w:after="2"/>
        <w:rPr>
          <w:rFonts w:ascii="Calibri" w:eastAsia="Calibri"/>
          <w:b/>
          <w:sz w:val="34"/>
        </w:rPr>
      </w:pPr>
      <w:bookmarkStart w:id="2" w:name="1.1_Redis定义**"/>
      <w:bookmarkEnd w:id="2"/>
      <w:r>
        <w:rPr>
          <w:rFonts w:ascii="Calibri" w:eastAsia="Calibri"/>
          <w:b/>
          <w:w w:val="110"/>
          <w:sz w:val="34"/>
        </w:rPr>
        <w:t>Redis</w:t>
      </w:r>
      <w:r>
        <w:rPr>
          <w:rFonts w:ascii="微软雅黑" w:eastAsia="微软雅黑" w:hint="eastAsia"/>
          <w:b/>
          <w:w w:val="110"/>
          <w:sz w:val="34"/>
        </w:rPr>
        <w:t>定义</w:t>
      </w:r>
      <w:r>
        <w:rPr>
          <w:rFonts w:ascii="Calibri" w:eastAsia="Calibri"/>
          <w:b/>
          <w:w w:val="110"/>
          <w:sz w:val="34"/>
        </w:rPr>
        <w:t>**</w:t>
      </w:r>
    </w:p>
    <w:p w:rsidR="00C1351D" w:rsidRDefault="00346078">
      <w:pPr>
        <w:pStyle w:val="a3"/>
        <w:spacing w:before="0" w:line="20" w:lineRule="exact"/>
        <w:ind w:left="102"/>
        <w:rPr>
          <w:rFonts w:ascii="Calibri"/>
          <w:sz w:val="2"/>
        </w:rPr>
      </w:pPr>
      <w:r>
        <w:rPr>
          <w:rFonts w:ascii="Calibri"/>
          <w:noProof/>
          <w:sz w:val="2"/>
          <w:lang w:eastAsia="zh-CN" w:bidi="ar-SA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188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187" name="直线 10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9" o:spid="_x0000_s1026" style="width:490pt;height:.75pt;mso-position-horizontal-relative:char;mso-position-vertical-relative:line" coordsize="980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">
                <v:line id="直线 10" o:spid="_x0000_s1027" style="position:absolute;visibility:visible;mso-wrap-style:square" from="0,8" to="979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TMD8MAAADcAAAADwAAAGRycy9kb3ducmV2LnhtbERPyWrDMBC9F/oPYgq5lFpOD65xLIe2&#10;EBpyiLP0AwZrvBBrZCw1dv++CgR6m8dbJ1/PphdXGl1nWcEyikEQV1Z33Cj4Pm9eUhDOI2vsLZOC&#10;X3KwLh4fcsy0nfhI15NvRAhhl6GC1vshk9JVLRl0kR2IA1fb0aAPcGykHnEK4aaXr3GcSIMdh4YW&#10;B/psqbqcfoyCpNzzcl+Xz19uc8SPqZx2u+Sg1OJpfl+B8DT7f/HdvdVhfvoGt2fCBbL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0zA/DAAAA3AAAAA8AAAAAAAAAAAAA&#10;AAAAoQIAAGRycy9kb3ducmV2LnhtbFBLBQYAAAAABAAEAPkAAACRAwAAAAA=&#10;" strokecolor="#ededed" strokeweight=".26469mm"/>
                <w10:anchorlock/>
              </v:group>
            </w:pict>
          </mc:Fallback>
        </mc:AlternateContent>
      </w:r>
    </w:p>
    <w:p w:rsidR="00C1351D" w:rsidRDefault="00346078">
      <w:pPr>
        <w:spacing w:before="165"/>
        <w:ind w:left="411"/>
        <w:rPr>
          <w:rFonts w:ascii="微软雅黑" w:eastAsia="微软雅黑"/>
          <w:sz w:val="19"/>
          <w:lang w:eastAsia="zh-CN"/>
        </w:rPr>
      </w:pPr>
      <w:r>
        <w:rPr>
          <w:rFonts w:ascii="Calibri" w:eastAsia="Calibri"/>
          <w:w w:val="105"/>
          <w:sz w:val="19"/>
          <w:lang w:eastAsia="zh-CN"/>
        </w:rPr>
        <w:t>redis</w:t>
      </w:r>
      <w:r>
        <w:rPr>
          <w:rFonts w:ascii="微软雅黑" w:eastAsia="微软雅黑" w:hint="eastAsia"/>
          <w:w w:val="105"/>
          <w:sz w:val="19"/>
          <w:lang w:eastAsia="zh-CN"/>
        </w:rPr>
        <w:t>是非关系型数据库的一种</w:t>
      </w:r>
      <w:r>
        <w:rPr>
          <w:rFonts w:ascii="Calibri" w:eastAsia="Calibri"/>
          <w:w w:val="105"/>
          <w:sz w:val="19"/>
          <w:lang w:eastAsia="zh-CN"/>
        </w:rPr>
        <w:t>,</w:t>
      </w:r>
      <w:r>
        <w:rPr>
          <w:rFonts w:ascii="微软雅黑" w:eastAsia="微软雅黑" w:hint="eastAsia"/>
          <w:w w:val="105"/>
          <w:sz w:val="19"/>
          <w:lang w:eastAsia="zh-CN"/>
        </w:rPr>
        <w:t>也叫缓存服务器</w:t>
      </w:r>
      <w:r>
        <w:rPr>
          <w:rFonts w:ascii="Calibri" w:eastAsia="Calibri"/>
          <w:w w:val="105"/>
          <w:sz w:val="19"/>
          <w:lang w:eastAsia="zh-CN"/>
        </w:rPr>
        <w:t>(</w:t>
      </w:r>
      <w:r>
        <w:rPr>
          <w:rFonts w:ascii="微软雅黑" w:eastAsia="微软雅黑" w:hint="eastAsia"/>
          <w:w w:val="105"/>
          <w:sz w:val="19"/>
          <w:lang w:eastAsia="zh-CN"/>
        </w:rPr>
        <w:t>数据结构服务器</w:t>
      </w:r>
      <w:r>
        <w:rPr>
          <w:rFonts w:ascii="Calibri" w:eastAsia="Calibri"/>
          <w:w w:val="105"/>
          <w:sz w:val="19"/>
          <w:lang w:eastAsia="zh-CN"/>
        </w:rPr>
        <w:t>)</w:t>
      </w:r>
      <w:r>
        <w:rPr>
          <w:rFonts w:ascii="微软雅黑" w:eastAsia="微软雅黑" w:hint="eastAsia"/>
          <w:w w:val="105"/>
          <w:sz w:val="19"/>
          <w:lang w:eastAsia="zh-CN"/>
        </w:rPr>
        <w:t>，以键值对的方式存储数据，数据类型丰富</w:t>
      </w:r>
    </w:p>
    <w:p w:rsidR="00C1351D" w:rsidRDefault="00346078">
      <w:pPr>
        <w:pStyle w:val="a3"/>
        <w:spacing w:before="6"/>
        <w:rPr>
          <w:rFonts w:ascii="微软雅黑" w:eastAsia="宋体"/>
          <w:sz w:val="26"/>
          <w:lang w:eastAsia="zh-CN"/>
        </w:rPr>
      </w:pPr>
      <w:r>
        <w:rPr>
          <w:rFonts w:ascii="微软雅黑" w:eastAsia="宋体" w:hint="eastAsia"/>
          <w:sz w:val="26"/>
          <w:lang w:eastAsia="zh-CN"/>
        </w:rPr>
        <w:t xml:space="preserve">     </w:t>
      </w:r>
    </w:p>
    <w:p w:rsidR="00C1351D" w:rsidRDefault="00346078">
      <w:pPr>
        <w:pStyle w:val="a4"/>
        <w:numPr>
          <w:ilvl w:val="1"/>
          <w:numId w:val="1"/>
        </w:numPr>
        <w:tabs>
          <w:tab w:val="left" w:pos="596"/>
        </w:tabs>
        <w:spacing w:before="17"/>
        <w:ind w:left="595" w:hanging="489"/>
        <w:rPr>
          <w:rFonts w:ascii="Calibri" w:eastAsia="Calibri"/>
          <w:b/>
          <w:sz w:val="34"/>
          <w:lang w:eastAsia="zh-CN"/>
        </w:rPr>
      </w:pPr>
      <w:bookmarkStart w:id="3" w:name="1.2非关系型数据库(nosql)**"/>
      <w:bookmarkEnd w:id="3"/>
      <w:r>
        <w:rPr>
          <w:rFonts w:ascii="微软雅黑" w:eastAsia="微软雅黑" w:hint="eastAsia"/>
          <w:b/>
          <w:sz w:val="34"/>
          <w:lang w:eastAsia="zh-CN"/>
        </w:rPr>
        <w:t>非关系型数据库</w:t>
      </w:r>
      <w:r>
        <w:rPr>
          <w:rFonts w:ascii="Calibri" w:eastAsia="Calibri"/>
          <w:b/>
          <w:sz w:val="34"/>
          <w:lang w:eastAsia="zh-CN"/>
        </w:rPr>
        <w:t>(nosql)**</w:t>
      </w:r>
    </w:p>
    <w:p w:rsidR="00C1351D" w:rsidRDefault="00346078">
      <w:pPr>
        <w:pStyle w:val="a3"/>
        <w:spacing w:before="0" w:line="20" w:lineRule="exact"/>
        <w:ind w:left="102"/>
        <w:rPr>
          <w:rFonts w:ascii="Calibri"/>
          <w:sz w:val="2"/>
        </w:rPr>
      </w:pPr>
      <w:r>
        <w:rPr>
          <w:rFonts w:ascii="Calibri"/>
          <w:noProof/>
          <w:sz w:val="2"/>
          <w:lang w:eastAsia="zh-CN" w:bidi="ar-SA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190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189" name="直线 12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1" o:spid="_x0000_s1026" style="width:490pt;height:.75pt;mso-position-horizontal-relative:char;mso-position-vertical-relative:line" coordsize="980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">
                <v:line id="直线 12" o:spid="_x0000_s1027" style="position:absolute;visibility:visible;mso-wrap-style:square" from="0,8" to="979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f95sIAAADcAAAADwAAAGRycy9kb3ducmV2LnhtbERPzYrCMBC+L/gOYQQvi6Z6KG41igqi&#10;eLDrzwMMzdgWm0lpoq1vv1kQvM3H9zvzZWcq8aTGlZYVjEcRCOLM6pJzBdfLdjgF4TyyxsoyKXiR&#10;g+Wi9zXHRNuWT/Q8+1yEEHYJKii8rxMpXVaQQTeyNXHgbrYx6ANscqkbbEO4qeQkimJpsOTQUGBN&#10;m4Ky+/lhFMTpkcfHW/q9c9sTrtu0PRziX6UG/W41A+Gp8x/x273XYf70B/6fCRfIx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Sf95sIAAADcAAAADwAAAAAAAAAAAAAA&#10;AAChAgAAZHJzL2Rvd25yZXYueG1sUEsFBgAAAAAEAAQA+QAAAJADAAAAAA==&#10;" strokecolor="#ededed" strokeweight=".26469mm"/>
                <w10:anchorlock/>
              </v:group>
            </w:pict>
          </mc:Fallback>
        </mc:AlternateContent>
      </w: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165"/>
        <w:ind w:hanging="208"/>
        <w:rPr>
          <w:rFonts w:ascii="微软雅黑" w:eastAsia="微软雅黑"/>
          <w:sz w:val="19"/>
        </w:rPr>
      </w:pPr>
      <w:r>
        <w:rPr>
          <w:rFonts w:ascii="Calibri" w:eastAsia="Calibri"/>
          <w:w w:val="110"/>
          <w:sz w:val="19"/>
        </w:rPr>
        <w:t>nosql</w:t>
      </w:r>
      <w:r>
        <w:rPr>
          <w:rFonts w:ascii="微软雅黑" w:eastAsia="微软雅黑" w:hint="eastAsia"/>
          <w:w w:val="110"/>
          <w:sz w:val="19"/>
        </w:rPr>
        <w:t>介绍</w:t>
      </w:r>
    </w:p>
    <w:p w:rsidR="00C1351D" w:rsidRDefault="00346078">
      <w:pPr>
        <w:spacing w:before="90" w:line="206" w:lineRule="auto"/>
        <w:ind w:left="557" w:right="165"/>
        <w:rPr>
          <w:rFonts w:ascii="微软雅黑" w:eastAsia="微软雅黑"/>
          <w:sz w:val="19"/>
          <w:lang w:eastAsia="zh-CN"/>
        </w:rPr>
      </w:pPr>
      <w:r>
        <w:rPr>
          <w:rFonts w:ascii="Calibri" w:eastAsia="Calibri"/>
          <w:w w:val="105"/>
          <w:sz w:val="19"/>
          <w:lang w:eastAsia="zh-CN"/>
        </w:rPr>
        <w:t>NoSQL(NoSQL</w:t>
      </w:r>
      <w:r>
        <w:rPr>
          <w:rFonts w:ascii="Calibri" w:eastAsia="Calibri"/>
          <w:spacing w:val="26"/>
          <w:w w:val="105"/>
          <w:sz w:val="19"/>
          <w:lang w:eastAsia="zh-CN"/>
        </w:rPr>
        <w:t xml:space="preserve"> = </w:t>
      </w:r>
      <w:r>
        <w:rPr>
          <w:rFonts w:ascii="Calibri" w:eastAsia="Calibri"/>
          <w:w w:val="105"/>
          <w:sz w:val="19"/>
          <w:lang w:eastAsia="zh-CN"/>
        </w:rPr>
        <w:t>Not</w:t>
      </w:r>
      <w:r>
        <w:rPr>
          <w:rFonts w:ascii="Calibri" w:eastAsia="Calibri"/>
          <w:spacing w:val="41"/>
          <w:w w:val="105"/>
          <w:sz w:val="19"/>
          <w:lang w:eastAsia="zh-CN"/>
        </w:rPr>
        <w:t xml:space="preserve"> </w:t>
      </w:r>
      <w:r>
        <w:rPr>
          <w:rFonts w:ascii="Calibri" w:eastAsia="Calibri"/>
          <w:w w:val="105"/>
          <w:sz w:val="19"/>
          <w:lang w:eastAsia="zh-CN"/>
        </w:rPr>
        <w:t>Only</w:t>
      </w:r>
      <w:r>
        <w:rPr>
          <w:rFonts w:ascii="Calibri" w:eastAsia="Calibri"/>
          <w:spacing w:val="40"/>
          <w:w w:val="105"/>
          <w:sz w:val="19"/>
          <w:lang w:eastAsia="zh-CN"/>
        </w:rPr>
        <w:t xml:space="preserve"> </w:t>
      </w:r>
      <w:r>
        <w:rPr>
          <w:rFonts w:ascii="Calibri" w:eastAsia="Calibri"/>
          <w:w w:val="105"/>
          <w:sz w:val="19"/>
          <w:lang w:eastAsia="zh-CN"/>
        </w:rPr>
        <w:t>SQL)</w:t>
      </w:r>
      <w:r>
        <w:rPr>
          <w:rFonts w:ascii="微软雅黑" w:eastAsia="微软雅黑" w:hint="eastAsia"/>
          <w:w w:val="105"/>
          <w:sz w:val="19"/>
          <w:lang w:eastAsia="zh-CN"/>
        </w:rPr>
        <w:t>，意为反</w:t>
      </w:r>
      <w:r>
        <w:rPr>
          <w:rFonts w:ascii="Calibri" w:eastAsia="Calibri"/>
          <w:w w:val="105"/>
          <w:sz w:val="19"/>
          <w:lang w:eastAsia="zh-CN"/>
        </w:rPr>
        <w:t>SQL</w:t>
      </w:r>
      <w:r>
        <w:rPr>
          <w:rFonts w:ascii="微软雅黑" w:eastAsia="微软雅黑" w:hint="eastAsia"/>
          <w:w w:val="105"/>
          <w:sz w:val="19"/>
          <w:lang w:eastAsia="zh-CN"/>
        </w:rPr>
        <w:t>运动，是一项全新的数据库革命性运动，早期就有人提出，发</w:t>
      </w:r>
      <w:r>
        <w:rPr>
          <w:rFonts w:ascii="微软雅黑" w:eastAsia="微软雅黑" w:hint="eastAsia"/>
          <w:sz w:val="19"/>
          <w:lang w:eastAsia="zh-CN"/>
        </w:rPr>
        <w:t>展至</w:t>
      </w:r>
      <w:r>
        <w:rPr>
          <w:rFonts w:ascii="Calibri" w:eastAsia="Calibri"/>
          <w:sz w:val="19"/>
          <w:lang w:eastAsia="zh-CN"/>
        </w:rPr>
        <w:t>2009</w:t>
      </w:r>
      <w:r>
        <w:rPr>
          <w:rFonts w:ascii="微软雅黑" w:eastAsia="微软雅黑" w:hint="eastAsia"/>
          <w:sz w:val="19"/>
          <w:lang w:eastAsia="zh-CN"/>
        </w:rPr>
        <w:t>年趋势越发高涨。它指的是非关系型的数据库。随着互联网</w:t>
      </w:r>
      <w:r>
        <w:rPr>
          <w:rFonts w:ascii="Calibri" w:eastAsia="Calibri"/>
          <w:sz w:val="19"/>
          <w:lang w:eastAsia="zh-CN"/>
        </w:rPr>
        <w:t>web2.0</w:t>
      </w:r>
      <w:r>
        <w:rPr>
          <w:rFonts w:ascii="微软雅黑" w:eastAsia="微软雅黑" w:hint="eastAsia"/>
          <w:spacing w:val="-2"/>
          <w:sz w:val="19"/>
          <w:lang w:eastAsia="zh-CN"/>
        </w:rPr>
        <w:t>网站的兴起，传统的关系数据库</w:t>
      </w:r>
      <w:r>
        <w:rPr>
          <w:rFonts w:ascii="微软雅黑" w:eastAsia="微软雅黑" w:hint="eastAsia"/>
          <w:spacing w:val="-2"/>
          <w:sz w:val="19"/>
          <w:lang w:eastAsia="zh-CN"/>
        </w:rPr>
        <w:t xml:space="preserve">     </w:t>
      </w:r>
      <w:r>
        <w:rPr>
          <w:rFonts w:ascii="微软雅黑" w:eastAsia="微软雅黑" w:hint="eastAsia"/>
          <w:w w:val="105"/>
          <w:sz w:val="19"/>
          <w:lang w:eastAsia="zh-CN"/>
        </w:rPr>
        <w:t>在应付</w:t>
      </w:r>
      <w:r>
        <w:rPr>
          <w:rFonts w:ascii="Calibri" w:eastAsia="Calibri"/>
          <w:w w:val="105"/>
          <w:sz w:val="19"/>
          <w:lang w:eastAsia="zh-CN"/>
        </w:rPr>
        <w:t>web2.0</w:t>
      </w:r>
      <w:r>
        <w:rPr>
          <w:rFonts w:ascii="微软雅黑" w:eastAsia="微软雅黑" w:hint="eastAsia"/>
          <w:w w:val="105"/>
          <w:sz w:val="19"/>
          <w:lang w:eastAsia="zh-CN"/>
        </w:rPr>
        <w:t>网站，特别是超大规模和高并发的</w:t>
      </w:r>
      <w:r>
        <w:rPr>
          <w:rFonts w:ascii="Calibri" w:eastAsia="Calibri"/>
          <w:w w:val="105"/>
          <w:sz w:val="19"/>
          <w:lang w:eastAsia="zh-CN"/>
        </w:rPr>
        <w:t>SNS</w:t>
      </w:r>
      <w:r>
        <w:rPr>
          <w:rFonts w:ascii="微软雅黑" w:eastAsia="微软雅黑" w:hint="eastAsia"/>
          <w:w w:val="105"/>
          <w:sz w:val="19"/>
          <w:lang w:eastAsia="zh-CN"/>
        </w:rPr>
        <w:t>类型的</w:t>
      </w:r>
      <w:r>
        <w:rPr>
          <w:rFonts w:ascii="Calibri" w:eastAsia="Calibri"/>
          <w:w w:val="105"/>
          <w:sz w:val="19"/>
          <w:lang w:eastAsia="zh-CN"/>
        </w:rPr>
        <w:t>web2.0</w:t>
      </w:r>
      <w:r>
        <w:rPr>
          <w:rFonts w:ascii="微软雅黑" w:eastAsia="微软雅黑" w:hint="eastAsia"/>
          <w:w w:val="105"/>
          <w:sz w:val="19"/>
          <w:lang w:eastAsia="zh-CN"/>
        </w:rPr>
        <w:t>纯动态网站已经显得力不从心，暴露了很多难以克服的问题，而非关系型的数据库则由于其本身的特点得到了非常迅速的发展</w:t>
      </w: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50"/>
        <w:ind w:hanging="208"/>
        <w:rPr>
          <w:rFonts w:ascii="微软雅黑" w:eastAsia="微软雅黑"/>
          <w:sz w:val="19"/>
        </w:rPr>
      </w:pPr>
      <w:r>
        <w:rPr>
          <w:rFonts w:ascii="Calibri" w:eastAsia="Calibri"/>
          <w:w w:val="105"/>
          <w:sz w:val="19"/>
        </w:rPr>
        <w:t>nosql</w:t>
      </w:r>
      <w:r>
        <w:rPr>
          <w:rFonts w:ascii="微软雅黑" w:eastAsia="微软雅黑" w:hint="eastAsia"/>
          <w:w w:val="105"/>
          <w:sz w:val="19"/>
        </w:rPr>
        <w:t>数据存储</w:t>
      </w:r>
    </w:p>
    <w:p w:rsidR="00C1351D" w:rsidRDefault="00346078">
      <w:pPr>
        <w:spacing w:before="90" w:line="206" w:lineRule="auto"/>
        <w:ind w:left="557" w:right="126"/>
        <w:jc w:val="both"/>
        <w:rPr>
          <w:rFonts w:ascii="微软雅黑" w:eastAsia="微软雅黑"/>
          <w:sz w:val="19"/>
          <w:lang w:eastAsia="zh-CN"/>
        </w:rPr>
      </w:pPr>
      <w:r>
        <w:rPr>
          <w:rFonts w:ascii="Calibri" w:eastAsia="Calibri"/>
          <w:w w:val="105"/>
          <w:sz w:val="19"/>
          <w:lang w:eastAsia="zh-CN"/>
        </w:rPr>
        <w:t>NoSQL</w:t>
      </w:r>
      <w:r>
        <w:rPr>
          <w:rFonts w:ascii="微软雅黑" w:eastAsia="微软雅黑" w:hint="eastAsia"/>
          <w:w w:val="105"/>
          <w:sz w:val="19"/>
          <w:lang w:eastAsia="zh-CN"/>
        </w:rPr>
        <w:t>是以</w:t>
      </w:r>
      <w:r>
        <w:rPr>
          <w:rFonts w:ascii="Calibri" w:eastAsia="Calibri"/>
          <w:w w:val="105"/>
          <w:sz w:val="19"/>
          <w:lang w:eastAsia="zh-CN"/>
        </w:rPr>
        <w:t>key-value</w:t>
      </w:r>
      <w:r>
        <w:rPr>
          <w:rFonts w:ascii="微软雅黑" w:eastAsia="微软雅黑" w:hint="eastAsia"/>
          <w:w w:val="105"/>
          <w:sz w:val="19"/>
          <w:lang w:eastAsia="zh-CN"/>
        </w:rPr>
        <w:t>形式存储，和传统的关系型数据库不一样，不一定遵循传统数据库的一些基本要求，比</w:t>
      </w:r>
      <w:r>
        <w:rPr>
          <w:rFonts w:ascii="微软雅黑" w:eastAsia="微软雅黑" w:hint="eastAsia"/>
          <w:sz w:val="19"/>
          <w:lang w:eastAsia="zh-CN"/>
        </w:rPr>
        <w:t>如说遵循</w:t>
      </w:r>
      <w:r>
        <w:rPr>
          <w:rFonts w:ascii="Calibri" w:eastAsia="Calibri"/>
          <w:sz w:val="19"/>
          <w:lang w:eastAsia="zh-CN"/>
        </w:rPr>
        <w:t>SQL</w:t>
      </w:r>
      <w:r>
        <w:rPr>
          <w:rFonts w:ascii="微软雅黑" w:eastAsia="微软雅黑" w:hint="eastAsia"/>
          <w:spacing w:val="-1"/>
          <w:sz w:val="19"/>
          <w:lang w:eastAsia="zh-CN"/>
        </w:rPr>
        <w:t>标准、表结构等等，这类数据库主要有以下特点：非关系型的</w:t>
      </w:r>
      <w:r>
        <w:rPr>
          <w:rFonts w:ascii="微软雅黑" w:eastAsia="微软雅黑" w:hint="eastAsia"/>
          <w:spacing w:val="-1"/>
          <w:sz w:val="19"/>
          <w:lang w:eastAsia="zh-CN"/>
        </w:rPr>
        <w:t xml:space="preserve"> (</w:t>
      </w:r>
      <w:r>
        <w:rPr>
          <w:rFonts w:ascii="微软雅黑" w:eastAsia="微软雅黑" w:hint="eastAsia"/>
          <w:spacing w:val="-1"/>
          <w:sz w:val="19"/>
          <w:lang w:eastAsia="zh-CN"/>
        </w:rPr>
        <w:t>减少高并发</w:t>
      </w:r>
      <w:r>
        <w:rPr>
          <w:rFonts w:ascii="微软雅黑" w:eastAsia="微软雅黑" w:hint="eastAsia"/>
          <w:spacing w:val="-1"/>
          <w:sz w:val="19"/>
          <w:lang w:eastAsia="zh-CN"/>
        </w:rPr>
        <w:t>,</w:t>
      </w:r>
      <w:r>
        <w:rPr>
          <w:rFonts w:ascii="微软雅黑" w:eastAsia="微软雅黑" w:hint="eastAsia"/>
          <w:spacing w:val="-1"/>
          <w:sz w:val="19"/>
          <w:lang w:eastAsia="zh-CN"/>
        </w:rPr>
        <w:t>处理海量数据</w:t>
      </w:r>
      <w:r>
        <w:rPr>
          <w:rFonts w:ascii="微软雅黑" w:eastAsia="微软雅黑" w:hint="eastAsia"/>
          <w:spacing w:val="-1"/>
          <w:sz w:val="19"/>
          <w:lang w:eastAsia="zh-CN"/>
        </w:rPr>
        <w:t>)</w:t>
      </w:r>
      <w:r>
        <w:rPr>
          <w:rFonts w:ascii="微软雅黑" w:eastAsia="微软雅黑" w:hint="eastAsia"/>
          <w:spacing w:val="-1"/>
          <w:sz w:val="19"/>
          <w:lang w:eastAsia="zh-CN"/>
        </w:rPr>
        <w:t>、分布式的</w:t>
      </w:r>
      <w:r>
        <w:rPr>
          <w:rFonts w:ascii="微软雅黑" w:eastAsia="微软雅黑" w:hint="eastAsia"/>
          <w:spacing w:val="-1"/>
          <w:sz w:val="19"/>
          <w:lang w:eastAsia="zh-CN"/>
        </w:rPr>
        <w:t>(</w:t>
      </w:r>
      <w:r>
        <w:rPr>
          <w:rFonts w:ascii="微软雅黑" w:eastAsia="微软雅黑" w:hint="eastAsia"/>
          <w:spacing w:val="-1"/>
          <w:sz w:val="19"/>
          <w:lang w:eastAsia="zh-CN"/>
        </w:rPr>
        <w:t>可以搭建多个缓存服务器</w:t>
      </w:r>
      <w:r>
        <w:rPr>
          <w:rFonts w:ascii="微软雅黑" w:eastAsia="微软雅黑" w:hint="eastAsia"/>
          <w:spacing w:val="-1"/>
          <w:sz w:val="19"/>
          <w:lang w:eastAsia="zh-CN"/>
        </w:rPr>
        <w:t>,</w:t>
      </w:r>
      <w:r>
        <w:rPr>
          <w:rFonts w:ascii="微软雅黑" w:eastAsia="微软雅黑" w:hint="eastAsia"/>
          <w:spacing w:val="-1"/>
          <w:sz w:val="19"/>
          <w:lang w:eastAsia="zh-CN"/>
        </w:rPr>
        <w:t>在不同的地区分布开来</w:t>
      </w:r>
      <w:r>
        <w:rPr>
          <w:rFonts w:ascii="微软雅黑" w:eastAsia="微软雅黑" w:hint="eastAsia"/>
          <w:spacing w:val="-1"/>
          <w:sz w:val="19"/>
          <w:lang w:eastAsia="zh-CN"/>
        </w:rPr>
        <w:t>)</w:t>
      </w:r>
      <w:r>
        <w:rPr>
          <w:rFonts w:ascii="微软雅黑" w:eastAsia="微软雅黑" w:hint="eastAsia"/>
          <w:spacing w:val="-1"/>
          <w:sz w:val="19"/>
          <w:lang w:eastAsia="zh-CN"/>
        </w:rPr>
        <w:t>、开源的</w:t>
      </w:r>
      <w:r>
        <w:rPr>
          <w:rFonts w:ascii="微软雅黑" w:eastAsia="微软雅黑" w:hint="eastAsia"/>
          <w:spacing w:val="-1"/>
          <w:sz w:val="19"/>
          <w:lang w:eastAsia="zh-CN"/>
        </w:rPr>
        <w:t>(</w:t>
      </w:r>
      <w:r>
        <w:rPr>
          <w:rFonts w:ascii="微软雅黑" w:eastAsia="微软雅黑" w:hint="eastAsia"/>
          <w:spacing w:val="-1"/>
          <w:sz w:val="19"/>
          <w:lang w:eastAsia="zh-CN"/>
        </w:rPr>
        <w:t>免费</w:t>
      </w:r>
      <w:r>
        <w:rPr>
          <w:rFonts w:ascii="微软雅黑" w:eastAsia="微软雅黑" w:hint="eastAsia"/>
          <w:spacing w:val="-1"/>
          <w:sz w:val="19"/>
          <w:lang w:eastAsia="zh-CN"/>
        </w:rPr>
        <w:t>~)</w:t>
      </w:r>
      <w:r>
        <w:rPr>
          <w:rFonts w:ascii="微软雅黑" w:eastAsia="微软雅黑" w:hint="eastAsia"/>
          <w:spacing w:val="-1"/>
          <w:sz w:val="19"/>
          <w:lang w:eastAsia="zh-CN"/>
        </w:rPr>
        <w:t>、水平可扩展</w:t>
      </w:r>
      <w:r>
        <w:rPr>
          <w:rFonts w:ascii="微软雅黑" w:eastAsia="微软雅黑" w:hint="eastAsia"/>
          <w:spacing w:val="-1"/>
          <w:sz w:val="19"/>
          <w:lang w:eastAsia="zh-CN"/>
        </w:rPr>
        <w:t xml:space="preserve"> </w:t>
      </w:r>
      <w:r>
        <w:rPr>
          <w:rFonts w:ascii="微软雅黑" w:eastAsia="微软雅黑" w:hint="eastAsia"/>
          <w:spacing w:val="-1"/>
          <w:sz w:val="19"/>
          <w:lang w:eastAsia="zh-CN"/>
        </w:rPr>
        <w:t>(</w:t>
      </w:r>
      <w:r>
        <w:rPr>
          <w:rFonts w:ascii="微软雅黑" w:eastAsia="微软雅黑" w:hint="eastAsia"/>
          <w:spacing w:val="-1"/>
          <w:sz w:val="19"/>
          <w:lang w:eastAsia="zh-CN"/>
        </w:rPr>
        <w:t>数据类型比</w:t>
      </w:r>
      <w:r>
        <w:rPr>
          <w:rFonts w:ascii="微软雅黑" w:eastAsia="微软雅黑" w:hint="eastAsia"/>
          <w:spacing w:val="-1"/>
          <w:sz w:val="19"/>
          <w:lang w:eastAsia="zh-CN"/>
        </w:rPr>
        <w:t>memcache</w:t>
      </w:r>
      <w:r>
        <w:rPr>
          <w:rFonts w:ascii="微软雅黑" w:eastAsia="微软雅黑" w:hint="eastAsia"/>
          <w:spacing w:val="-1"/>
          <w:sz w:val="19"/>
          <w:lang w:eastAsia="zh-CN"/>
        </w:rPr>
        <w:t>复杂很多</w:t>
      </w:r>
      <w:r>
        <w:rPr>
          <w:rFonts w:ascii="微软雅黑" w:eastAsia="微软雅黑" w:hint="eastAsia"/>
          <w:spacing w:val="-1"/>
          <w:sz w:val="19"/>
          <w:lang w:eastAsia="zh-CN"/>
        </w:rPr>
        <w:t>)</w:t>
      </w:r>
      <w:r>
        <w:rPr>
          <w:rFonts w:ascii="微软雅黑" w:eastAsia="微软雅黑" w:hint="eastAsia"/>
          <w:spacing w:val="-1"/>
          <w:sz w:val="19"/>
          <w:lang w:eastAsia="zh-CN"/>
        </w:rPr>
        <w:t xml:space="preserve">   </w:t>
      </w:r>
      <w:r>
        <w:rPr>
          <w:rFonts w:ascii="微软雅黑" w:eastAsia="微软雅黑" w:hint="eastAsia"/>
          <w:w w:val="105"/>
          <w:sz w:val="19"/>
          <w:lang w:eastAsia="zh-CN"/>
        </w:rPr>
        <w:t>的。</w:t>
      </w: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52"/>
        <w:ind w:hanging="208"/>
        <w:rPr>
          <w:rFonts w:ascii="微软雅黑" w:eastAsia="微软雅黑"/>
          <w:sz w:val="19"/>
        </w:rPr>
      </w:pPr>
      <w:r>
        <w:rPr>
          <w:rFonts w:ascii="Calibri" w:eastAsia="Calibri"/>
          <w:w w:val="110"/>
          <w:sz w:val="19"/>
        </w:rPr>
        <w:t>nosql</w:t>
      </w:r>
      <w:r>
        <w:rPr>
          <w:rFonts w:ascii="微软雅黑" w:eastAsia="微软雅黑" w:hint="eastAsia"/>
          <w:w w:val="110"/>
          <w:sz w:val="19"/>
        </w:rPr>
        <w:t>特点</w:t>
      </w:r>
    </w:p>
    <w:p w:rsidR="00C1351D" w:rsidRDefault="00346078">
      <w:pPr>
        <w:pStyle w:val="a4"/>
        <w:numPr>
          <w:ilvl w:val="3"/>
          <w:numId w:val="1"/>
        </w:numPr>
        <w:tabs>
          <w:tab w:val="left" w:pos="722"/>
        </w:tabs>
        <w:spacing w:before="55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处理超大量的数据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千万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亿万级别</w:t>
      </w:r>
    </w:p>
    <w:p w:rsidR="00C1351D" w:rsidRDefault="00346078">
      <w:pPr>
        <w:pStyle w:val="a4"/>
        <w:numPr>
          <w:ilvl w:val="3"/>
          <w:numId w:val="1"/>
        </w:numPr>
        <w:tabs>
          <w:tab w:val="left" w:pos="773"/>
        </w:tabs>
        <w:spacing w:before="40"/>
        <w:ind w:left="772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运行</w:t>
      </w:r>
      <w:r>
        <w:rPr>
          <w:rFonts w:ascii="微软雅黑" w:eastAsia="微软雅黑" w:hint="eastAsia"/>
          <w:w w:val="105"/>
          <w:sz w:val="19"/>
          <w:lang w:eastAsia="zh-CN"/>
        </w:rPr>
        <w:t>在</w:t>
      </w:r>
      <w:r>
        <w:rPr>
          <w:rFonts w:ascii="Calibri" w:eastAsia="Calibri"/>
          <w:w w:val="105"/>
          <w:sz w:val="19"/>
          <w:lang w:eastAsia="zh-CN"/>
        </w:rPr>
        <w:t>PC</w:t>
      </w:r>
      <w:r>
        <w:rPr>
          <w:rFonts w:ascii="微软雅黑" w:eastAsia="微软雅黑" w:hint="eastAsia"/>
          <w:w w:val="105"/>
          <w:sz w:val="19"/>
          <w:lang w:eastAsia="zh-CN"/>
        </w:rPr>
        <w:t>服务器集群上</w:t>
      </w:r>
      <w:r>
        <w:rPr>
          <w:rFonts w:ascii="微软雅黑" w:eastAsia="微软雅黑" w:hint="eastAsia"/>
          <w:w w:val="105"/>
          <w:sz w:val="19"/>
          <w:lang w:eastAsia="zh-CN"/>
        </w:rPr>
        <w:t>更好</w:t>
      </w:r>
    </w:p>
    <w:p w:rsidR="00C1351D" w:rsidRDefault="00346078">
      <w:pPr>
        <w:pStyle w:val="a4"/>
        <w:numPr>
          <w:ilvl w:val="3"/>
          <w:numId w:val="1"/>
        </w:numPr>
        <w:tabs>
          <w:tab w:val="left" w:pos="773"/>
        </w:tabs>
        <w:spacing w:before="55"/>
        <w:ind w:left="772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击碎了性能瓶颈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   (</w:t>
      </w:r>
      <w:r>
        <w:rPr>
          <w:rFonts w:ascii="微软雅黑" w:eastAsia="微软雅黑" w:hint="eastAsia"/>
          <w:w w:val="105"/>
          <w:sz w:val="19"/>
          <w:lang w:eastAsia="zh-CN"/>
        </w:rPr>
        <w:t>关系型数据库性能优化的问题</w:t>
      </w:r>
      <w:r>
        <w:rPr>
          <w:rFonts w:ascii="微软雅黑" w:eastAsia="微软雅黑" w:hint="eastAsia"/>
          <w:w w:val="105"/>
          <w:sz w:val="19"/>
          <w:lang w:eastAsia="zh-CN"/>
        </w:rPr>
        <w:t>)</w:t>
      </w:r>
    </w:p>
    <w:p w:rsidR="00C1351D" w:rsidRDefault="00C1351D">
      <w:pPr>
        <w:pStyle w:val="a3"/>
        <w:spacing w:before="2"/>
        <w:rPr>
          <w:rFonts w:ascii="微软雅黑"/>
          <w:sz w:val="23"/>
          <w:lang w:eastAsia="zh-CN"/>
        </w:rPr>
      </w:pPr>
    </w:p>
    <w:p w:rsidR="00C1351D" w:rsidRDefault="00346078">
      <w:pPr>
        <w:pStyle w:val="a4"/>
        <w:numPr>
          <w:ilvl w:val="1"/>
          <w:numId w:val="1"/>
        </w:numPr>
        <w:tabs>
          <w:tab w:val="left" w:pos="596"/>
        </w:tabs>
        <w:spacing w:before="16" w:after="2"/>
        <w:ind w:left="595" w:hanging="489"/>
        <w:rPr>
          <w:rFonts w:ascii="Calibri" w:eastAsia="Calibri"/>
          <w:b/>
          <w:sz w:val="34"/>
        </w:rPr>
      </w:pPr>
      <w:bookmarkStart w:id="4" w:name="1.3为什么要使用redis**"/>
      <w:bookmarkEnd w:id="4"/>
      <w:r>
        <w:rPr>
          <w:rFonts w:ascii="微软雅黑" w:eastAsia="微软雅黑" w:hint="eastAsia"/>
          <w:b/>
          <w:w w:val="105"/>
          <w:sz w:val="34"/>
        </w:rPr>
        <w:t>为什么要使用</w:t>
      </w:r>
      <w:r>
        <w:rPr>
          <w:rFonts w:ascii="Calibri" w:eastAsia="Calibri"/>
          <w:b/>
          <w:w w:val="105"/>
          <w:sz w:val="34"/>
        </w:rPr>
        <w:t>redis**</w:t>
      </w:r>
    </w:p>
    <w:p w:rsidR="00C1351D" w:rsidRDefault="00346078">
      <w:pPr>
        <w:pStyle w:val="a3"/>
        <w:spacing w:before="0" w:line="20" w:lineRule="exact"/>
        <w:ind w:left="102"/>
        <w:rPr>
          <w:rFonts w:ascii="Calibri"/>
          <w:sz w:val="2"/>
        </w:rPr>
      </w:pPr>
      <w:r>
        <w:rPr>
          <w:rFonts w:ascii="Calibri"/>
          <w:noProof/>
          <w:sz w:val="2"/>
          <w:lang w:eastAsia="zh-CN" w:bidi="ar-SA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192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191" name="直线 14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3" o:spid="_x0000_s1026" style="width:490pt;height:.75pt;mso-position-horizontal-relative:char;mso-position-vertical-relative:line" coordsize="980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">
                <v:line id="直线 14" o:spid="_x0000_s1027" style="position:absolute;visibility:visible;mso-wrap-style:square" from="0,8" to="979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hnPcMAAADcAAAADwAAAGRycy9kb3ducmV2LnhtbERPzWqDQBC+F/IOywR6KclqD9LYbCQp&#10;SEsOMZo8wOBOVOrOiruN9u27hUJv8/H9zjabTS/uNLrOsoJ4HYEgrq3uuFFwveSrFxDOI2vsLZOC&#10;b3KQ7RYPW0y1nbike+UbEULYpaig9X5IpXR1Swbd2g7EgbvZ0aAPcGykHnEK4aaXz1GUSIMdh4YW&#10;B3prqf6svoyCpDhxfLoVT+8uL/EwFdPxmJyVelzO+1cQnmb/L/5zf+gwfxPD7zPhAr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6IZz3DAAAA3AAAAA8AAAAAAAAAAAAA&#10;AAAAoQIAAGRycy9kb3ducmV2LnhtbFBLBQYAAAAABAAEAPkAAACRAwAAAAA=&#10;" strokecolor="#ededed" strokeweight=".26469mm"/>
                <w10:anchorlock/>
              </v:group>
            </w:pict>
          </mc:Fallback>
        </mc:AlternateContent>
      </w: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165"/>
        <w:ind w:hanging="208"/>
        <w:rPr>
          <w:rFonts w:ascii="Calibri" w:eastAsia="Calibri"/>
          <w:sz w:val="19"/>
          <w:lang w:eastAsia="zh-CN"/>
        </w:rPr>
      </w:pPr>
      <w:r>
        <w:rPr>
          <w:rFonts w:ascii="微软雅黑" w:eastAsia="微软雅黑" w:hint="eastAsia"/>
          <w:sz w:val="19"/>
          <w:lang w:eastAsia="zh-CN"/>
        </w:rPr>
        <w:t>减少高并发</w:t>
      </w:r>
      <w:r>
        <w:rPr>
          <w:rFonts w:ascii="Calibri" w:eastAsia="Calibri"/>
          <w:sz w:val="19"/>
          <w:lang w:eastAsia="zh-CN"/>
        </w:rPr>
        <w:t>(</w:t>
      </w:r>
      <w:r>
        <w:rPr>
          <w:rFonts w:ascii="微软雅黑" w:eastAsia="微软雅黑" w:hint="eastAsia"/>
          <w:sz w:val="19"/>
          <w:lang w:eastAsia="zh-CN"/>
        </w:rPr>
        <w:t>减轻数据库压力</w:t>
      </w:r>
      <w:r>
        <w:rPr>
          <w:rFonts w:ascii="Calibri" w:eastAsia="Calibri"/>
          <w:sz w:val="19"/>
          <w:lang w:eastAsia="zh-CN"/>
        </w:rPr>
        <w:t>)</w:t>
      </w: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40"/>
        <w:ind w:hanging="208"/>
        <w:rPr>
          <w:rFonts w:ascii="Calibri" w:eastAsia="Calibri"/>
          <w:sz w:val="19"/>
          <w:lang w:eastAsia="zh-CN"/>
        </w:rPr>
      </w:pPr>
      <w:r>
        <w:rPr>
          <w:rFonts w:ascii="微软雅黑" w:eastAsia="微软雅黑" w:hint="eastAsia"/>
          <w:sz w:val="19"/>
          <w:lang w:eastAsia="zh-CN"/>
        </w:rPr>
        <w:t>处理海量数据</w:t>
      </w:r>
      <w:r>
        <w:rPr>
          <w:rFonts w:ascii="Calibri" w:eastAsia="Calibri"/>
          <w:sz w:val="19"/>
          <w:lang w:eastAsia="zh-CN"/>
        </w:rPr>
        <w:t>(</w:t>
      </w:r>
      <w:r>
        <w:rPr>
          <w:rFonts w:ascii="微软雅黑" w:eastAsia="微软雅黑" w:hint="eastAsia"/>
          <w:sz w:val="19"/>
          <w:lang w:eastAsia="zh-CN"/>
        </w:rPr>
        <w:t>提高数据的访问效率</w:t>
      </w:r>
      <w:r>
        <w:rPr>
          <w:rFonts w:ascii="Calibri" w:eastAsia="Calibri"/>
          <w:sz w:val="19"/>
          <w:lang w:eastAsia="zh-CN"/>
        </w:rPr>
        <w:t>)</w:t>
      </w:r>
    </w:p>
    <w:p w:rsidR="00C1351D" w:rsidRDefault="00C1351D">
      <w:pPr>
        <w:rPr>
          <w:rFonts w:ascii="Calibri" w:eastAsia="Calibri"/>
          <w:sz w:val="19"/>
          <w:lang w:eastAsia="zh-CN"/>
        </w:rPr>
        <w:sectPr w:rsidR="00C1351D">
          <w:type w:val="continuous"/>
          <w:pgSz w:w="11900" w:h="16820"/>
          <w:pgMar w:top="1520" w:right="940" w:bottom="280" w:left="940" w:header="720" w:footer="720" w:gutter="0"/>
          <w:cols w:space="720"/>
        </w:sectPr>
      </w:pPr>
    </w:p>
    <w:p w:rsidR="00C1351D" w:rsidRDefault="00346078">
      <w:pPr>
        <w:pStyle w:val="a4"/>
        <w:numPr>
          <w:ilvl w:val="1"/>
          <w:numId w:val="1"/>
        </w:numPr>
        <w:tabs>
          <w:tab w:val="left" w:pos="596"/>
        </w:tabs>
        <w:spacing w:before="1" w:after="2"/>
        <w:ind w:left="595" w:hanging="489"/>
        <w:rPr>
          <w:rFonts w:ascii="Calibri" w:eastAsia="Calibri"/>
          <w:b/>
          <w:sz w:val="34"/>
        </w:rPr>
      </w:pPr>
      <w:bookmarkStart w:id="5" w:name="1.4redis和memcache区别和联系**"/>
      <w:bookmarkEnd w:id="5"/>
      <w:r>
        <w:rPr>
          <w:rFonts w:ascii="Calibri" w:eastAsia="Calibri"/>
          <w:b/>
          <w:w w:val="110"/>
          <w:sz w:val="34"/>
        </w:rPr>
        <w:lastRenderedPageBreak/>
        <w:t>redis</w:t>
      </w:r>
      <w:r>
        <w:rPr>
          <w:rFonts w:ascii="微软雅黑" w:eastAsia="微软雅黑" w:hint="eastAsia"/>
          <w:b/>
          <w:w w:val="110"/>
          <w:sz w:val="34"/>
        </w:rPr>
        <w:t>和</w:t>
      </w:r>
      <w:r>
        <w:rPr>
          <w:rFonts w:ascii="Calibri" w:eastAsia="Calibri"/>
          <w:b/>
          <w:w w:val="110"/>
          <w:sz w:val="34"/>
        </w:rPr>
        <w:t>memcache</w:t>
      </w:r>
      <w:r>
        <w:rPr>
          <w:rFonts w:ascii="微软雅黑" w:eastAsia="微软雅黑" w:hint="eastAsia"/>
          <w:b/>
          <w:w w:val="110"/>
          <w:sz w:val="34"/>
        </w:rPr>
        <w:t>区别和联系</w:t>
      </w:r>
      <w:r>
        <w:rPr>
          <w:rFonts w:ascii="Calibri" w:eastAsia="Calibri"/>
          <w:b/>
          <w:w w:val="110"/>
          <w:sz w:val="34"/>
        </w:rPr>
        <w:t>**</w:t>
      </w:r>
    </w:p>
    <w:p w:rsidR="00C1351D" w:rsidRDefault="00346078">
      <w:pPr>
        <w:pStyle w:val="a3"/>
        <w:spacing w:before="0" w:line="20" w:lineRule="exact"/>
        <w:ind w:left="102"/>
        <w:rPr>
          <w:rFonts w:ascii="Calibri"/>
          <w:sz w:val="2"/>
        </w:rPr>
      </w:pPr>
      <w:r>
        <w:rPr>
          <w:rFonts w:ascii="Calibri"/>
          <w:noProof/>
          <w:sz w:val="2"/>
          <w:lang w:eastAsia="zh-CN" w:bidi="ar-SA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194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193" name="直线 16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5" o:spid="_x0000_s1026" style="width:490pt;height:.75pt;mso-position-horizontal-relative:char;mso-position-vertical-relative:line" coordsize="980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">
                <v:line id="直线 16" o:spid="_x0000_s1027" style="position:absolute;visibility:visible;mso-wrap-style:square" from="0,8" to="979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Zc0cIAAADcAAAADwAAAGRycy9kb3ducmV2LnhtbERPzYrCMBC+C/sOYRa8yJqqUHarUVZB&#10;FA9WXR9gaMa2bDMpTbT17Y0geJuP73dmi85U4kaNKy0rGA0jEMSZ1SXnCs5/669vEM4ja6wsk4I7&#10;OVjMP3ozTLRt+Ui3k89FCGGXoILC+zqR0mUFGXRDWxMH7mIbgz7AJpe6wTaEm0qOoyiWBksODQXW&#10;tCoo+z9djYI43fNof0kHG7c+4rJN290uPijV/+x+pyA8df4tfrm3Osz/mcD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RZc0cIAAADcAAAADwAAAAAAAAAAAAAA&#10;AAChAgAAZHJzL2Rvd25yZXYueG1sUEsFBgAAAAAEAAQA+QAAAJADAAAAAA==&#10;" strokecolor="#ededed" strokeweight=".26469mm"/>
                <w10:anchorlock/>
              </v:group>
            </w:pict>
          </mc:Fallback>
        </mc:AlternateContent>
      </w: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165"/>
        <w:ind w:hanging="208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联系</w:t>
      </w:r>
      <w:r>
        <w:rPr>
          <w:rFonts w:ascii="Calibri" w:eastAsia="Calibri"/>
          <w:w w:val="105"/>
          <w:sz w:val="19"/>
          <w:lang w:eastAsia="zh-CN"/>
        </w:rPr>
        <w:t>:</w:t>
      </w:r>
      <w:r>
        <w:rPr>
          <w:rFonts w:ascii="微软雅黑" w:eastAsia="微软雅黑" w:hint="eastAsia"/>
          <w:w w:val="105"/>
          <w:sz w:val="19"/>
          <w:lang w:eastAsia="zh-CN"/>
        </w:rPr>
        <w:t>二者都是缓存服务器</w:t>
      </w:r>
      <w:r>
        <w:rPr>
          <w:rFonts w:ascii="Calibri" w:eastAsia="Calibri"/>
          <w:w w:val="105"/>
          <w:sz w:val="19"/>
          <w:lang w:eastAsia="zh-CN"/>
        </w:rPr>
        <w:t>,</w:t>
      </w:r>
      <w:r>
        <w:rPr>
          <w:rFonts w:ascii="微软雅黑" w:eastAsia="微软雅黑" w:hint="eastAsia"/>
          <w:w w:val="105"/>
          <w:sz w:val="19"/>
          <w:lang w:eastAsia="zh-CN"/>
        </w:rPr>
        <w:t>都可以做缓存</w:t>
      </w:r>
      <w:r>
        <w:rPr>
          <w:rFonts w:ascii="Calibri" w:eastAsia="Calibri"/>
          <w:w w:val="105"/>
          <w:sz w:val="19"/>
          <w:lang w:eastAsia="zh-CN"/>
        </w:rPr>
        <w:t>,</w:t>
      </w:r>
      <w:r>
        <w:rPr>
          <w:rFonts w:ascii="微软雅黑" w:eastAsia="微软雅黑" w:hint="eastAsia"/>
          <w:w w:val="105"/>
          <w:sz w:val="19"/>
          <w:lang w:eastAsia="zh-CN"/>
        </w:rPr>
        <w:t>可以减少高并发</w:t>
      </w:r>
      <w:r>
        <w:rPr>
          <w:rFonts w:ascii="Calibri" w:eastAsia="Calibri"/>
          <w:w w:val="105"/>
          <w:sz w:val="19"/>
          <w:lang w:eastAsia="zh-CN"/>
        </w:rPr>
        <w:t>,</w:t>
      </w:r>
      <w:r>
        <w:rPr>
          <w:rFonts w:ascii="微软雅黑" w:eastAsia="微软雅黑" w:hint="eastAsia"/>
          <w:w w:val="105"/>
          <w:sz w:val="19"/>
          <w:lang w:eastAsia="zh-CN"/>
        </w:rPr>
        <w:t>高效处理海量数据</w:t>
      </w: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40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区别</w:t>
      </w:r>
    </w:p>
    <w:p w:rsidR="00C1351D" w:rsidRDefault="00346078">
      <w:pPr>
        <w:pStyle w:val="a4"/>
        <w:numPr>
          <w:ilvl w:val="3"/>
          <w:numId w:val="1"/>
        </w:numPr>
        <w:tabs>
          <w:tab w:val="left" w:pos="1008"/>
        </w:tabs>
        <w:spacing w:before="55"/>
        <w:ind w:left="1007" w:hanging="208"/>
        <w:rPr>
          <w:rFonts w:ascii="Calibri" w:eastAsia="Calibri"/>
          <w:sz w:val="19"/>
          <w:lang w:eastAsia="zh-CN"/>
        </w:rPr>
      </w:pPr>
      <w:r>
        <w:rPr>
          <w:rFonts w:ascii="Calibri" w:eastAsia="Calibri"/>
          <w:w w:val="105"/>
          <w:sz w:val="19"/>
          <w:lang w:eastAsia="zh-CN"/>
        </w:rPr>
        <w:t>redis</w:t>
      </w:r>
      <w:r>
        <w:rPr>
          <w:rFonts w:ascii="微软雅黑" w:eastAsia="微软雅黑" w:hint="eastAsia"/>
          <w:w w:val="105"/>
          <w:sz w:val="19"/>
          <w:lang w:eastAsia="zh-CN"/>
        </w:rPr>
        <w:t>是持久化</w:t>
      </w:r>
      <w:r>
        <w:rPr>
          <w:rFonts w:ascii="Calibri" w:eastAsia="Calibri"/>
          <w:w w:val="105"/>
          <w:sz w:val="19"/>
          <w:lang w:eastAsia="zh-CN"/>
        </w:rPr>
        <w:t>(</w:t>
      </w:r>
      <w:r>
        <w:rPr>
          <w:rFonts w:ascii="微软雅黑" w:eastAsia="微软雅黑" w:hint="eastAsia"/>
          <w:w w:val="105"/>
          <w:sz w:val="19"/>
          <w:lang w:eastAsia="zh-CN"/>
        </w:rPr>
        <w:t>使数据一直保持下去</w:t>
      </w:r>
      <w:r>
        <w:rPr>
          <w:rFonts w:ascii="Calibri" w:eastAsia="Calibri"/>
          <w:w w:val="105"/>
          <w:sz w:val="19"/>
          <w:lang w:eastAsia="zh-CN"/>
        </w:rPr>
        <w:t>)</w:t>
      </w:r>
      <w:r>
        <w:rPr>
          <w:rFonts w:ascii="微软雅黑" w:eastAsia="微软雅黑" w:hint="eastAsia"/>
          <w:w w:val="105"/>
          <w:sz w:val="19"/>
          <w:lang w:eastAsia="zh-CN"/>
        </w:rPr>
        <w:t>操作，可以把缓存数据定期的写入到追加的记录文件里</w:t>
      </w:r>
      <w:r>
        <w:rPr>
          <w:rFonts w:ascii="Calibri" w:eastAsia="Calibri"/>
          <w:w w:val="105"/>
          <w:sz w:val="19"/>
          <w:lang w:eastAsia="zh-CN"/>
        </w:rPr>
        <w:t>,dump.rdb</w:t>
      </w:r>
    </w:p>
    <w:p w:rsidR="00C1351D" w:rsidRDefault="00346078">
      <w:pPr>
        <w:pStyle w:val="a4"/>
        <w:numPr>
          <w:ilvl w:val="3"/>
          <w:numId w:val="1"/>
        </w:numPr>
        <w:tabs>
          <w:tab w:val="left" w:pos="1008"/>
        </w:tabs>
        <w:spacing w:before="39"/>
        <w:ind w:left="1007" w:hanging="208"/>
        <w:rPr>
          <w:rFonts w:ascii="微软雅黑" w:eastAsia="微软雅黑"/>
          <w:sz w:val="19"/>
          <w:lang w:eastAsia="zh-CN"/>
        </w:rPr>
      </w:pPr>
      <w:r>
        <w:rPr>
          <w:rFonts w:ascii="Calibri" w:eastAsia="Calibri"/>
          <w:w w:val="105"/>
          <w:sz w:val="19"/>
          <w:lang w:eastAsia="zh-CN"/>
        </w:rPr>
        <w:t>memcache</w:t>
      </w:r>
      <w:r>
        <w:rPr>
          <w:rFonts w:ascii="Calibri" w:eastAsia="Calibri"/>
          <w:spacing w:val="5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数据类型单一</w:t>
      </w:r>
      <w:r>
        <w:rPr>
          <w:rFonts w:ascii="Calibri" w:eastAsia="Calibri"/>
          <w:w w:val="105"/>
          <w:sz w:val="19"/>
          <w:lang w:eastAsia="zh-CN"/>
        </w:rPr>
        <w:t>,</w:t>
      </w:r>
      <w:r>
        <w:rPr>
          <w:rFonts w:ascii="微软雅黑" w:eastAsia="微软雅黑" w:hint="eastAsia"/>
          <w:w w:val="105"/>
          <w:sz w:val="19"/>
          <w:lang w:eastAsia="zh-CN"/>
        </w:rPr>
        <w:t>可扩展性不强</w:t>
      </w:r>
      <w:r>
        <w:rPr>
          <w:rFonts w:ascii="Calibri" w:eastAsia="Calibri"/>
          <w:w w:val="105"/>
          <w:sz w:val="19"/>
          <w:lang w:eastAsia="zh-CN"/>
        </w:rPr>
        <w:t>,redis</w:t>
      </w:r>
      <w:r>
        <w:rPr>
          <w:rFonts w:ascii="Calibri" w:eastAsia="Calibri"/>
          <w:spacing w:val="6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数据类型丰富</w:t>
      </w:r>
      <w:r>
        <w:rPr>
          <w:rFonts w:ascii="Calibri" w:eastAsia="Calibri"/>
          <w:w w:val="105"/>
          <w:sz w:val="19"/>
          <w:lang w:eastAsia="zh-CN"/>
        </w:rPr>
        <w:t>,</w:t>
      </w:r>
      <w:r>
        <w:rPr>
          <w:rFonts w:ascii="微软雅黑" w:eastAsia="微软雅黑" w:hint="eastAsia"/>
          <w:w w:val="105"/>
          <w:sz w:val="19"/>
          <w:lang w:eastAsia="zh-CN"/>
        </w:rPr>
        <w:t>可扩展性高</w:t>
      </w:r>
    </w:p>
    <w:p w:rsidR="00C1351D" w:rsidRDefault="00C1351D">
      <w:pPr>
        <w:pStyle w:val="a3"/>
        <w:spacing w:before="17"/>
        <w:rPr>
          <w:rFonts w:ascii="微软雅黑"/>
          <w:sz w:val="23"/>
          <w:lang w:eastAsia="zh-CN"/>
        </w:rPr>
      </w:pPr>
    </w:p>
    <w:p w:rsidR="00C1351D" w:rsidRDefault="00346078">
      <w:pPr>
        <w:pStyle w:val="a4"/>
        <w:numPr>
          <w:ilvl w:val="1"/>
          <w:numId w:val="1"/>
        </w:numPr>
        <w:tabs>
          <w:tab w:val="left" w:pos="683"/>
        </w:tabs>
        <w:spacing w:before="17"/>
        <w:rPr>
          <w:rFonts w:ascii="微软雅黑" w:eastAsia="微软雅黑"/>
          <w:b/>
          <w:sz w:val="34"/>
        </w:rPr>
      </w:pPr>
      <w:bookmarkStart w:id="6" w:name="1.5_windons下redis启动及扩展开启"/>
      <w:bookmarkEnd w:id="6"/>
      <w:r>
        <w:rPr>
          <w:rFonts w:ascii="Calibri" w:eastAsia="Calibri"/>
          <w:b/>
          <w:w w:val="105"/>
          <w:sz w:val="34"/>
        </w:rPr>
        <w:t>windons</w:t>
      </w:r>
      <w:r>
        <w:rPr>
          <w:rFonts w:ascii="微软雅黑" w:eastAsia="微软雅黑" w:hint="eastAsia"/>
          <w:b/>
          <w:w w:val="105"/>
          <w:sz w:val="34"/>
        </w:rPr>
        <w:t>下</w:t>
      </w:r>
      <w:r>
        <w:rPr>
          <w:rFonts w:ascii="Calibri" w:eastAsia="Calibri"/>
          <w:b/>
          <w:w w:val="105"/>
          <w:sz w:val="34"/>
        </w:rPr>
        <w:t>redis</w:t>
      </w:r>
      <w:r>
        <w:rPr>
          <w:rFonts w:ascii="微软雅黑" w:eastAsia="微软雅黑" w:hint="eastAsia"/>
          <w:b/>
          <w:w w:val="105"/>
          <w:sz w:val="34"/>
        </w:rPr>
        <w:t>启动及扩展开启</w:t>
      </w:r>
    </w:p>
    <w:p w:rsidR="00C1351D" w:rsidRDefault="00346078">
      <w:pPr>
        <w:pStyle w:val="a3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noProof/>
          <w:sz w:val="2"/>
          <w:lang w:eastAsia="zh-CN" w:bidi="ar-SA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196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195" name="直线 18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7" o:spid="_x0000_s1026" style="width:490pt;height:.75pt;mso-position-horizontal-relative:char;mso-position-vertical-relative:line" coordsize="980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">
                <v:line id="直线 18" o:spid="_x0000_s1027" style="position:absolute;visibility:visible;mso-wrap-style:square" from="0,8" to="979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NhPsIAAADcAAAADwAAAGRycy9kb3ducmV2LnhtbERPzYrCMBC+C/sOYRa8yJoqWHarUVZB&#10;FA9WXR9gaMa2bDMpTbT17Y0geJuP73dmi85U4kaNKy0rGA0jEMSZ1SXnCs5/669vEM4ja6wsk4I7&#10;OVjMP3ozTLRt+Ui3k89FCGGXoILC+zqR0mUFGXRDWxMH7mIbgz7AJpe6wTaEm0qOoyiWBksODQXW&#10;tCoo+z9djYI43fNof0kHG7c+4rJN290uPijV/+x+pyA8df4tfrm3Osz/mcDzmXCB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bNhPsIAAADcAAAADwAAAAAAAAAAAAAA&#10;AAChAgAAZHJzL2Rvd25yZXYueG1sUEsFBgAAAAAEAAQA+QAAAJADAAAAAA==&#10;" strokecolor="#ededed" strokeweight=".26469mm"/>
                <w10:anchorlock/>
              </v:group>
            </w:pict>
          </mc:Fallback>
        </mc:AlternateContent>
      </w: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165"/>
        <w:ind w:hanging="208"/>
        <w:rPr>
          <w:rFonts w:ascii="微软雅黑" w:eastAsia="微软雅黑"/>
          <w:sz w:val="19"/>
        </w:rPr>
      </w:pPr>
      <w:r>
        <w:rPr>
          <w:rFonts w:ascii="Calibri" w:eastAsia="Calibri"/>
          <w:w w:val="110"/>
          <w:sz w:val="19"/>
        </w:rPr>
        <w:t>windows</w:t>
      </w:r>
      <w:r>
        <w:rPr>
          <w:rFonts w:ascii="Calibri" w:eastAsia="Calibri"/>
          <w:spacing w:val="2"/>
          <w:w w:val="110"/>
          <w:sz w:val="19"/>
        </w:rPr>
        <w:t xml:space="preserve"> </w:t>
      </w:r>
      <w:r>
        <w:rPr>
          <w:rFonts w:ascii="微软雅黑" w:eastAsia="微软雅黑" w:hint="eastAsia"/>
          <w:w w:val="110"/>
          <w:sz w:val="19"/>
        </w:rPr>
        <w:t>启动</w:t>
      </w:r>
    </w:p>
    <w:p w:rsidR="00C1351D" w:rsidRDefault="00346078">
      <w:pPr>
        <w:pStyle w:val="a4"/>
        <w:numPr>
          <w:ilvl w:val="3"/>
          <w:numId w:val="1"/>
        </w:numPr>
        <w:tabs>
          <w:tab w:val="left" w:pos="1008"/>
        </w:tabs>
        <w:spacing w:before="40"/>
        <w:ind w:left="1007" w:hanging="208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把</w:t>
      </w:r>
      <w:r>
        <w:rPr>
          <w:rFonts w:ascii="Calibri" w:eastAsia="Calibri"/>
          <w:w w:val="105"/>
          <w:sz w:val="19"/>
          <w:lang w:eastAsia="zh-CN"/>
        </w:rPr>
        <w:t>redisbin_x64</w:t>
      </w:r>
      <w:r>
        <w:rPr>
          <w:rFonts w:ascii="微软雅黑" w:eastAsia="微软雅黑" w:hint="eastAsia"/>
          <w:w w:val="105"/>
          <w:sz w:val="19"/>
          <w:lang w:eastAsia="zh-CN"/>
        </w:rPr>
        <w:t>安装包放在电脑任意的盘里</w:t>
      </w:r>
    </w:p>
    <w:p w:rsidR="00C1351D" w:rsidRDefault="00346078">
      <w:pPr>
        <w:pStyle w:val="a4"/>
        <w:numPr>
          <w:ilvl w:val="3"/>
          <w:numId w:val="1"/>
        </w:numPr>
        <w:tabs>
          <w:tab w:val="left" w:pos="1008"/>
        </w:tabs>
        <w:spacing w:before="55"/>
        <w:ind w:left="1007" w:hanging="208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05"/>
          <w:sz w:val="19"/>
        </w:rPr>
        <w:t>通过</w:t>
      </w:r>
      <w:r>
        <w:rPr>
          <w:rFonts w:ascii="Calibri" w:eastAsia="Calibri"/>
          <w:w w:val="105"/>
          <w:sz w:val="19"/>
        </w:rPr>
        <w:t>cmd</w:t>
      </w:r>
      <w:r>
        <w:rPr>
          <w:rFonts w:ascii="微软雅黑" w:eastAsia="微软雅黑" w:hint="eastAsia"/>
          <w:w w:val="105"/>
          <w:sz w:val="19"/>
        </w:rPr>
        <w:t>找到对应目录</w:t>
      </w:r>
      <w:r>
        <w:rPr>
          <w:rFonts w:ascii="Calibri" w:eastAsia="Calibri"/>
          <w:spacing w:val="6"/>
          <w:w w:val="105"/>
          <w:sz w:val="19"/>
        </w:rPr>
        <w:t xml:space="preserve">: </w:t>
      </w:r>
      <w:r>
        <w:rPr>
          <w:rFonts w:ascii="Calibri" w:eastAsia="Calibri"/>
          <w:w w:val="105"/>
          <w:sz w:val="19"/>
        </w:rPr>
        <w:t>D\redisbin_x64</w:t>
      </w:r>
    </w:p>
    <w:p w:rsidR="00C1351D" w:rsidRDefault="00346078">
      <w:pPr>
        <w:pStyle w:val="a4"/>
        <w:numPr>
          <w:ilvl w:val="3"/>
          <w:numId w:val="1"/>
        </w:numPr>
        <w:tabs>
          <w:tab w:val="left" w:pos="1008"/>
        </w:tabs>
        <w:spacing w:before="39"/>
        <w:ind w:left="1007" w:hanging="208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开始启动</w:t>
      </w:r>
      <w:r>
        <w:rPr>
          <w:rFonts w:ascii="Calibri" w:eastAsia="Calibri"/>
          <w:w w:val="105"/>
          <w:sz w:val="19"/>
          <w:lang w:eastAsia="zh-CN"/>
        </w:rPr>
        <w:t>redis</w:t>
      </w:r>
      <w:r>
        <w:rPr>
          <w:rFonts w:ascii="微软雅黑" w:eastAsia="微软雅黑" w:hint="eastAsia"/>
          <w:w w:val="105"/>
          <w:sz w:val="19"/>
          <w:lang w:eastAsia="zh-CN"/>
        </w:rPr>
        <w:t>服务</w:t>
      </w:r>
    </w:p>
    <w:p w:rsidR="00C1351D" w:rsidRDefault="00346078">
      <w:pPr>
        <w:spacing w:before="125"/>
        <w:ind w:left="1007"/>
        <w:rPr>
          <w:rFonts w:ascii="Calibri"/>
          <w:sz w:val="19"/>
        </w:rPr>
      </w:pPr>
      <w:r>
        <w:rPr>
          <w:noProof/>
          <w:lang w:eastAsia="zh-CN" w:bidi="ar-SA"/>
        </w:rPr>
        <w:drawing>
          <wp:anchor distT="0" distB="0" distL="0" distR="0" simplePos="0" relativeHeight="251627008" behindDoc="0" locked="0" layoutInCell="1" allowOverlap="1">
            <wp:simplePos x="0" y="0"/>
            <wp:positionH relativeFrom="page">
              <wp:posOffset>1238250</wp:posOffset>
            </wp:positionH>
            <wp:positionV relativeFrom="paragraph">
              <wp:posOffset>298450</wp:posOffset>
            </wp:positionV>
            <wp:extent cx="5624830" cy="287401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023" cy="2874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w w:val="115"/>
          <w:sz w:val="19"/>
        </w:rPr>
        <w:t>D\redisbin_x64\redis-server.exe</w:t>
      </w:r>
    </w:p>
    <w:p w:rsidR="00C1351D" w:rsidRDefault="00C1351D">
      <w:pPr>
        <w:pStyle w:val="a3"/>
        <w:spacing w:before="9"/>
        <w:rPr>
          <w:rFonts w:ascii="Calibri"/>
          <w:sz w:val="37"/>
        </w:rPr>
      </w:pPr>
    </w:p>
    <w:p w:rsidR="00C1351D" w:rsidRDefault="00346078">
      <w:pPr>
        <w:pStyle w:val="a4"/>
        <w:numPr>
          <w:ilvl w:val="3"/>
          <w:numId w:val="1"/>
        </w:numPr>
        <w:tabs>
          <w:tab w:val="left" w:pos="1008"/>
        </w:tabs>
        <w:spacing w:before="0"/>
        <w:ind w:left="1007"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开启</w:t>
      </w:r>
      <w:r>
        <w:rPr>
          <w:rFonts w:ascii="Calibri" w:eastAsia="Calibri"/>
          <w:w w:val="105"/>
          <w:sz w:val="19"/>
        </w:rPr>
        <w:t>redis</w:t>
      </w:r>
      <w:r>
        <w:rPr>
          <w:rFonts w:ascii="微软雅黑" w:eastAsia="微软雅黑" w:hint="eastAsia"/>
          <w:w w:val="105"/>
          <w:sz w:val="19"/>
        </w:rPr>
        <w:t>客户端</w:t>
      </w:r>
    </w:p>
    <w:p w:rsidR="00C1351D" w:rsidRDefault="00346078">
      <w:pPr>
        <w:pStyle w:val="a4"/>
        <w:numPr>
          <w:ilvl w:val="4"/>
          <w:numId w:val="1"/>
        </w:numPr>
        <w:tabs>
          <w:tab w:val="left" w:pos="1458"/>
        </w:tabs>
        <w:spacing w:before="55"/>
        <w:ind w:hanging="208"/>
        <w:rPr>
          <w:rFonts w:ascii="微软雅黑" w:eastAsia="微软雅黑"/>
          <w:sz w:val="19"/>
          <w:lang w:eastAsia="zh-CN"/>
        </w:rPr>
      </w:pPr>
      <w:r>
        <w:rPr>
          <w:rFonts w:ascii="Calibri" w:eastAsia="Calibri"/>
          <w:w w:val="105"/>
          <w:sz w:val="19"/>
          <w:lang w:eastAsia="zh-CN"/>
        </w:rPr>
        <w:t>redis</w:t>
      </w:r>
      <w:r>
        <w:rPr>
          <w:rFonts w:ascii="微软雅黑" w:eastAsia="微软雅黑" w:hint="eastAsia"/>
          <w:w w:val="105"/>
          <w:sz w:val="19"/>
          <w:lang w:eastAsia="zh-CN"/>
        </w:rPr>
        <w:t>服务必须开启</w:t>
      </w:r>
    </w:p>
    <w:p w:rsidR="00C1351D" w:rsidRDefault="00346078">
      <w:pPr>
        <w:pStyle w:val="a4"/>
        <w:numPr>
          <w:ilvl w:val="4"/>
          <w:numId w:val="1"/>
        </w:numPr>
        <w:tabs>
          <w:tab w:val="left" w:pos="1458"/>
        </w:tabs>
        <w:spacing w:before="40"/>
        <w:ind w:hanging="208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找到</w:t>
      </w:r>
      <w:r>
        <w:rPr>
          <w:rFonts w:ascii="Calibri" w:eastAsia="Calibri"/>
          <w:w w:val="105"/>
          <w:sz w:val="19"/>
          <w:lang w:eastAsia="zh-CN"/>
        </w:rPr>
        <w:t>redis</w:t>
      </w:r>
      <w:r>
        <w:rPr>
          <w:rFonts w:ascii="微软雅黑" w:eastAsia="微软雅黑" w:hint="eastAsia"/>
          <w:w w:val="105"/>
          <w:sz w:val="19"/>
          <w:lang w:eastAsia="zh-CN"/>
        </w:rPr>
        <w:t>客户端启动程序双击</w:t>
      </w:r>
    </w:p>
    <w:p w:rsidR="00C1351D" w:rsidRDefault="00346078">
      <w:pPr>
        <w:spacing w:before="125"/>
        <w:ind w:left="1457"/>
        <w:rPr>
          <w:rFonts w:ascii="Calibri"/>
          <w:sz w:val="19"/>
        </w:rPr>
      </w:pPr>
      <w:r>
        <w:rPr>
          <w:rFonts w:ascii="Calibri"/>
          <w:w w:val="115"/>
          <w:sz w:val="19"/>
        </w:rPr>
        <w:t>D:\redisbin_x64\redis-cli.exe</w:t>
      </w: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88"/>
        <w:ind w:hanging="208"/>
        <w:rPr>
          <w:rFonts w:ascii="微软雅黑" w:eastAsia="微软雅黑"/>
          <w:sz w:val="19"/>
        </w:rPr>
      </w:pPr>
      <w:r>
        <w:rPr>
          <w:rFonts w:ascii="Calibri" w:eastAsia="Calibri"/>
          <w:w w:val="110"/>
          <w:sz w:val="19"/>
        </w:rPr>
        <w:t>windows</w:t>
      </w:r>
      <w:r>
        <w:rPr>
          <w:rFonts w:ascii="微软雅黑" w:eastAsia="微软雅黑" w:hint="eastAsia"/>
          <w:w w:val="110"/>
          <w:sz w:val="19"/>
        </w:rPr>
        <w:t>下开启</w:t>
      </w:r>
      <w:r>
        <w:rPr>
          <w:rFonts w:ascii="Calibri" w:eastAsia="Calibri"/>
          <w:w w:val="110"/>
          <w:sz w:val="19"/>
        </w:rPr>
        <w:t>redis</w:t>
      </w:r>
      <w:r>
        <w:rPr>
          <w:rFonts w:ascii="微软雅黑" w:eastAsia="微软雅黑" w:hint="eastAsia"/>
          <w:w w:val="110"/>
          <w:sz w:val="19"/>
        </w:rPr>
        <w:t>扩展</w:t>
      </w:r>
    </w:p>
    <w:p w:rsidR="00C1351D" w:rsidRDefault="00346078">
      <w:pPr>
        <w:pStyle w:val="a4"/>
        <w:numPr>
          <w:ilvl w:val="3"/>
          <w:numId w:val="1"/>
        </w:numPr>
        <w:tabs>
          <w:tab w:val="left" w:pos="1008"/>
        </w:tabs>
        <w:spacing w:before="55"/>
        <w:ind w:left="1007" w:hanging="208"/>
        <w:rPr>
          <w:rFonts w:ascii="微软雅黑" w:eastAsia="微软雅黑"/>
          <w:sz w:val="19"/>
          <w:lang w:eastAsia="zh-CN"/>
        </w:rPr>
      </w:pPr>
      <w:r>
        <w:rPr>
          <w:rFonts w:ascii="Calibri" w:eastAsia="Calibri"/>
          <w:w w:val="105"/>
          <w:sz w:val="19"/>
          <w:lang w:eastAsia="zh-CN"/>
        </w:rPr>
        <w:t>php</w:t>
      </w:r>
      <w:r>
        <w:rPr>
          <w:rFonts w:ascii="微软雅黑" w:eastAsia="微软雅黑" w:hint="eastAsia"/>
          <w:w w:val="105"/>
          <w:sz w:val="19"/>
          <w:lang w:eastAsia="zh-CN"/>
        </w:rPr>
        <w:t>下开启与</w:t>
      </w:r>
      <w:r>
        <w:rPr>
          <w:rFonts w:ascii="Calibri" w:eastAsia="宋体" w:hint="eastAsia"/>
          <w:w w:val="105"/>
          <w:sz w:val="19"/>
          <w:lang w:eastAsia="zh-CN"/>
        </w:rPr>
        <w:t>redis</w:t>
      </w:r>
      <w:r>
        <w:rPr>
          <w:rFonts w:ascii="微软雅黑" w:eastAsia="微软雅黑" w:hint="eastAsia"/>
          <w:w w:val="105"/>
          <w:sz w:val="19"/>
          <w:lang w:eastAsia="zh-CN"/>
        </w:rPr>
        <w:t>相关的扩展功能</w:t>
      </w:r>
    </w:p>
    <w:p w:rsidR="00C1351D" w:rsidRDefault="00346078">
      <w:pPr>
        <w:pStyle w:val="a4"/>
        <w:numPr>
          <w:ilvl w:val="4"/>
          <w:numId w:val="1"/>
        </w:numPr>
        <w:tabs>
          <w:tab w:val="left" w:pos="1458"/>
        </w:tabs>
        <w:spacing w:before="40" w:line="278" w:lineRule="auto"/>
        <w:ind w:right="3285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将</w:t>
      </w:r>
      <w:r>
        <w:rPr>
          <w:rFonts w:ascii="Calibri" w:eastAsia="Calibri"/>
          <w:w w:val="105"/>
          <w:sz w:val="19"/>
        </w:rPr>
        <w:t>php_redis.dll</w:t>
      </w:r>
      <w:r>
        <w:rPr>
          <w:rFonts w:ascii="Calibri" w:eastAsia="Calibri"/>
          <w:spacing w:val="37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扩展文件</w:t>
      </w:r>
      <w:r>
        <w:rPr>
          <w:rFonts w:ascii="微软雅黑" w:eastAsia="微软雅黑" w:hint="eastAsia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放在</w:t>
      </w:r>
      <w:r>
        <w:rPr>
          <w:rFonts w:ascii="Calibri" w:eastAsia="Calibri"/>
          <w:w w:val="105"/>
          <w:sz w:val="19"/>
        </w:rPr>
        <w:t>wamp-&gt;bin-&gt;php-&gt;ext</w:t>
      </w:r>
      <w:r>
        <w:rPr>
          <w:rFonts w:ascii="Calibri" w:eastAsia="Calibri"/>
          <w:spacing w:val="19"/>
          <w:w w:val="105"/>
          <w:sz w:val="19"/>
        </w:rPr>
        <w:t xml:space="preserve">  </w:t>
      </w:r>
      <w:r>
        <w:rPr>
          <w:rFonts w:ascii="微软雅黑" w:eastAsia="微软雅黑" w:hint="eastAsia"/>
          <w:spacing w:val="-5"/>
          <w:w w:val="105"/>
          <w:sz w:val="19"/>
        </w:rPr>
        <w:t>目录下</w:t>
      </w:r>
      <w:r>
        <w:rPr>
          <w:rFonts w:ascii="微软雅黑" w:eastAsia="微软雅黑" w:hint="eastAsia"/>
          <w:w w:val="105"/>
          <w:sz w:val="19"/>
        </w:rPr>
        <w:t>扩展文件选择</w:t>
      </w:r>
    </w:p>
    <w:p w:rsidR="00C1351D" w:rsidRDefault="00C1351D">
      <w:pPr>
        <w:spacing w:line="278" w:lineRule="auto"/>
        <w:rPr>
          <w:rFonts w:ascii="微软雅黑" w:eastAsia="微软雅黑"/>
          <w:sz w:val="19"/>
        </w:rPr>
        <w:sectPr w:rsidR="00C1351D">
          <w:pgSz w:w="11900" w:h="16820"/>
          <w:pgMar w:top="100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1461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 w:bidi="ar-SA"/>
        </w:rPr>
        <w:lastRenderedPageBreak/>
        <w:drawing>
          <wp:inline distT="0" distB="0" distL="0" distR="0">
            <wp:extent cx="5320665" cy="242887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843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1D" w:rsidRDefault="00C1351D">
      <w:pPr>
        <w:pStyle w:val="a3"/>
        <w:spacing w:before="1"/>
        <w:rPr>
          <w:rFonts w:ascii="微软雅黑"/>
          <w:sz w:val="24"/>
        </w:rPr>
      </w:pPr>
    </w:p>
    <w:p w:rsidR="00C1351D" w:rsidRDefault="00346078">
      <w:pPr>
        <w:pStyle w:val="a4"/>
        <w:numPr>
          <w:ilvl w:val="4"/>
          <w:numId w:val="1"/>
        </w:numPr>
        <w:tabs>
          <w:tab w:val="left" w:pos="1458"/>
        </w:tabs>
        <w:spacing w:before="57"/>
        <w:ind w:hanging="208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在配置文件里</w:t>
      </w:r>
      <w:r>
        <w:rPr>
          <w:rFonts w:ascii="Calibri" w:eastAsia="Calibri"/>
          <w:w w:val="105"/>
          <w:sz w:val="19"/>
          <w:lang w:eastAsia="zh-CN"/>
        </w:rPr>
        <w:t>php.ini</w:t>
      </w:r>
      <w:r>
        <w:rPr>
          <w:rFonts w:ascii="微软雅黑" w:eastAsia="微软雅黑" w:hint="eastAsia"/>
          <w:w w:val="105"/>
          <w:sz w:val="19"/>
          <w:lang w:eastAsia="zh-CN"/>
        </w:rPr>
        <w:t>添加配置选项并开启</w:t>
      </w:r>
    </w:p>
    <w:p w:rsidR="00C1351D" w:rsidRDefault="00346078">
      <w:pPr>
        <w:spacing w:before="110"/>
        <w:ind w:left="1457"/>
        <w:rPr>
          <w:rFonts w:ascii="Calibri"/>
          <w:sz w:val="19"/>
        </w:rPr>
      </w:pPr>
      <w:proofErr w:type="gramStart"/>
      <w:r>
        <w:rPr>
          <w:rFonts w:ascii="Calibri"/>
          <w:w w:val="115"/>
          <w:sz w:val="19"/>
        </w:rPr>
        <w:t>extension=</w:t>
      </w:r>
      <w:proofErr w:type="gramEnd"/>
      <w:r>
        <w:rPr>
          <w:rFonts w:ascii="Calibri"/>
          <w:w w:val="115"/>
          <w:sz w:val="19"/>
        </w:rPr>
        <w:t>php_redis.dll</w:t>
      </w:r>
    </w:p>
    <w:p w:rsidR="00C1351D" w:rsidRDefault="00346078">
      <w:pPr>
        <w:pStyle w:val="a4"/>
        <w:numPr>
          <w:ilvl w:val="4"/>
          <w:numId w:val="1"/>
        </w:numPr>
        <w:tabs>
          <w:tab w:val="left" w:pos="1458"/>
        </w:tabs>
        <w:spacing w:before="104"/>
        <w:ind w:hanging="208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10"/>
          <w:sz w:val="19"/>
        </w:rPr>
        <w:t>重启</w:t>
      </w:r>
      <w:r>
        <w:rPr>
          <w:rFonts w:ascii="Calibri" w:eastAsia="Calibri"/>
          <w:w w:val="110"/>
          <w:sz w:val="19"/>
        </w:rPr>
        <w:t>Apache</w:t>
      </w:r>
    </w:p>
    <w:p w:rsidR="00C1351D" w:rsidRDefault="00346078">
      <w:pPr>
        <w:pStyle w:val="a4"/>
        <w:numPr>
          <w:ilvl w:val="4"/>
          <w:numId w:val="1"/>
        </w:numPr>
        <w:tabs>
          <w:tab w:val="left" w:pos="1458"/>
        </w:tabs>
        <w:spacing w:before="40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地址栏输入</w:t>
      </w:r>
      <w:r>
        <w:rPr>
          <w:rFonts w:ascii="Calibri" w:eastAsia="Calibri"/>
          <w:w w:val="105"/>
          <w:sz w:val="19"/>
        </w:rPr>
        <w:t>:</w:t>
      </w:r>
      <w:hyperlink r:id="rId9">
        <w:r>
          <w:rPr>
            <w:rFonts w:ascii="Calibri" w:eastAsia="Calibri"/>
            <w:w w:val="105"/>
            <w:sz w:val="19"/>
            <w:u w:val="single" w:color="4183C4"/>
          </w:rPr>
          <w:t>http://localhost/?phpinfo=1</w:t>
        </w:r>
      </w:hyperlink>
      <w:r>
        <w:rPr>
          <w:rFonts w:ascii="微软雅黑" w:eastAsia="微软雅黑" w:hint="eastAsia"/>
          <w:w w:val="105"/>
          <w:sz w:val="19"/>
        </w:rPr>
        <w:t>查看</w:t>
      </w:r>
      <w:r>
        <w:rPr>
          <w:rFonts w:ascii="Calibri" w:eastAsia="Calibri"/>
          <w:w w:val="105"/>
          <w:sz w:val="19"/>
        </w:rPr>
        <w:t>,</w:t>
      </w:r>
      <w:r>
        <w:rPr>
          <w:rFonts w:ascii="微软雅黑" w:eastAsia="微软雅黑" w:hint="eastAsia"/>
          <w:w w:val="105"/>
          <w:sz w:val="19"/>
        </w:rPr>
        <w:t>出现</w:t>
      </w:r>
      <w:r>
        <w:rPr>
          <w:rFonts w:ascii="Calibri" w:eastAsia="Calibri"/>
          <w:w w:val="105"/>
          <w:sz w:val="19"/>
        </w:rPr>
        <w:t>redis</w:t>
      </w:r>
      <w:r>
        <w:rPr>
          <w:rFonts w:ascii="微软雅黑" w:eastAsia="微软雅黑" w:hint="eastAsia"/>
          <w:w w:val="105"/>
          <w:sz w:val="19"/>
        </w:rPr>
        <w:t>表示开启扩展成功</w:t>
      </w:r>
    </w:p>
    <w:p w:rsidR="00C1351D" w:rsidRDefault="00346078">
      <w:pPr>
        <w:pStyle w:val="a4"/>
        <w:numPr>
          <w:ilvl w:val="4"/>
          <w:numId w:val="1"/>
        </w:numPr>
        <w:tabs>
          <w:tab w:val="left" w:pos="1458"/>
        </w:tabs>
        <w:spacing w:before="55"/>
        <w:ind w:hanging="208"/>
        <w:rPr>
          <w:rFonts w:ascii="Calibri" w:eastAsia="Calibri"/>
          <w:sz w:val="19"/>
        </w:rPr>
      </w:pPr>
      <w:r>
        <w:rPr>
          <w:rFonts w:ascii="Calibri" w:eastAsia="Calibri"/>
          <w:w w:val="115"/>
          <w:sz w:val="19"/>
        </w:rPr>
        <w:t>window</w:t>
      </w:r>
      <w:r>
        <w:rPr>
          <w:rFonts w:ascii="微软雅黑" w:eastAsia="微软雅黑" w:hint="eastAsia"/>
          <w:w w:val="115"/>
          <w:sz w:val="19"/>
        </w:rPr>
        <w:t>下</w:t>
      </w:r>
      <w:r>
        <w:rPr>
          <w:rFonts w:ascii="Calibri" w:eastAsia="Calibri"/>
          <w:w w:val="115"/>
          <w:sz w:val="19"/>
        </w:rPr>
        <w:t>php</w:t>
      </w:r>
      <w:r>
        <w:rPr>
          <w:rFonts w:ascii="微软雅黑" w:eastAsia="微软雅黑" w:hint="eastAsia"/>
          <w:w w:val="115"/>
          <w:sz w:val="19"/>
        </w:rPr>
        <w:t>操作</w:t>
      </w:r>
      <w:r>
        <w:rPr>
          <w:rFonts w:ascii="Calibri" w:eastAsia="Calibri"/>
          <w:w w:val="115"/>
          <w:sz w:val="19"/>
        </w:rPr>
        <w:t>redis</w:t>
      </w:r>
    </w:p>
    <w:p w:rsidR="00C1351D" w:rsidRDefault="00346078">
      <w:pPr>
        <w:pStyle w:val="a4"/>
        <w:numPr>
          <w:ilvl w:val="5"/>
          <w:numId w:val="1"/>
        </w:numPr>
        <w:tabs>
          <w:tab w:val="left" w:pos="1908"/>
        </w:tabs>
        <w:spacing w:before="39"/>
        <w:rPr>
          <w:rFonts w:ascii="微软雅黑" w:eastAsia="微软雅黑"/>
          <w:sz w:val="19"/>
          <w:lang w:eastAsia="zh-CN"/>
        </w:rPr>
      </w:pPr>
      <w:r>
        <w:rPr>
          <w:rFonts w:ascii="Calibri" w:eastAsia="Calibri"/>
          <w:w w:val="105"/>
          <w:sz w:val="19"/>
          <w:lang w:eastAsia="zh-CN"/>
        </w:rPr>
        <w:t>redis</w:t>
      </w:r>
      <w:r>
        <w:rPr>
          <w:rFonts w:ascii="微软雅黑" w:eastAsia="微软雅黑" w:hint="eastAsia"/>
          <w:w w:val="105"/>
          <w:sz w:val="19"/>
          <w:lang w:eastAsia="zh-CN"/>
        </w:rPr>
        <w:t>服务必须开启</w:t>
      </w:r>
    </w:p>
    <w:p w:rsidR="00C1351D" w:rsidRDefault="00346078">
      <w:pPr>
        <w:pStyle w:val="a4"/>
        <w:numPr>
          <w:ilvl w:val="5"/>
          <w:numId w:val="1"/>
        </w:numPr>
        <w:tabs>
          <w:tab w:val="left" w:pos="1908"/>
        </w:tabs>
        <w:spacing w:before="55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spacing w:val="8"/>
          <w:w w:val="105"/>
          <w:sz w:val="19"/>
        </w:rPr>
        <w:t>演示代码</w:t>
      </w:r>
      <w:r>
        <w:rPr>
          <w:rFonts w:ascii="微软雅黑" w:eastAsia="微软雅黑" w:hint="eastAsia"/>
          <w:spacing w:val="8"/>
          <w:w w:val="105"/>
          <w:sz w:val="19"/>
        </w:rPr>
        <w:t xml:space="preserve"> </w:t>
      </w:r>
      <w:r>
        <w:rPr>
          <w:rFonts w:ascii="Calibri" w:eastAsia="Calibri"/>
          <w:w w:val="105"/>
          <w:sz w:val="19"/>
        </w:rPr>
        <w:t>6379</w:t>
      </w:r>
      <w:r>
        <w:rPr>
          <w:rFonts w:ascii="Calibri" w:eastAsia="Calibri"/>
          <w:spacing w:val="5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监听的端口号</w:t>
      </w:r>
    </w:p>
    <w:p w:rsidR="00C1351D" w:rsidRDefault="00346078">
      <w:pPr>
        <w:pStyle w:val="a3"/>
        <w:spacing w:before="14"/>
        <w:rPr>
          <w:rFonts w:ascii="微软雅黑"/>
          <w:sz w:val="8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61824" behindDoc="1" locked="0" layoutInCell="1" allowOverlap="1">
                <wp:simplePos x="0" y="0"/>
                <wp:positionH relativeFrom="page">
                  <wp:posOffset>1810385</wp:posOffset>
                </wp:positionH>
                <wp:positionV relativeFrom="paragraph">
                  <wp:posOffset>127635</wp:posOffset>
                </wp:positionV>
                <wp:extent cx="5079365" cy="1944370"/>
                <wp:effectExtent l="635" t="635" r="6350" b="17145"/>
                <wp:wrapTopAndBottom/>
                <wp:docPr id="33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9365" cy="1944370"/>
                          <a:chOff x="2851" y="201"/>
                          <a:chExt cx="7999" cy="3062"/>
                        </a:xfrm>
                      </wpg:grpSpPr>
                      <wps:wsp>
                        <wps:cNvPr id="333" name="任意多边形 20"/>
                        <wps:cNvSpPr/>
                        <wps:spPr>
                          <a:xfrm>
                            <a:off x="2858" y="208"/>
                            <a:ext cx="7984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4" h="3047">
                                <a:moveTo>
                                  <a:pt x="7946" y="3046"/>
                                </a:moveTo>
                                <a:lnTo>
                                  <a:pt x="37" y="3046"/>
                                </a:lnTo>
                                <a:lnTo>
                                  <a:pt x="21" y="3044"/>
                                </a:lnTo>
                                <a:lnTo>
                                  <a:pt x="9" y="3037"/>
                                </a:lnTo>
                                <a:lnTo>
                                  <a:pt x="2" y="3025"/>
                                </a:lnTo>
                                <a:lnTo>
                                  <a:pt x="0" y="3009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7946" y="0"/>
                                </a:lnTo>
                                <a:lnTo>
                                  <a:pt x="7962" y="2"/>
                                </a:lnTo>
                                <a:lnTo>
                                  <a:pt x="7974" y="9"/>
                                </a:lnTo>
                                <a:lnTo>
                                  <a:pt x="7981" y="21"/>
                                </a:lnTo>
                                <a:lnTo>
                                  <a:pt x="7983" y="37"/>
                                </a:lnTo>
                                <a:lnTo>
                                  <a:pt x="7983" y="3009"/>
                                </a:lnTo>
                                <a:lnTo>
                                  <a:pt x="7981" y="3025"/>
                                </a:lnTo>
                                <a:lnTo>
                                  <a:pt x="7974" y="3037"/>
                                </a:lnTo>
                                <a:lnTo>
                                  <a:pt x="7962" y="3044"/>
                                </a:lnTo>
                                <a:lnTo>
                                  <a:pt x="7946" y="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34" name="任意多边形 21"/>
                        <wps:cNvSpPr/>
                        <wps:spPr>
                          <a:xfrm>
                            <a:off x="2858" y="208"/>
                            <a:ext cx="7984" cy="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4" h="3047">
                                <a:moveTo>
                                  <a:pt x="0" y="3009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7946" y="0"/>
                                </a:lnTo>
                                <a:lnTo>
                                  <a:pt x="7962" y="2"/>
                                </a:lnTo>
                                <a:lnTo>
                                  <a:pt x="7974" y="9"/>
                                </a:lnTo>
                                <a:lnTo>
                                  <a:pt x="7981" y="21"/>
                                </a:lnTo>
                                <a:lnTo>
                                  <a:pt x="7983" y="37"/>
                                </a:lnTo>
                                <a:lnTo>
                                  <a:pt x="7983" y="3009"/>
                                </a:lnTo>
                                <a:lnTo>
                                  <a:pt x="7981" y="3025"/>
                                </a:lnTo>
                                <a:lnTo>
                                  <a:pt x="7974" y="3037"/>
                                </a:lnTo>
                                <a:lnTo>
                                  <a:pt x="7962" y="3044"/>
                                </a:lnTo>
                                <a:lnTo>
                                  <a:pt x="7946" y="3046"/>
                                </a:lnTo>
                                <a:lnTo>
                                  <a:pt x="37" y="3046"/>
                                </a:lnTo>
                                <a:lnTo>
                                  <a:pt x="21" y="3044"/>
                                </a:lnTo>
                                <a:lnTo>
                                  <a:pt x="9" y="3037"/>
                                </a:lnTo>
                                <a:lnTo>
                                  <a:pt x="2" y="3025"/>
                                </a:lnTo>
                                <a:lnTo>
                                  <a:pt x="0" y="300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5" name="矩形 22"/>
                        <wps:cNvSpPr/>
                        <wps:spPr>
                          <a:xfrm>
                            <a:off x="3391" y="336"/>
                            <a:ext cx="7279" cy="282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36" name="矩形 23"/>
                        <wps:cNvSpPr/>
                        <wps:spPr>
                          <a:xfrm>
                            <a:off x="2866" y="336"/>
                            <a:ext cx="526" cy="282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37" name="直线 24"/>
                        <wps:cNvCnPr/>
                        <wps:spPr>
                          <a:xfrm>
                            <a:off x="3384" y="336"/>
                            <a:ext cx="0" cy="282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38" name="文本框 25"/>
                        <wps:cNvSpPr txBox="1"/>
                        <wps:spPr>
                          <a:xfrm>
                            <a:off x="2876" y="223"/>
                            <a:ext cx="7948" cy="3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C1351D">
                              <w:pPr>
                                <w:spacing w:before="9"/>
                                <w:rPr>
                                  <w:rFonts w:ascii="微软雅黑"/>
                                  <w:sz w:val="11"/>
                                </w:rPr>
                              </w:pP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ind w:hanging="33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/>
                                <w:ind w:hanging="33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实例化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Redis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5"/>
                                <w:ind w:hanging="33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$redis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color w:val="770087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Redis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/>
                                <w:ind w:hanging="33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连接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redis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5"/>
                                <w:ind w:hanging="33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$redis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connect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"localhost"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6379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/>
                                <w:ind w:hanging="338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存储数据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4"/>
                                <w:ind w:hanging="33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$redis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set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'name'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'admin'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/>
                                <w:ind w:hanging="338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获取数据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571"/>
                                  <w:tab w:val="left" w:pos="572"/>
                                  <w:tab w:val="left" w:pos="667"/>
                                </w:tabs>
                                <w:spacing w:before="25" w:line="326" w:lineRule="auto"/>
                                <w:ind w:left="138" w:right="4961" w:firstLine="96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proofErr w:type="gramEnd"/>
                              <w:r>
                                <w:rPr>
                                  <w:color w:val="770087"/>
                                  <w:spacing w:val="-4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$redis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'name'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 xml:space="preserve"> 10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?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9" o:spid="_x0000_s1026" style="position:absolute;margin-left:142.55pt;margin-top:10.05pt;width:399.95pt;height:153.1pt;z-index:-251654656;mso-wrap-distance-left:0;mso-wrap-distance-right:0;mso-position-horizontal-relative:page" coordorigin="2851,201" coordsize="7999,3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">
                <v:shape id="任意多边形 20" o:spid="_x0000_s1027" style="position:absolute;left:2858;top:208;width:7984;height:3047;visibility:visible;mso-wrap-style:square;v-text-anchor:top" coordsize="7984,3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OnusQA&#10;AADcAAAADwAAAGRycy9kb3ducmV2LnhtbESPQWvCQBSE70L/w/IKvemmDViNrtJaRG9SFbw+s69J&#10;aPZt3F1j9Ne7QqHHYWa+YabzztSiJecrywpeBwkI4tzqigsF+92yPwLhA7LG2jIpuJKH+eypN8VM&#10;2wt/U7sNhYgQ9hkqKENoMil9XpJBP7ANcfR+rDMYonSF1A4vEW5q+ZYkQ2mw4rhQYkOLkvLf7dko&#10;cJ+Jvh1O19tqQ3n7Zbp3sx8flXp57j4mIAJ14T/8115rBWmawuNMPAJ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Tp7rEAAAA3AAAAA8AAAAAAAAAAAAAAAAAmAIAAGRycy9k&#10;b3ducmV2LnhtbFBLBQYAAAAABAAEAPUAAACJAwAAAAA=&#10;" path="m7946,3046r-7909,l21,3044,9,3037,2,3025,,3009,,37,2,21,9,9,21,2,37,,7946,r16,2l7974,9r7,12l7983,37r,2972l7981,3025r-7,12l7962,3044r-16,2xe" fillcolor="#f8f8f8" stroked="f">
                  <v:path arrowok="t" textboxrect="0,0,7984,3047"/>
                </v:shape>
                <v:shape id="任意多边形 21" o:spid="_x0000_s1028" style="position:absolute;left:2858;top:208;width:7984;height:3047;visibility:visible;mso-wrap-style:square;v-text-anchor:top" coordsize="7984,3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NnocQA&#10;AADcAAAADwAAAGRycy9kb3ducmV2LnhtbESPQWvCQBSE74L/YXmCN920aSWkriKC4EmIFdHbI/ua&#10;Dc2+Ddltkv77bkHwOMzMN8x6O9pG9NT52rGCl2UCgrh0uuZKweXzsMhA+ICssXFMCn7Jw3Yznawx&#10;127ggvpzqESEsM9RgQmhzaX0pSGLfula4uh9uc5iiLKrpO5wiHDbyNckWUmLNccFgy3tDZXf5x+r&#10;ILyfMK2brL/fh+GaXW/mdCgKpeazcfcBItAYnuFH+6gVpOkb/J+JR0B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jZ6HEAAAA3AAAAA8AAAAAAAAAAAAAAAAAmAIAAGRycy9k&#10;b3ducmV2LnhtbFBLBQYAAAAABAAEAPUAAACJAwAAAAA=&#10;" path="m,3009l,37,2,21,9,9,21,2,37,,7946,r16,2l7974,9r7,12l7983,37r,2972l7981,3025r-7,12l7962,3044r-16,2l37,3046r-16,-2l9,3037,2,3025,,3009xe" filled="f" strokecolor="#dfe1e4" strokeweight=".26469mm">
                  <v:path arrowok="t" textboxrect="0,0,7984,3047"/>
                </v:shape>
                <v:rect id="矩形 22" o:spid="_x0000_s1029" style="position:absolute;left:3391;top:336;width:7279;height:28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L3a8UA&#10;AADcAAAADwAAAGRycy9kb3ducmV2LnhtbESPT2sCMRDF7wW/Q5iCl1KzKkpZjaKi0kMR/HseN9Pd&#10;xc1kSaKu374pCB4fb97vzRtPG1OJGzlfWlbQ7SQgiDOrS84VHParzy8QPiBrrCyTggd5mE5ab2NM&#10;tb3zlm67kIsIYZ+igiKEOpXSZwUZ9B1bE0fv1zqDIUqXS+3wHuGmkr0kGUqDJceGAmtaFJRddlcT&#10;39is5/MTLlfHQ3X+0fjRO7rtSan2ezMbgQjUhNfxM/2tFfT7A/gfEwkgJ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UvdrxQAAANwAAAAPAAAAAAAAAAAAAAAAAJgCAABkcnMv&#10;ZG93bnJldi54bWxQSwUGAAAAAAQABAD1AAAAigMAAAAA&#10;" fillcolor="#f8f8f8" stroked="f"/>
                <v:rect id="矩形 23" o:spid="_x0000_s1030" style="position:absolute;left:2866;top:336;width:526;height:28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pHMYA&#10;AADcAAAADwAAAGRycy9kb3ducmV2LnhtbESPzWrDMBCE74W8g9hALyWRG0MoTpSQhLr0UAr5PW+s&#10;rW1qrYyk2s7bR4VCj8PsfLOzXA+mER05X1tW8DxNQBAXVtdcKjgd88kLCB+QNTaWScGNPKxXo4cl&#10;Ztr2vKfuEEoRIewzVFCF0GZS+qIig35qW+LofVlnMETpSqkd9hFuGjlLkrk0WHNsqLClXUXF9+HH&#10;xDc+37bbC77m51Nz/dD4NDu7/UWpx/GwWYAINIT/47/0u1aQpnP4HRMJI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4BpHMYAAADcAAAADwAAAAAAAAAAAAAAAACYAgAAZHJz&#10;L2Rvd25yZXYueG1sUEsFBgAAAAAEAAQA9QAAAIsDAAAAAA==&#10;" fillcolor="#f8f8f8" stroked="f"/>
                <v:line id="直线 24" o:spid="_x0000_s1031" style="position:absolute;visibility:visible;mso-wrap-style:square" from="3384,336" to="3384,31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pi3cQAAADcAAAADwAAAGRycy9kb3ducmV2LnhtbESPQYvCMBSE78L+h/AW9qbpruJqNYqu&#10;CIKndvXg7dE822LzUppY6783guBxmJlvmPmyM5VoqXGlZQXfgwgEcWZ1ybmCw/+2PwHhPLLGyjIp&#10;uJOD5eKjN8dY2xsn1KY+FwHCLkYFhfd1LKXLCjLoBrYmDt7ZNgZ9kE0udYO3ADeV/ImisTRYclgo&#10;sKa/grJLejUKVibZb3apq9bT0bFN7H57P5yOSn19dqsZCE+df4df7Z1WMBz+wvNMOAJ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amLdxAAAANwAAAAPAAAAAAAAAAAA&#10;AAAAAKECAABkcnMvZG93bnJldi54bWxQSwUGAAAAAAQABAD5AAAAkgMAAAAA&#10;" strokecolor="#ddd" strokeweight=".26469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5" o:spid="_x0000_s1032" type="#_x0000_t202" style="position:absolute;left:2876;top:223;width:7948;height:30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D5tcMA&#10;AADcAAAADwAAAGRycy9kb3ducmV2LnhtbERPz2vCMBS+D/wfwhO8zdQJ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AD5tcMAAADcAAAADwAAAAAAAAAAAAAAAACYAgAAZHJzL2Rv&#10;d25yZXYueG1sUEsFBgAAAAAEAAQA9QAAAIgDAAAAAA==&#10;" filled="f" stroked="f">
                  <v:textbox inset="0,0,0,0">
                    <w:txbxContent>
                      <w:p w:rsidR="00C1351D" w:rsidRDefault="00C1351D">
                        <w:pPr>
                          <w:spacing w:before="9"/>
                          <w:rPr>
                            <w:rFonts w:ascii="微软雅黑"/>
                            <w:sz w:val="11"/>
                          </w:rPr>
                        </w:pPr>
                      </w:p>
                      <w:p w:rsidR="00C1351D" w:rsidRDefault="0034607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571"/>
                            <w:tab w:val="left" w:pos="572"/>
                          </w:tabs>
                          <w:ind w:hanging="338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/>
                          <w:ind w:hanging="338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实例化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Redis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5"/>
                          <w:ind w:hanging="338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$redis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color w:val="770087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Redis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/>
                          <w:ind w:hanging="338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连接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redis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5"/>
                          <w:ind w:hanging="338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$redis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connect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"localhost"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6379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/>
                          <w:ind w:hanging="338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存储数据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4"/>
                          <w:ind w:hanging="338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$redis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set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'name'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'admin'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/>
                          <w:ind w:hanging="338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获取数据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571"/>
                            <w:tab w:val="left" w:pos="572"/>
                            <w:tab w:val="left" w:pos="667"/>
                          </w:tabs>
                          <w:spacing w:before="25" w:line="326" w:lineRule="auto"/>
                          <w:ind w:left="138" w:right="4961" w:firstLine="96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proofErr w:type="gramEnd"/>
                        <w:r>
                          <w:rPr>
                            <w:color w:val="770087"/>
                            <w:spacing w:val="-4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$redis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'name'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 xml:space="preserve"> 10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?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5"/>
        <w:rPr>
          <w:rFonts w:ascii="微软雅黑"/>
          <w:sz w:val="13"/>
        </w:rPr>
      </w:pPr>
    </w:p>
    <w:p w:rsidR="00C1351D" w:rsidRDefault="00346078">
      <w:pPr>
        <w:pStyle w:val="a4"/>
        <w:numPr>
          <w:ilvl w:val="1"/>
          <w:numId w:val="1"/>
        </w:numPr>
        <w:tabs>
          <w:tab w:val="left" w:pos="683"/>
        </w:tabs>
        <w:spacing w:before="17"/>
        <w:rPr>
          <w:rFonts w:ascii="微软雅黑" w:eastAsia="微软雅黑"/>
          <w:b/>
          <w:sz w:val="34"/>
          <w:lang w:eastAsia="zh-CN"/>
        </w:rPr>
      </w:pPr>
      <w:bookmarkStart w:id="7" w:name="1.6_linux下redis安装及扩展开启"/>
      <w:bookmarkEnd w:id="7"/>
      <w:r>
        <w:rPr>
          <w:rFonts w:ascii="Calibri" w:eastAsia="Calibri"/>
          <w:b/>
          <w:w w:val="110"/>
          <w:sz w:val="34"/>
          <w:lang w:eastAsia="zh-CN"/>
        </w:rPr>
        <w:t>linux</w:t>
      </w:r>
      <w:r>
        <w:rPr>
          <w:rFonts w:ascii="微软雅黑" w:eastAsia="微软雅黑" w:hint="eastAsia"/>
          <w:b/>
          <w:w w:val="110"/>
          <w:sz w:val="34"/>
          <w:lang w:eastAsia="zh-CN"/>
        </w:rPr>
        <w:t>下</w:t>
      </w:r>
      <w:r>
        <w:rPr>
          <w:rFonts w:ascii="Calibri" w:eastAsia="Calibri"/>
          <w:b/>
          <w:w w:val="110"/>
          <w:sz w:val="34"/>
          <w:lang w:eastAsia="zh-CN"/>
        </w:rPr>
        <w:t>redis</w:t>
      </w:r>
      <w:r>
        <w:rPr>
          <w:rFonts w:ascii="微软雅黑" w:eastAsia="微软雅黑" w:hint="eastAsia"/>
          <w:b/>
          <w:w w:val="110"/>
          <w:sz w:val="34"/>
          <w:lang w:eastAsia="zh-CN"/>
        </w:rPr>
        <w:t>安装及扩展开启</w:t>
      </w:r>
    </w:p>
    <w:p w:rsidR="00C1351D" w:rsidRDefault="00346078">
      <w:pPr>
        <w:pStyle w:val="a3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noProof/>
          <w:sz w:val="2"/>
          <w:lang w:eastAsia="zh-CN" w:bidi="ar-SA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213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212" name="直线 27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6" o:spid="_x0000_s1026" style="width:490pt;height:.75pt;mso-position-horizontal-relative:char;mso-position-vertical-relative:line" coordsize="980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">
                <v:line id="直线 27" o:spid="_x0000_s1027" style="position:absolute;visibility:visible;mso-wrap-style:square" from="0,8" to="979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ybbMQAAADcAAAADwAAAGRycy9kb3ducmV2LnhtbESPzYrCQBCE7wu+w9CCl0UnySEs0VFU&#10;kF08mPXnAZpMmwQzPSEzmvj2jrCwx6KqvqIWq8E04kGdqy0riGcRCOLC6ppLBZfzbvoFwnlkjY1l&#10;UvAkB6vl6GOBmbY9H+lx8qUIEHYZKqi8bzMpXVGRQTezLXHwrrYz6IPsSqk77APcNDKJolQarDks&#10;VNjStqLidrobBWl+4PhwzT+/3e6Imz7v9/v0V6nJeFjPQXga/H/4r/2jFSRxAu8z4QjI5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rJtsxAAAANwAAAAPAAAAAAAAAAAA&#10;AAAAAKECAABkcnMvZG93bnJldi54bWxQSwUGAAAAAAQABAD5AAAAkgMAAAAA&#10;" strokecolor="#ededed" strokeweight=".26469mm"/>
                <w10:anchorlock/>
              </v:group>
            </w:pict>
          </mc:Fallback>
        </mc:AlternateContent>
      </w: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151"/>
        <w:ind w:hanging="208"/>
        <w:rPr>
          <w:rFonts w:ascii="微软雅黑" w:eastAsia="微软雅黑"/>
          <w:sz w:val="19"/>
        </w:rPr>
      </w:pPr>
      <w:r>
        <w:rPr>
          <w:rFonts w:ascii="Calibri" w:eastAsia="Calibri"/>
          <w:w w:val="110"/>
          <w:sz w:val="19"/>
        </w:rPr>
        <w:t>linux</w:t>
      </w:r>
      <w:r>
        <w:rPr>
          <w:rFonts w:ascii="微软雅黑" w:eastAsia="微软雅黑" w:hint="eastAsia"/>
          <w:w w:val="110"/>
          <w:sz w:val="19"/>
        </w:rPr>
        <w:t>下</w:t>
      </w:r>
      <w:r>
        <w:rPr>
          <w:rFonts w:ascii="Calibri" w:eastAsia="Calibri"/>
          <w:w w:val="110"/>
          <w:sz w:val="19"/>
        </w:rPr>
        <w:t>redis</w:t>
      </w:r>
      <w:r>
        <w:rPr>
          <w:rFonts w:ascii="微软雅黑" w:eastAsia="微软雅黑" w:hint="eastAsia"/>
          <w:w w:val="110"/>
          <w:sz w:val="19"/>
        </w:rPr>
        <w:t>安装</w:t>
      </w:r>
    </w:p>
    <w:p w:rsidR="00C1351D" w:rsidRDefault="00346078">
      <w:pPr>
        <w:pStyle w:val="a3"/>
        <w:spacing w:before="14"/>
        <w:rPr>
          <w:rFonts w:ascii="微软雅黑"/>
          <w:sz w:val="8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62848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127635</wp:posOffset>
                </wp:positionV>
                <wp:extent cx="6223000" cy="958215"/>
                <wp:effectExtent l="635" t="635" r="5715" b="12700"/>
                <wp:wrapTopAndBottom/>
                <wp:docPr id="347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8215"/>
                          <a:chOff x="1050" y="201"/>
                          <a:chExt cx="9800" cy="1509"/>
                        </a:xfrm>
                      </wpg:grpSpPr>
                      <wps:wsp>
                        <wps:cNvPr id="340" name="任意多边形 29"/>
                        <wps:cNvSpPr/>
                        <wps:spPr>
                          <a:xfrm>
                            <a:off x="1057" y="208"/>
                            <a:ext cx="9785" cy="1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494">
                                <a:moveTo>
                                  <a:pt x="9784" y="1493"/>
                                </a:moveTo>
                                <a:lnTo>
                                  <a:pt x="0" y="1493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4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1" name="任意多边形 30"/>
                        <wps:cNvSpPr/>
                        <wps:spPr>
                          <a:xfrm>
                            <a:off x="1057" y="208"/>
                            <a:ext cx="9785" cy="1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494">
                                <a:moveTo>
                                  <a:pt x="0" y="1493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493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2" name="矩形 31"/>
                        <wps:cNvSpPr/>
                        <wps:spPr>
                          <a:xfrm>
                            <a:off x="1590" y="336"/>
                            <a:ext cx="9079" cy="136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3" name="矩形 32"/>
                        <wps:cNvSpPr/>
                        <wps:spPr>
                          <a:xfrm>
                            <a:off x="1065" y="336"/>
                            <a:ext cx="526" cy="136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4" name="直线 33"/>
                        <wps:cNvCnPr/>
                        <wps:spPr>
                          <a:xfrm>
                            <a:off x="1583" y="336"/>
                            <a:ext cx="0" cy="1366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45" name="文本框 34"/>
                        <wps:cNvSpPr txBox="1"/>
                        <wps:spPr>
                          <a:xfrm>
                            <a:off x="1310" y="460"/>
                            <a:ext cx="117" cy="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46" name="文本框 35"/>
                        <wps:cNvSpPr txBox="1"/>
                        <wps:spPr>
                          <a:xfrm>
                            <a:off x="1937" y="405"/>
                            <a:ext cx="3426" cy="1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90"/>
                                </w:tabs>
                                <w:spacing w:line="206" w:lineRule="auto"/>
                                <w:ind w:right="18" w:firstLine="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</w:rPr>
                                <w:t>将下载好的安装包上传到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linux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5"/>
                                  <w:sz w:val="17"/>
                                </w:rPr>
                                <w:t>服务器下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下载地址：</w:t>
                              </w:r>
                              <w:hyperlink r:id="rId10">
                                <w:r>
                                  <w:rPr>
                                    <w:color w:val="333333"/>
                                    <w:w w:val="105"/>
                                    <w:sz w:val="17"/>
                                  </w:rPr>
                                  <w:t>http://redis.io/download</w:t>
                                </w:r>
                              </w:hyperlink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90"/>
                                </w:tabs>
                                <w:spacing w:line="283" w:lineRule="exact"/>
                                <w:ind w:left="289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解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压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tar zxvf</w:t>
                              </w:r>
                              <w:r>
                                <w:rPr>
                                  <w:color w:val="333333"/>
                                  <w:spacing w:val="-5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redis-3.2.9.tar.gz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90"/>
                                </w:tabs>
                                <w:spacing w:before="17"/>
                                <w:ind w:left="289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cd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redis-3.2.9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8" o:spid="_x0000_s1033" style="position:absolute;margin-left:52.5pt;margin-top:10.05pt;width:490pt;height:75.45pt;z-index:-251653632;mso-wrap-distance-left:0;mso-wrap-distance-right:0;mso-position-horizontal-relative:page" coordorigin="1050,201" coordsize="9800,1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">
                <v:shape id="任意多边形 29" o:spid="_x0000_s1034" style="position:absolute;left:1057;top:208;width:9785;height:1494;visibility:visible;mso-wrap-style:square;v-text-anchor:top" coordsize="9785,1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HIwMIA&#10;AADcAAAADwAAAGRycy9kb3ducmV2LnhtbERPW2vCMBR+F/wP4Qh701QdQzqjDEFwCN4Z+nZojm1Z&#10;c1KSaDt/vXkY+Pjx3afz1lTiTs6XlhUMBwkI4szqknMFp+OyPwHhA7LGyjIp+CMP81m3M8VU24b3&#10;dD+EXMQQ9ikqKEKoUyl9VpBBP7A1ceSu1hkMEbpcaodNDDeVHCXJhzRYcmwosKZFQdnv4WYU7KvL&#10;txy58+PcjrfHDd92P+W6Ueqt1359ggjUhpf4373SCsbvcX48E4+An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kcjAwgAAANwAAAAPAAAAAAAAAAAAAAAAAJgCAABkcnMvZG93&#10;bnJldi54bWxQSwUGAAAAAAQABAD1AAAAhwMAAAAA&#10;" path="m9784,1493l,1493,,37,2,21,9,9,21,2,37,,9747,r16,2l9775,9r7,12l9784,37r,1456xe" fillcolor="#f8f8f8" stroked="f">
                  <v:path arrowok="t" textboxrect="0,0,9785,1494"/>
                </v:shape>
                <v:shape id="任意多边形 30" o:spid="_x0000_s1035" style="position:absolute;left:1057;top:208;width:9785;height:1494;visibility:visible;mso-wrap-style:square;v-text-anchor:top" coordsize="9785,1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UMYccA&#10;AADcAAAADwAAAGRycy9kb3ducmV2LnhtbESPW2vCQBSE3wv+h+UIfWs2thpK6kZEKfWlgvbi6yF7&#10;csHs2ZjdauqvdwXBx2FmvmGms9404kidqy0rGEUxCOLc6ppLBd9f70+vIJxH1thYJgX/5GCWDR6m&#10;mGp74g0dt74UAcIuRQWV920qpcsrMugi2xIHr7CdQR9kV0rd4SnATSOf4ziRBmsOCxW2tKgo32//&#10;jILJ8tzuPn93P4fFepNQcVh+JOuzUo/Dfv4GwlPv7+Fbe6UVvIxHcD0TjoDM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FDGHHAAAA3AAAAA8AAAAAAAAAAAAAAAAAmAIAAGRy&#10;cy9kb3ducmV2LnhtbFBLBQYAAAAABAAEAPUAAACMAwAAAAA=&#10;" path="m,1493l,37,2,21,9,9,21,2,37,,9747,r16,2l9775,9r7,12l9784,37r,1456e" filled="f" strokecolor="#dfe1e4" strokeweight=".26469mm">
                  <v:path arrowok="t" textboxrect="0,0,9785,1494"/>
                </v:shape>
                <v:rect id="矩形 31" o:spid="_x0000_s1036" style="position:absolute;left:1590;top:336;width:9079;height:1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0cYsUA&#10;AADcAAAADwAAAGRycy9kb3ducmV2LnhtbESPQWsCMRCF70L/Q5iCF6lZV5GyNUoVlR5E0Krn6Wa6&#10;u3QzWZKo679vBMHj48373rzJrDW1uJDzlWUFg34Cgji3uuJCweF79fYOwgdkjbVlUnAjD7PpS2eC&#10;mbZX3tFlHwoRIewzVFCG0GRS+rwkg75vG+Lo/VpnMETpCqkdXiPc1DJNkrE0WHFsKLGhRUn53/5s&#10;4hvb9Xx+wuXqeKh/Nhp76dHtTkp1X9vPDxCB2vA8fqS/tILhKIX7mEgAO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vRxixQAAANwAAAAPAAAAAAAAAAAAAAAAAJgCAABkcnMv&#10;ZG93bnJldi54bWxQSwUGAAAAAAQABAD1AAAAigMAAAAA&#10;" fillcolor="#f8f8f8" stroked="f"/>
                <v:rect id="矩形 32" o:spid="_x0000_s1037" style="position:absolute;left:1065;top:336;width:526;height:1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G5+cUA&#10;AADcAAAADwAAAGRycy9kb3ducmV2LnhtbESPS4sCMRCE7wv+h9ALXpY14wNZRqOoqOxhEXye20nv&#10;zOCkMyRRx3+/WRA8FtX1Vdd42phK3Mj50rKCbicBQZxZXXKu4LBffX6B8AFZY2WZFDzIw3TSehtj&#10;qu2dt3TbhVxECPsUFRQh1KmUPivIoO/Ymjh6v9YZDFG6XGqH9wg3lewlyVAaLDk2FFjToqDssrua&#10;+MZmPZ+fcLk6Hqrzj8aP3tFtT0q135vZCESgJryOn+lvraA/6MP/mEgAO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8bn5xQAAANwAAAAPAAAAAAAAAAAAAAAAAJgCAABkcnMv&#10;ZG93bnJldi54bWxQSwUGAAAAAAQABAD1AAAAigMAAAAA&#10;" fillcolor="#f8f8f8" stroked="f"/>
                <v:line id="直线 33" o:spid="_x0000_s1038" style="position:absolute;visibility:visible;mso-wrap-style:square" from="1583,336" to="1583,1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6P18UAAADcAAAADwAAAGRycy9kb3ducmV2LnhtbESPQWuDQBSE74X8h+UFeqtrUgmtdROS&#10;FiGQkzY59PZwX1XivhV3a/TfdwuFHIeZ+YbJdpPpxEiDay0rWEUxCOLK6pZrBefP/OkFhPPIGjvL&#10;pGAmB7vt4iHDVNsbFzSWvhYBwi5FBY33fSqlqxoy6CLbEwfv2w4GfZBDLfWAtwA3nVzH8UYabDks&#10;NNjTe0PVtfwxCvamOH0cS9cdXpPLWNhTPp+/Lko9Lqf9GwhPk7+H/9tHreA5SeDvTDg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76P18UAAADcAAAADwAAAAAAAAAA&#10;AAAAAAChAgAAZHJzL2Rvd25yZXYueG1sUEsFBgAAAAAEAAQA+QAAAJMDAAAAAA==&#10;" strokecolor="#ddd" strokeweight=".26469mm"/>
                <v:shape id="文本框 34" o:spid="_x0000_s1039" type="#_x0000_t202" style="position:absolute;left:1310;top:460;width:117;height: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clVs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D9Ywj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ByVW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</w:txbxContent>
                  </v:textbox>
                </v:shape>
                <v:shape id="文本框 35" o:spid="_x0000_s1040" type="#_x0000_t202" style="position:absolute;left:1937;top:405;width:3426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W7I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jCepH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1bsh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290"/>
                          </w:tabs>
                          <w:spacing w:line="206" w:lineRule="auto"/>
                          <w:ind w:right="18" w:firstLine="0"/>
                          <w:rPr>
                            <w:sz w:val="17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</w:rPr>
                          <w:t>将下载好的安装包上传到</w:t>
                        </w:r>
                        <w:r>
                          <w:rPr>
                            <w:color w:val="333333"/>
                            <w:sz w:val="17"/>
                          </w:rPr>
                          <w:t>linux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-5"/>
                            <w:sz w:val="17"/>
                          </w:rPr>
                          <w:t>服务器下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下载地址：</w:t>
                        </w:r>
                        <w:hyperlink r:id="rId11">
                          <w:r>
                            <w:rPr>
                              <w:color w:val="333333"/>
                              <w:w w:val="105"/>
                              <w:sz w:val="17"/>
                            </w:rPr>
                            <w:t>http://redis.io/download</w:t>
                          </w:r>
                        </w:hyperlink>
                      </w:p>
                      <w:p w:rsidR="00C1351D" w:rsidRDefault="00346078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290"/>
                          </w:tabs>
                          <w:spacing w:line="283" w:lineRule="exact"/>
                          <w:ind w:left="289"/>
                          <w:rPr>
                            <w:sz w:val="17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解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压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tar zxvf</w:t>
                        </w:r>
                        <w:r>
                          <w:rPr>
                            <w:color w:val="333333"/>
                            <w:spacing w:val="-5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redis-3.2.9.tar.gz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290"/>
                          </w:tabs>
                          <w:spacing w:before="17"/>
                          <w:ind w:left="289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cd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redis-3.2.9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rPr>
          <w:rFonts w:ascii="微软雅黑"/>
          <w:sz w:val="8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4"/>
        <w:numPr>
          <w:ilvl w:val="0"/>
          <w:numId w:val="4"/>
        </w:numPr>
        <w:tabs>
          <w:tab w:val="left" w:pos="996"/>
          <w:tab w:val="left" w:pos="997"/>
        </w:tabs>
        <w:spacing w:before="58"/>
        <w:rPr>
          <w:sz w:val="17"/>
        </w:rPr>
      </w:pPr>
      <w:r>
        <w:rPr>
          <w:noProof/>
          <w:lang w:eastAsia="zh-CN" w:bidi="ar-SA"/>
        </w:rPr>
        <w:lastRenderedPageBreak/>
        <mc:AlternateContent>
          <mc:Choice Requires="wpg">
            <w:drawing>
              <wp:anchor distT="0" distB="0" distL="114300" distR="114300" simplePos="0" relativeHeight="251637248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6985</wp:posOffset>
                </wp:positionV>
                <wp:extent cx="6223000" cy="5598795"/>
                <wp:effectExtent l="0" t="0" r="6350" b="6350"/>
                <wp:wrapNone/>
                <wp:docPr id="10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5598795"/>
                          <a:chOff x="1050" y="12"/>
                          <a:chExt cx="9800" cy="8817"/>
                        </a:xfrm>
                      </wpg:grpSpPr>
                      <wps:wsp>
                        <wps:cNvPr id="2" name="任意多边形 37"/>
                        <wps:cNvSpPr/>
                        <wps:spPr>
                          <a:xfrm>
                            <a:off x="1057" y="19"/>
                            <a:ext cx="9785" cy="8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8802">
                                <a:moveTo>
                                  <a:pt x="9747" y="8802"/>
                                </a:moveTo>
                                <a:lnTo>
                                  <a:pt x="37" y="8802"/>
                                </a:lnTo>
                                <a:lnTo>
                                  <a:pt x="21" y="8799"/>
                                </a:lnTo>
                                <a:lnTo>
                                  <a:pt x="9" y="8792"/>
                                </a:lnTo>
                                <a:lnTo>
                                  <a:pt x="2" y="8780"/>
                                </a:lnTo>
                                <a:lnTo>
                                  <a:pt x="0" y="8764"/>
                                </a:lnTo>
                                <a:lnTo>
                                  <a:pt x="0" y="0"/>
                                </a:lnTo>
                                <a:lnTo>
                                  <a:pt x="9784" y="0"/>
                                </a:lnTo>
                                <a:lnTo>
                                  <a:pt x="9784" y="8764"/>
                                </a:lnTo>
                                <a:lnTo>
                                  <a:pt x="9782" y="8780"/>
                                </a:lnTo>
                                <a:lnTo>
                                  <a:pt x="9775" y="8792"/>
                                </a:lnTo>
                                <a:lnTo>
                                  <a:pt x="9763" y="8799"/>
                                </a:lnTo>
                                <a:lnTo>
                                  <a:pt x="9747" y="8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" name="任意多边形 38"/>
                        <wps:cNvSpPr/>
                        <wps:spPr>
                          <a:xfrm>
                            <a:off x="1410" y="-54271"/>
                            <a:ext cx="13040" cy="11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0" h="11730">
                                <a:moveTo>
                                  <a:pt x="-352" y="63054"/>
                                </a:moveTo>
                                <a:lnTo>
                                  <a:pt x="-352" y="54290"/>
                                </a:lnTo>
                                <a:moveTo>
                                  <a:pt x="9432" y="54290"/>
                                </a:moveTo>
                                <a:lnTo>
                                  <a:pt x="9432" y="63054"/>
                                </a:lnTo>
                                <a:lnTo>
                                  <a:pt x="9430" y="63070"/>
                                </a:lnTo>
                                <a:lnTo>
                                  <a:pt x="9423" y="63082"/>
                                </a:lnTo>
                                <a:lnTo>
                                  <a:pt x="9411" y="63089"/>
                                </a:lnTo>
                                <a:lnTo>
                                  <a:pt x="9395" y="63092"/>
                                </a:lnTo>
                                <a:lnTo>
                                  <a:pt x="-315" y="63092"/>
                                </a:lnTo>
                                <a:lnTo>
                                  <a:pt x="-331" y="63089"/>
                                </a:lnTo>
                                <a:lnTo>
                                  <a:pt x="-343" y="63082"/>
                                </a:lnTo>
                                <a:lnTo>
                                  <a:pt x="-350" y="63070"/>
                                </a:lnTo>
                                <a:lnTo>
                                  <a:pt x="-352" y="63054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任意多边形 39"/>
                        <wps:cNvSpPr/>
                        <wps:spPr>
                          <a:xfrm>
                            <a:off x="1065" y="19"/>
                            <a:ext cx="9605" cy="8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05" h="8704">
                                <a:moveTo>
                                  <a:pt x="9604" y="0"/>
                                </a:moveTo>
                                <a:lnTo>
                                  <a:pt x="5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04"/>
                                </a:lnTo>
                                <a:lnTo>
                                  <a:pt x="526" y="8704"/>
                                </a:lnTo>
                                <a:lnTo>
                                  <a:pt x="9604" y="8704"/>
                                </a:lnTo>
                                <a:lnTo>
                                  <a:pt x="9604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" name="直线 40"/>
                        <wps:cNvCnPr/>
                        <wps:spPr>
                          <a:xfrm>
                            <a:off x="1583" y="19"/>
                            <a:ext cx="0" cy="8704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6" o:spid="_x0000_s1026" style="position:absolute;left:0;text-align:left;margin-left:52.5pt;margin-top:.55pt;width:490pt;height:440.85pt;z-index:-251679232;mso-position-horizontal-relative:page" coordorigin="1050,12" coordsize="9800,8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">
                <v:shape id="任意多边形 37" o:spid="_x0000_s1027" style="position:absolute;left:1057;top:19;width:9785;height:8802;visibility:visible;mso-wrap-style:square;v-text-anchor:top" coordsize="9785,8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fkfsUA&#10;AADaAAAADwAAAGRycy9kb3ducmV2LnhtbESPQWvCQBSE70L/w/IEL1I3DbRI6ipSWvCgQmMP9fbM&#10;vmZDs2/T7Jqk/94VBI/DzHzDLFaDrUVHra8cK3iaJSCIC6crLhV8HT4e5yB8QNZYOyYF/+RhtXwY&#10;LTDTrudP6vJQighhn6ECE0KTSekLQxb9zDXE0ftxrcUQZVtK3WIf4baWaZK8SIsVxwWDDb0ZKn7z&#10;s1Uw374fTt/H/O/ZdLvU7I/7/nyaKjUZD+tXEIGGcA/f2hutIIXrlXgD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x+R+xQAAANoAAAAPAAAAAAAAAAAAAAAAAJgCAABkcnMv&#10;ZG93bnJldi54bWxQSwUGAAAAAAQABAD1AAAAigMAAAAA&#10;" path="m9747,8802r-9710,l21,8799,9,8792,2,8780,,8764,,,9784,r,8764l9782,8780r-7,12l9763,8799r-16,3xe" fillcolor="#f8f8f8" stroked="f">
                  <v:path arrowok="t" textboxrect="0,0,9785,8802"/>
                </v:shape>
                <v:shape id="任意多边形 38" o:spid="_x0000_s1028" style="position:absolute;left:1410;top:-54271;width:13040;height:11730;visibility:visible;mso-wrap-style:square;v-text-anchor:top" coordsize="13040,117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iO3cIA&#10;AADaAAAADwAAAGRycy9kb3ducmV2LnhtbESPQYvCMBSE74L/ITzBm6bqUqRrFBWKgl5WPXh827xt&#10;yzYvtYm2/vuNsOBxmJlvmMWqM5V4UONKywom4wgEcWZ1ybmCyzkdzUE4j6yxskwKnuRgtez3Fpho&#10;2/IXPU4+FwHCLkEFhfd1IqXLCjLoxrYmDt6PbQz6IJtc6gbbADeVnEZRLA2WHBYKrGlbUPZ7uhsF&#10;tyOnsZ1vZmkbb3YuPmy/o+tTqeGgW3+C8NT5d/i/vdcKPuB1JdwA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mI7dwgAAANoAAAAPAAAAAAAAAAAAAAAAAJgCAABkcnMvZG93&#10;bnJldi54bWxQSwUGAAAAAAQABAD1AAAAhwMAAAAA&#10;" path="m-352,63054r,-8764m9432,54290r,8764l9430,63070r-7,12l9411,63089r-16,3l-315,63092r-16,-3l-343,63082r-7,-12l-352,63054e" filled="f" strokecolor="#dfe1e4" strokeweight=".26469mm">
                  <v:path arrowok="t" textboxrect="0,0,13040,11730"/>
                </v:shape>
                <v:shape id="任意多边形 39" o:spid="_x0000_s1029" style="position:absolute;left:1065;top:19;width:9605;height:8704;visibility:visible;mso-wrap-style:square;v-text-anchor:top" coordsize="9605,8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RtY8MA&#10;AADaAAAADwAAAGRycy9kb3ducmV2LnhtbESPQWvCQBSE70L/w/IKvemmIkFSVxGhaA+CJu39kX1N&#10;otm3S3ZrUn+9Kwgeh5n5hlmsBtOKC3W+sazgfZKAIC6tbrhS8F18jucgfEDW2FomBf/kYbV8GS0w&#10;07bnI13yUIkIYZ+hgjoEl0npy5oM+ol1xNH7tZ3BEGVXSd1hH+GmldMkSaXBhuNCjY42NZXn/M8o&#10;cHs367f5oU1nw9fptPsp0vPxqtTb67D+ABFoCM/wo73TClK4X4k3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RtY8MAAADaAAAADwAAAAAAAAAAAAAAAACYAgAAZHJzL2Rv&#10;d25yZXYueG1sUEsFBgAAAAAEAAQA9QAAAIgDAAAAAA==&#10;" path="m9604,l526,,,,,8704r526,l9604,8704,9604,e" fillcolor="#f8f8f8" stroked="f">
                  <v:path arrowok="t" textboxrect="0,0,9605,8704"/>
                </v:shape>
                <v:line id="直线 40" o:spid="_x0000_s1030" style="position:absolute;visibility:visible;mso-wrap-style:square" from="1583,19" to="1583,8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Ym8MAAAADaAAAADwAAAGRycy9kb3ducmV2LnhtbERPy2rCQBTdC/7DcIXudFIp0qaOopZA&#10;wFViXHR3ydwmoZk7ITPm8fedhdDl4bz3x8m0YqDeNZYVvG4iEMSl1Q1XCopbsn4H4TyyxtYyKZjJ&#10;wfGwXOwx1nbkjIbcVyKEsItRQe19F0vpypoMuo3tiAP3Y3uDPsC+krrHMYSbVm6jaCcNNhwaauzo&#10;UlP5mz+MgpPJrl9p7trzx9t9yOw1mYvvu1Ivq+n0CcLT5P/FT3eqFYSt4Uq4AfLw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uWJvDAAAAA2gAAAA8AAAAAAAAAAAAAAAAA&#10;oQIAAGRycy9kb3ducmV2LnhtbFBLBQYAAAAABAAEAPkAAACOAwAAAAA=&#10;" strokecolor="#ddd" strokeweight=".26469mm"/>
                <w10:wrap anchorx="page"/>
              </v:group>
            </w:pict>
          </mc:Fallback>
        </mc:AlternateContent>
      </w:r>
      <w:r>
        <w:rPr>
          <w:w w:val="105"/>
          <w:sz w:val="17"/>
        </w:rPr>
        <w:t>4.make</w:t>
      </w:r>
    </w:p>
    <w:p w:rsidR="00C1351D" w:rsidRDefault="00346078">
      <w:pPr>
        <w:pStyle w:val="a4"/>
        <w:numPr>
          <w:ilvl w:val="0"/>
          <w:numId w:val="4"/>
        </w:numPr>
        <w:tabs>
          <w:tab w:val="left" w:pos="1189"/>
          <w:tab w:val="left" w:pos="1191"/>
        </w:tabs>
        <w:spacing w:before="3" w:line="292" w:lineRule="exact"/>
        <w:ind w:left="1190" w:hanging="821"/>
        <w:rPr>
          <w:rFonts w:ascii="微软雅黑" w:eastAsia="微软雅黑"/>
          <w:sz w:val="17"/>
        </w:rPr>
      </w:pPr>
      <w:r>
        <w:rPr>
          <w:w w:val="105"/>
          <w:sz w:val="17"/>
        </w:rPr>
        <w:t>make</w:t>
      </w:r>
      <w:r>
        <w:rPr>
          <w:rFonts w:ascii="微软雅黑" w:eastAsia="微软雅黑" w:hint="eastAsia"/>
          <w:spacing w:val="13"/>
          <w:w w:val="105"/>
          <w:sz w:val="17"/>
        </w:rPr>
        <w:t>完后</w:t>
      </w:r>
      <w:r>
        <w:rPr>
          <w:rFonts w:ascii="微软雅黑" w:eastAsia="微软雅黑" w:hint="eastAsia"/>
          <w:spacing w:val="13"/>
          <w:w w:val="105"/>
          <w:sz w:val="17"/>
        </w:rPr>
        <w:t xml:space="preserve"> </w:t>
      </w:r>
      <w:r>
        <w:rPr>
          <w:w w:val="105"/>
          <w:sz w:val="17"/>
        </w:rPr>
        <w:t>redis-3.2.9</w:t>
      </w:r>
      <w:r>
        <w:rPr>
          <w:rFonts w:ascii="微软雅黑" w:eastAsia="微软雅黑" w:hint="eastAsia"/>
          <w:w w:val="105"/>
          <w:sz w:val="17"/>
        </w:rPr>
        <w:t>目录下会出现编译后的</w:t>
      </w:r>
      <w:r>
        <w:rPr>
          <w:w w:val="105"/>
          <w:sz w:val="17"/>
        </w:rPr>
        <w:t>redis</w:t>
      </w:r>
      <w:r>
        <w:rPr>
          <w:rFonts w:ascii="微软雅黑" w:eastAsia="微软雅黑" w:hint="eastAsia"/>
          <w:w w:val="105"/>
          <w:sz w:val="17"/>
        </w:rPr>
        <w:t>服务程序</w:t>
      </w:r>
    </w:p>
    <w:p w:rsidR="00C1351D" w:rsidRDefault="00346078">
      <w:pPr>
        <w:pStyle w:val="a4"/>
        <w:numPr>
          <w:ilvl w:val="0"/>
          <w:numId w:val="4"/>
        </w:numPr>
        <w:tabs>
          <w:tab w:val="left" w:pos="1189"/>
          <w:tab w:val="left" w:pos="1191"/>
        </w:tabs>
        <w:spacing w:before="0" w:line="292" w:lineRule="exact"/>
        <w:ind w:left="1190" w:hanging="821"/>
        <w:rPr>
          <w:sz w:val="17"/>
        </w:rPr>
      </w:pPr>
      <w:r>
        <w:rPr>
          <w:rFonts w:ascii="微软雅黑" w:eastAsia="微软雅黑" w:hint="eastAsia"/>
          <w:w w:val="105"/>
          <w:sz w:val="17"/>
        </w:rPr>
        <w:t>安装目录</w:t>
      </w:r>
      <w:r>
        <w:rPr>
          <w:w w:val="105"/>
          <w:sz w:val="17"/>
        </w:rPr>
        <w:t>src</w:t>
      </w:r>
      <w:r>
        <w:rPr>
          <w:rFonts w:ascii="微软雅黑" w:eastAsia="微软雅黑" w:hint="eastAsia"/>
          <w:w w:val="105"/>
          <w:sz w:val="17"/>
        </w:rPr>
        <w:t>里面有服务器端</w:t>
      </w:r>
      <w:r>
        <w:rPr>
          <w:w w:val="105"/>
          <w:sz w:val="17"/>
        </w:rPr>
        <w:t>redis-server</w:t>
      </w:r>
      <w:r>
        <w:rPr>
          <w:rFonts w:ascii="微软雅黑" w:eastAsia="微软雅黑" w:hint="eastAsia"/>
          <w:w w:val="105"/>
          <w:sz w:val="17"/>
        </w:rPr>
        <w:t>和客户端</w:t>
      </w:r>
      <w:r>
        <w:rPr>
          <w:w w:val="105"/>
          <w:sz w:val="17"/>
        </w:rPr>
        <w:t>redis-cli</w:t>
      </w:r>
    </w:p>
    <w:p w:rsidR="00C1351D" w:rsidRDefault="00346078">
      <w:pPr>
        <w:pStyle w:val="a3"/>
        <w:spacing w:before="25"/>
        <w:ind w:left="370"/>
      </w:pPr>
      <w:r>
        <w:rPr>
          <w:w w:val="103"/>
        </w:rPr>
        <w:t>8</w:t>
      </w:r>
    </w:p>
    <w:p w:rsidR="00C1351D" w:rsidRDefault="00346078">
      <w:pPr>
        <w:pStyle w:val="a4"/>
        <w:numPr>
          <w:ilvl w:val="0"/>
          <w:numId w:val="5"/>
        </w:numPr>
        <w:tabs>
          <w:tab w:val="left" w:pos="996"/>
          <w:tab w:val="left" w:pos="997"/>
        </w:tabs>
        <w:spacing w:before="3"/>
        <w:jc w:val="left"/>
        <w:rPr>
          <w:sz w:val="17"/>
        </w:rPr>
      </w:pPr>
      <w:r>
        <w:rPr>
          <w:w w:val="105"/>
          <w:sz w:val="17"/>
        </w:rPr>
        <w:t>5.</w:t>
      </w:r>
      <w:r>
        <w:rPr>
          <w:spacing w:val="-2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启动</w:t>
      </w:r>
      <w:r>
        <w:rPr>
          <w:w w:val="105"/>
          <w:sz w:val="17"/>
        </w:rPr>
        <w:t>redis</w:t>
      </w:r>
      <w:r>
        <w:rPr>
          <w:rFonts w:ascii="微软雅黑" w:eastAsia="微软雅黑" w:hint="eastAsia"/>
          <w:w w:val="105"/>
          <w:sz w:val="17"/>
        </w:rPr>
        <w:t>服务</w:t>
      </w:r>
      <w:r>
        <w:rPr>
          <w:w w:val="105"/>
          <w:sz w:val="17"/>
        </w:rPr>
        <w:t>.</w:t>
      </w:r>
    </w:p>
    <w:p w:rsidR="00C1351D" w:rsidRDefault="00346078">
      <w:pPr>
        <w:pStyle w:val="a4"/>
        <w:numPr>
          <w:ilvl w:val="0"/>
          <w:numId w:val="5"/>
        </w:numPr>
        <w:tabs>
          <w:tab w:val="left" w:pos="996"/>
          <w:tab w:val="left" w:pos="997"/>
        </w:tabs>
        <w:spacing w:before="25"/>
        <w:ind w:hanging="723"/>
        <w:jc w:val="left"/>
        <w:rPr>
          <w:sz w:val="17"/>
        </w:rPr>
      </w:pPr>
      <w:r>
        <w:rPr>
          <w:w w:val="105"/>
          <w:sz w:val="17"/>
        </w:rPr>
        <w:t>6. cd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src</w:t>
      </w:r>
    </w:p>
    <w:p w:rsidR="00C1351D" w:rsidRDefault="00346078">
      <w:pPr>
        <w:pStyle w:val="a4"/>
        <w:numPr>
          <w:ilvl w:val="0"/>
          <w:numId w:val="5"/>
        </w:numPr>
        <w:tabs>
          <w:tab w:val="left" w:pos="996"/>
          <w:tab w:val="left" w:pos="997"/>
        </w:tabs>
        <w:ind w:hanging="723"/>
        <w:jc w:val="left"/>
        <w:rPr>
          <w:sz w:val="17"/>
        </w:rPr>
      </w:pPr>
      <w:r>
        <w:rPr>
          <w:w w:val="105"/>
          <w:sz w:val="17"/>
        </w:rPr>
        <w:t>7.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./redis-server</w:t>
      </w:r>
    </w:p>
    <w:p w:rsidR="00C1351D" w:rsidRDefault="00346078">
      <w:pPr>
        <w:pStyle w:val="a4"/>
        <w:numPr>
          <w:ilvl w:val="0"/>
          <w:numId w:val="5"/>
        </w:numPr>
        <w:tabs>
          <w:tab w:val="left" w:pos="1093"/>
          <w:tab w:val="left" w:pos="1094"/>
        </w:tabs>
        <w:spacing w:before="3" w:line="292" w:lineRule="exact"/>
        <w:ind w:left="1093" w:hanging="820"/>
        <w:jc w:val="left"/>
        <w:rPr>
          <w:rFonts w:ascii="微软雅黑" w:eastAsia="微软雅黑"/>
          <w:sz w:val="17"/>
          <w:lang w:eastAsia="zh-CN"/>
        </w:rPr>
      </w:pPr>
      <w:r>
        <w:rPr>
          <w:rFonts w:ascii="微软雅黑" w:eastAsia="微软雅黑" w:hint="eastAsia"/>
          <w:w w:val="105"/>
          <w:sz w:val="17"/>
          <w:lang w:eastAsia="zh-CN"/>
        </w:rPr>
        <w:t>注意</w:t>
      </w:r>
      <w:r>
        <w:rPr>
          <w:w w:val="105"/>
          <w:sz w:val="17"/>
          <w:lang w:eastAsia="zh-CN"/>
        </w:rPr>
        <w:t>:</w:t>
      </w:r>
      <w:r>
        <w:rPr>
          <w:rFonts w:ascii="微软雅黑" w:eastAsia="微软雅黑" w:hint="eastAsia"/>
          <w:w w:val="105"/>
          <w:sz w:val="17"/>
          <w:lang w:eastAsia="zh-CN"/>
        </w:rPr>
        <w:t>这种方式启动</w:t>
      </w:r>
      <w:r>
        <w:rPr>
          <w:w w:val="105"/>
          <w:sz w:val="17"/>
          <w:lang w:eastAsia="zh-CN"/>
        </w:rPr>
        <w:t>redis</w:t>
      </w:r>
      <w:r>
        <w:rPr>
          <w:rFonts w:ascii="微软雅黑" w:eastAsia="微软雅黑" w:hint="eastAsia"/>
          <w:w w:val="105"/>
          <w:sz w:val="17"/>
          <w:lang w:eastAsia="zh-CN"/>
        </w:rPr>
        <w:t>服务使用的是默认配置。</w:t>
      </w:r>
    </w:p>
    <w:p w:rsidR="00C1351D" w:rsidRDefault="00346078">
      <w:pPr>
        <w:pStyle w:val="a4"/>
        <w:numPr>
          <w:ilvl w:val="0"/>
          <w:numId w:val="5"/>
        </w:numPr>
        <w:tabs>
          <w:tab w:val="left" w:pos="1093"/>
          <w:tab w:val="left" w:pos="1094"/>
        </w:tabs>
        <w:spacing w:before="0" w:line="292" w:lineRule="exact"/>
        <w:ind w:left="1093" w:hanging="820"/>
        <w:jc w:val="left"/>
        <w:rPr>
          <w:rFonts w:ascii="微软雅黑" w:eastAsia="微软雅黑"/>
          <w:sz w:val="17"/>
          <w:lang w:eastAsia="zh-CN"/>
        </w:rPr>
      </w:pPr>
      <w:r>
        <w:rPr>
          <w:rFonts w:ascii="微软雅黑" w:eastAsia="微软雅黑" w:hint="eastAsia"/>
          <w:w w:val="105"/>
          <w:sz w:val="17"/>
          <w:lang w:eastAsia="zh-CN"/>
        </w:rPr>
        <w:t>启动完之后你不能再启动客户端</w:t>
      </w:r>
      <w:r>
        <w:rPr>
          <w:w w:val="105"/>
          <w:sz w:val="17"/>
          <w:lang w:eastAsia="zh-CN"/>
        </w:rPr>
        <w:t>,</w:t>
      </w:r>
      <w:r>
        <w:rPr>
          <w:rFonts w:ascii="微软雅黑" w:eastAsia="微软雅黑" w:hint="eastAsia"/>
          <w:w w:val="105"/>
          <w:sz w:val="17"/>
          <w:lang w:eastAsia="zh-CN"/>
        </w:rPr>
        <w:t>需要修改配置文件</w:t>
      </w:r>
    </w:p>
    <w:p w:rsidR="00C1351D" w:rsidRDefault="00346078">
      <w:pPr>
        <w:pStyle w:val="a3"/>
        <w:spacing w:before="25"/>
        <w:ind w:left="274"/>
      </w:pPr>
      <w:r>
        <w:rPr>
          <w:w w:val="105"/>
        </w:rPr>
        <w:t>14</w:t>
      </w:r>
    </w:p>
    <w:p w:rsidR="00C1351D" w:rsidRDefault="00346078">
      <w:pPr>
        <w:pStyle w:val="a4"/>
        <w:numPr>
          <w:ilvl w:val="0"/>
          <w:numId w:val="6"/>
        </w:numPr>
        <w:tabs>
          <w:tab w:val="left" w:pos="900"/>
          <w:tab w:val="left" w:pos="901"/>
        </w:tabs>
        <w:spacing w:before="3"/>
        <w:rPr>
          <w:sz w:val="17"/>
        </w:rPr>
      </w:pPr>
      <w:r>
        <w:rPr>
          <w:w w:val="105"/>
          <w:sz w:val="17"/>
        </w:rPr>
        <w:t>8.</w:t>
      </w:r>
      <w:r>
        <w:rPr>
          <w:spacing w:val="-3"/>
          <w:w w:val="105"/>
          <w:sz w:val="17"/>
        </w:rPr>
        <w:t xml:space="preserve"> </w:t>
      </w:r>
      <w:r>
        <w:rPr>
          <w:rFonts w:ascii="微软雅黑" w:eastAsia="微软雅黑" w:hint="eastAsia"/>
          <w:spacing w:val="4"/>
          <w:w w:val="105"/>
          <w:sz w:val="17"/>
        </w:rPr>
        <w:t>修改配置文件</w:t>
      </w:r>
      <w:r>
        <w:rPr>
          <w:rFonts w:ascii="微软雅黑" w:eastAsia="微软雅黑" w:hint="eastAsia"/>
          <w:spacing w:val="4"/>
          <w:w w:val="105"/>
          <w:sz w:val="17"/>
        </w:rPr>
        <w:t xml:space="preserve"> </w:t>
      </w:r>
      <w:r>
        <w:rPr>
          <w:w w:val="105"/>
          <w:sz w:val="17"/>
        </w:rPr>
        <w:t>redis-3.2.9</w:t>
      </w:r>
      <w:r>
        <w:rPr>
          <w:rFonts w:ascii="微软雅黑" w:eastAsia="微软雅黑" w:hint="eastAsia"/>
          <w:w w:val="105"/>
          <w:sz w:val="17"/>
        </w:rPr>
        <w:t>目录下有</w:t>
      </w:r>
      <w:r>
        <w:rPr>
          <w:w w:val="105"/>
          <w:sz w:val="17"/>
        </w:rPr>
        <w:t>redis.conf</w:t>
      </w:r>
    </w:p>
    <w:p w:rsidR="00C1351D" w:rsidRDefault="00346078">
      <w:pPr>
        <w:pStyle w:val="a4"/>
        <w:numPr>
          <w:ilvl w:val="0"/>
          <w:numId w:val="6"/>
        </w:numPr>
        <w:tabs>
          <w:tab w:val="left" w:pos="1189"/>
          <w:tab w:val="left" w:pos="1191"/>
        </w:tabs>
        <w:spacing w:before="25"/>
        <w:ind w:left="1190" w:hanging="917"/>
        <w:rPr>
          <w:sz w:val="17"/>
        </w:rPr>
      </w:pPr>
      <w:r>
        <w:rPr>
          <w:w w:val="105"/>
          <w:sz w:val="17"/>
        </w:rPr>
        <w:t>1. vim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redis.conf</w:t>
      </w:r>
    </w:p>
    <w:p w:rsidR="00C1351D" w:rsidRDefault="00346078">
      <w:pPr>
        <w:pStyle w:val="a4"/>
        <w:numPr>
          <w:ilvl w:val="0"/>
          <w:numId w:val="6"/>
        </w:numPr>
        <w:tabs>
          <w:tab w:val="left" w:pos="1189"/>
          <w:tab w:val="left" w:pos="1191"/>
          <w:tab w:val="left" w:pos="2120"/>
        </w:tabs>
        <w:spacing w:before="3" w:line="292" w:lineRule="exact"/>
        <w:ind w:left="1190" w:hanging="917"/>
        <w:rPr>
          <w:sz w:val="17"/>
        </w:rPr>
      </w:pPr>
      <w:r>
        <w:rPr>
          <w:rFonts w:ascii="微软雅黑" w:eastAsia="微软雅黑" w:hint="eastAsia"/>
          <w:w w:val="105"/>
          <w:sz w:val="17"/>
        </w:rPr>
        <w:t>第</w:t>
      </w:r>
      <w:r>
        <w:rPr>
          <w:w w:val="105"/>
          <w:sz w:val="17"/>
        </w:rPr>
        <w:t>128</w:t>
      </w:r>
      <w:r>
        <w:rPr>
          <w:rFonts w:ascii="微软雅黑" w:eastAsia="微软雅黑" w:hint="eastAsia"/>
          <w:w w:val="105"/>
          <w:sz w:val="17"/>
        </w:rPr>
        <w:t>行</w:t>
      </w:r>
      <w:r>
        <w:rPr>
          <w:rFonts w:ascii="微软雅黑" w:eastAsia="微软雅黑" w:hint="eastAsia"/>
          <w:w w:val="105"/>
          <w:sz w:val="17"/>
        </w:rPr>
        <w:tab/>
      </w:r>
      <w:r>
        <w:rPr>
          <w:w w:val="105"/>
          <w:sz w:val="17"/>
        </w:rPr>
        <w:t>daemonize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no</w:t>
      </w:r>
      <w:r>
        <w:rPr>
          <w:spacing w:val="92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由</w:t>
      </w:r>
      <w:r>
        <w:rPr>
          <w:w w:val="105"/>
          <w:sz w:val="17"/>
        </w:rPr>
        <w:t>no</w:t>
      </w:r>
      <w:r>
        <w:rPr>
          <w:rFonts w:ascii="微软雅黑" w:eastAsia="微软雅黑" w:hint="eastAsia"/>
          <w:w w:val="105"/>
          <w:sz w:val="17"/>
        </w:rPr>
        <w:t>改为</w:t>
      </w:r>
      <w:r>
        <w:rPr>
          <w:w w:val="105"/>
          <w:sz w:val="17"/>
        </w:rPr>
        <w:t>yes</w:t>
      </w:r>
      <w:r>
        <w:rPr>
          <w:spacing w:val="93"/>
          <w:w w:val="105"/>
          <w:sz w:val="17"/>
        </w:rPr>
        <w:t xml:space="preserve"> </w:t>
      </w:r>
      <w:r>
        <w:rPr>
          <w:w w:val="105"/>
          <w:sz w:val="17"/>
        </w:rPr>
        <w:t>daemonize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yes</w:t>
      </w:r>
    </w:p>
    <w:p w:rsidR="00C1351D" w:rsidRDefault="00346078">
      <w:pPr>
        <w:pStyle w:val="a4"/>
        <w:numPr>
          <w:ilvl w:val="0"/>
          <w:numId w:val="6"/>
        </w:numPr>
        <w:tabs>
          <w:tab w:val="left" w:pos="1189"/>
          <w:tab w:val="left" w:pos="1191"/>
        </w:tabs>
        <w:spacing w:before="0" w:line="292" w:lineRule="exact"/>
        <w:ind w:left="1190" w:hanging="917"/>
        <w:rPr>
          <w:rFonts w:ascii="微软雅黑" w:eastAsia="微软雅黑"/>
          <w:sz w:val="17"/>
        </w:rPr>
      </w:pPr>
      <w:r>
        <w:rPr>
          <w:rFonts w:ascii="微软雅黑" w:eastAsia="微软雅黑" w:hint="eastAsia"/>
          <w:w w:val="105"/>
          <w:sz w:val="17"/>
        </w:rPr>
        <w:t>带着配置文件启动</w:t>
      </w:r>
      <w:r>
        <w:rPr>
          <w:w w:val="105"/>
          <w:sz w:val="17"/>
        </w:rPr>
        <w:t>redis,</w:t>
      </w:r>
      <w:r>
        <w:rPr>
          <w:spacing w:val="-9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就可以使用客户端程序</w:t>
      </w:r>
      <w:r>
        <w:rPr>
          <w:w w:val="105"/>
          <w:sz w:val="17"/>
        </w:rPr>
        <w:t>redis-cli</w:t>
      </w:r>
      <w:r>
        <w:rPr>
          <w:rFonts w:ascii="微软雅黑" w:eastAsia="微软雅黑" w:hint="eastAsia"/>
          <w:w w:val="105"/>
          <w:sz w:val="17"/>
        </w:rPr>
        <w:t>和</w:t>
      </w:r>
      <w:r>
        <w:rPr>
          <w:w w:val="105"/>
          <w:sz w:val="17"/>
        </w:rPr>
        <w:t>redis-server</w:t>
      </w:r>
      <w:r>
        <w:rPr>
          <w:rFonts w:ascii="微软雅黑" w:eastAsia="微软雅黑" w:hint="eastAsia"/>
          <w:w w:val="105"/>
          <w:sz w:val="17"/>
        </w:rPr>
        <w:t>服务进行交互了</w:t>
      </w:r>
    </w:p>
    <w:p w:rsidR="00C1351D" w:rsidRDefault="00346078">
      <w:pPr>
        <w:pStyle w:val="a4"/>
        <w:numPr>
          <w:ilvl w:val="0"/>
          <w:numId w:val="6"/>
        </w:numPr>
        <w:tabs>
          <w:tab w:val="left" w:pos="1189"/>
          <w:tab w:val="left" w:pos="1191"/>
        </w:tabs>
        <w:spacing w:before="25"/>
        <w:ind w:left="1190" w:hanging="917"/>
        <w:rPr>
          <w:sz w:val="17"/>
        </w:rPr>
      </w:pPr>
      <w:r>
        <w:rPr>
          <w:w w:val="105"/>
          <w:sz w:val="17"/>
        </w:rPr>
        <w:t>2. cd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src</w:t>
      </w:r>
    </w:p>
    <w:p w:rsidR="00C1351D" w:rsidRDefault="00346078">
      <w:pPr>
        <w:pStyle w:val="a4"/>
        <w:numPr>
          <w:ilvl w:val="0"/>
          <w:numId w:val="6"/>
        </w:numPr>
        <w:tabs>
          <w:tab w:val="left" w:pos="1189"/>
          <w:tab w:val="left" w:pos="1191"/>
        </w:tabs>
        <w:ind w:left="1190" w:hanging="917"/>
        <w:rPr>
          <w:sz w:val="17"/>
        </w:rPr>
      </w:pPr>
      <w:r>
        <w:rPr>
          <w:w w:val="105"/>
          <w:sz w:val="17"/>
        </w:rPr>
        <w:t xml:space="preserve">3. </w:t>
      </w:r>
      <w:proofErr w:type="gramStart"/>
      <w:r>
        <w:rPr>
          <w:w w:val="105"/>
          <w:sz w:val="17"/>
        </w:rPr>
        <w:t>./</w:t>
      </w:r>
      <w:proofErr w:type="gramEnd"/>
      <w:r>
        <w:rPr>
          <w:w w:val="105"/>
          <w:sz w:val="17"/>
        </w:rPr>
        <w:t>redis-server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../redis.conf</w:t>
      </w:r>
    </w:p>
    <w:p w:rsidR="00C1351D" w:rsidRDefault="00346078">
      <w:pPr>
        <w:pStyle w:val="a4"/>
        <w:numPr>
          <w:ilvl w:val="0"/>
          <w:numId w:val="6"/>
        </w:numPr>
        <w:tabs>
          <w:tab w:val="left" w:pos="1189"/>
          <w:tab w:val="left" w:pos="1191"/>
        </w:tabs>
        <w:spacing w:line="326" w:lineRule="auto"/>
        <w:ind w:left="274" w:right="7476" w:firstLine="0"/>
        <w:rPr>
          <w:sz w:val="17"/>
        </w:rPr>
      </w:pPr>
      <w:r>
        <w:rPr>
          <w:w w:val="105"/>
          <w:sz w:val="17"/>
        </w:rPr>
        <w:t>4.</w:t>
      </w:r>
      <w:r>
        <w:rPr>
          <w:spacing w:val="-33"/>
          <w:w w:val="105"/>
          <w:sz w:val="17"/>
        </w:rPr>
        <w:t xml:space="preserve"> </w:t>
      </w:r>
      <w:r>
        <w:rPr>
          <w:w w:val="105"/>
          <w:sz w:val="17"/>
        </w:rPr>
        <w:t>./redis-cli 22</w:t>
      </w:r>
    </w:p>
    <w:p w:rsidR="00C1351D" w:rsidRDefault="00346078">
      <w:pPr>
        <w:pStyle w:val="a3"/>
        <w:tabs>
          <w:tab w:val="left" w:pos="1189"/>
        </w:tabs>
        <w:spacing w:before="0" w:line="244" w:lineRule="exact"/>
        <w:ind w:left="274"/>
        <w:rPr>
          <w:rFonts w:ascii="微软雅黑" w:eastAsia="微软雅黑"/>
        </w:rPr>
      </w:pPr>
      <w:r>
        <w:rPr>
          <w:w w:val="105"/>
        </w:rPr>
        <w:t>23</w:t>
      </w:r>
      <w:r>
        <w:rPr>
          <w:w w:val="105"/>
        </w:rPr>
        <w:tab/>
      </w:r>
      <w:r>
        <w:rPr>
          <w:rFonts w:ascii="微软雅黑" w:eastAsia="微软雅黑" w:hint="eastAsia"/>
          <w:w w:val="105"/>
        </w:rPr>
        <w:t>配置</w:t>
      </w:r>
      <w:r>
        <w:rPr>
          <w:w w:val="105"/>
        </w:rPr>
        <w:t>redis</w:t>
      </w:r>
      <w:r>
        <w:rPr>
          <w:rFonts w:ascii="微软雅黑" w:eastAsia="微软雅黑" w:hint="eastAsia"/>
          <w:w w:val="105"/>
        </w:rPr>
        <w:t>使用环境</w:t>
      </w:r>
    </w:p>
    <w:p w:rsidR="00C1351D" w:rsidRDefault="00346078">
      <w:pPr>
        <w:pStyle w:val="a3"/>
        <w:spacing w:before="24"/>
        <w:ind w:left="274"/>
      </w:pPr>
      <w:r>
        <w:rPr>
          <w:w w:val="105"/>
        </w:rPr>
        <w:t>24</w:t>
      </w:r>
    </w:p>
    <w:p w:rsidR="00C1351D" w:rsidRDefault="00346078">
      <w:pPr>
        <w:pStyle w:val="a4"/>
        <w:numPr>
          <w:ilvl w:val="0"/>
          <w:numId w:val="7"/>
        </w:numPr>
        <w:tabs>
          <w:tab w:val="left" w:pos="1093"/>
          <w:tab w:val="left" w:pos="1094"/>
        </w:tabs>
        <w:spacing w:before="3"/>
        <w:rPr>
          <w:rFonts w:ascii="微软雅黑" w:eastAsia="微软雅黑"/>
          <w:sz w:val="17"/>
        </w:rPr>
      </w:pPr>
      <w:r>
        <w:rPr>
          <w:rFonts w:ascii="微软雅黑" w:eastAsia="微软雅黑" w:hint="eastAsia"/>
          <w:w w:val="105"/>
          <w:sz w:val="17"/>
        </w:rPr>
        <w:t>从上面的例子可以看出</w:t>
      </w:r>
      <w:r>
        <w:rPr>
          <w:w w:val="105"/>
          <w:sz w:val="17"/>
        </w:rPr>
        <w:t>redis</w:t>
      </w:r>
      <w:r>
        <w:rPr>
          <w:rFonts w:ascii="微软雅黑" w:eastAsia="微软雅黑" w:hint="eastAsia"/>
          <w:w w:val="105"/>
          <w:sz w:val="17"/>
        </w:rPr>
        <w:t>就主要是三个文件</w:t>
      </w:r>
      <w:r>
        <w:rPr>
          <w:rFonts w:ascii="微软雅黑" w:eastAsia="微软雅黑" w:hint="eastAsia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配置文件</w:t>
      </w:r>
      <w:r>
        <w:rPr>
          <w:w w:val="105"/>
          <w:sz w:val="17"/>
        </w:rPr>
        <w:t>(redis.conf)</w:t>
      </w:r>
      <w:r>
        <w:rPr>
          <w:spacing w:val="-14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服务器</w:t>
      </w:r>
      <w:r>
        <w:rPr>
          <w:w w:val="105"/>
          <w:sz w:val="17"/>
        </w:rPr>
        <w:t>(redis-server)</w:t>
      </w:r>
      <w:r>
        <w:rPr>
          <w:spacing w:val="70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客户端</w:t>
      </w:r>
    </w:p>
    <w:p w:rsidR="00C1351D" w:rsidRDefault="00346078">
      <w:pPr>
        <w:pStyle w:val="a3"/>
        <w:spacing w:before="25"/>
        <w:ind w:left="707"/>
      </w:pPr>
      <w:r>
        <w:rPr>
          <w:w w:val="105"/>
        </w:rPr>
        <w:t>(</w:t>
      </w:r>
      <w:proofErr w:type="gramStart"/>
      <w:r>
        <w:rPr>
          <w:w w:val="105"/>
        </w:rPr>
        <w:t>redis-cli</w:t>
      </w:r>
      <w:proofErr w:type="gramEnd"/>
      <w:r>
        <w:rPr>
          <w:w w:val="105"/>
        </w:rPr>
        <w:t>)</w:t>
      </w:r>
    </w:p>
    <w:p w:rsidR="00C1351D" w:rsidRDefault="00346078">
      <w:pPr>
        <w:pStyle w:val="a4"/>
        <w:numPr>
          <w:ilvl w:val="0"/>
          <w:numId w:val="7"/>
        </w:numPr>
        <w:tabs>
          <w:tab w:val="left" w:pos="707"/>
          <w:tab w:val="left" w:pos="708"/>
        </w:tabs>
        <w:spacing w:before="3" w:line="292" w:lineRule="exact"/>
        <w:ind w:left="707" w:hanging="434"/>
        <w:rPr>
          <w:sz w:val="17"/>
        </w:rPr>
      </w:pPr>
      <w:r>
        <w:rPr>
          <w:rFonts w:ascii="微软雅黑" w:eastAsia="微软雅黑" w:hint="eastAsia"/>
          <w:spacing w:val="4"/>
          <w:w w:val="105"/>
          <w:sz w:val="17"/>
        </w:rPr>
        <w:t>现在，我们新建目录</w:t>
      </w:r>
      <w:r>
        <w:rPr>
          <w:rFonts w:ascii="微软雅黑" w:eastAsia="微软雅黑" w:hint="eastAsia"/>
          <w:spacing w:val="4"/>
          <w:w w:val="105"/>
          <w:sz w:val="17"/>
        </w:rPr>
        <w:t xml:space="preserve"> </w:t>
      </w:r>
      <w:r>
        <w:rPr>
          <w:w w:val="105"/>
          <w:sz w:val="17"/>
        </w:rPr>
        <w:t>/usr/local/apache2/htdocs/redis</w:t>
      </w:r>
    </w:p>
    <w:p w:rsidR="00C1351D" w:rsidRDefault="00346078">
      <w:pPr>
        <w:pStyle w:val="a4"/>
        <w:numPr>
          <w:ilvl w:val="0"/>
          <w:numId w:val="7"/>
        </w:numPr>
        <w:tabs>
          <w:tab w:val="left" w:pos="707"/>
          <w:tab w:val="left" w:pos="708"/>
        </w:tabs>
        <w:spacing w:before="0" w:line="292" w:lineRule="exact"/>
        <w:ind w:left="707" w:hanging="434"/>
        <w:rPr>
          <w:rFonts w:ascii="微软雅黑" w:eastAsia="微软雅黑"/>
          <w:sz w:val="17"/>
        </w:rPr>
      </w:pPr>
      <w:r>
        <w:rPr>
          <w:rFonts w:ascii="微软雅黑" w:eastAsia="微软雅黑" w:hint="eastAsia"/>
          <w:w w:val="105"/>
          <w:sz w:val="17"/>
        </w:rPr>
        <w:t>把</w:t>
      </w:r>
      <w:r>
        <w:rPr>
          <w:w w:val="105"/>
          <w:sz w:val="17"/>
        </w:rPr>
        <w:t>./redis.conf,src/redis-server,src/redis-cli</w:t>
      </w:r>
      <w:r>
        <w:rPr>
          <w:spacing w:val="-7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三个文件复制到该目录下</w:t>
      </w:r>
      <w:r>
        <w:rPr>
          <w:w w:val="105"/>
          <w:sz w:val="17"/>
        </w:rPr>
        <w:t>,</w:t>
      </w:r>
      <w:r>
        <w:rPr>
          <w:rFonts w:ascii="微软雅黑" w:eastAsia="微软雅黑" w:hint="eastAsia"/>
          <w:w w:val="105"/>
          <w:sz w:val="17"/>
        </w:rPr>
        <w:t>方便启动</w:t>
      </w:r>
    </w:p>
    <w:p w:rsidR="00C1351D" w:rsidRDefault="00346078">
      <w:pPr>
        <w:pStyle w:val="a3"/>
        <w:spacing w:before="25"/>
        <w:ind w:left="274"/>
      </w:pPr>
      <w:r>
        <w:rPr>
          <w:w w:val="105"/>
        </w:rPr>
        <w:t>28</w:t>
      </w:r>
    </w:p>
    <w:p w:rsidR="00C1351D" w:rsidRDefault="00346078">
      <w:pPr>
        <w:pStyle w:val="a3"/>
        <w:tabs>
          <w:tab w:val="left" w:pos="1093"/>
        </w:tabs>
        <w:spacing w:line="326" w:lineRule="auto"/>
        <w:ind w:left="274" w:right="5063"/>
      </w:pPr>
      <w:proofErr w:type="gramStart"/>
      <w:r>
        <w:rPr>
          <w:w w:val="105"/>
        </w:rPr>
        <w:t>29</w:t>
      </w:r>
      <w:r>
        <w:rPr>
          <w:w w:val="105"/>
        </w:rPr>
        <w:tab/>
        <w:t>1.</w:t>
      </w:r>
      <w:proofErr w:type="gramEnd"/>
      <w:r>
        <w:rPr>
          <w:w w:val="105"/>
        </w:rPr>
        <w:t xml:space="preserve"> </w:t>
      </w:r>
      <w:proofErr w:type="gramStart"/>
      <w:r>
        <w:rPr>
          <w:w w:val="105"/>
        </w:rPr>
        <w:t>mkdir</w:t>
      </w:r>
      <w:proofErr w:type="gramEnd"/>
      <w:r>
        <w:rPr>
          <w:spacing w:val="-75"/>
          <w:w w:val="105"/>
        </w:rPr>
        <w:t xml:space="preserve"> </w:t>
      </w:r>
      <w:r>
        <w:rPr>
          <w:w w:val="105"/>
        </w:rPr>
        <w:t>/usr/local/apache2/htdocs/redis 30</w:t>
      </w:r>
      <w:r>
        <w:rPr>
          <w:w w:val="105"/>
        </w:rPr>
        <w:tab/>
        <w:t xml:space="preserve">2. </w:t>
      </w:r>
      <w:proofErr w:type="gramStart"/>
      <w:r>
        <w:rPr>
          <w:w w:val="105"/>
        </w:rPr>
        <w:t>cd</w:t>
      </w:r>
      <w:proofErr w:type="gramEnd"/>
      <w:r>
        <w:rPr>
          <w:spacing w:val="-6"/>
          <w:w w:val="105"/>
        </w:rPr>
        <w:t xml:space="preserve"> </w:t>
      </w:r>
      <w:r>
        <w:rPr>
          <w:w w:val="105"/>
        </w:rPr>
        <w:t>redis-3.2.9</w:t>
      </w:r>
    </w:p>
    <w:p w:rsidR="00C1351D" w:rsidRDefault="00346078">
      <w:pPr>
        <w:pStyle w:val="a4"/>
        <w:numPr>
          <w:ilvl w:val="0"/>
          <w:numId w:val="8"/>
        </w:numPr>
        <w:tabs>
          <w:tab w:val="left" w:pos="1093"/>
          <w:tab w:val="left" w:pos="1094"/>
        </w:tabs>
        <w:spacing w:before="0" w:line="198" w:lineRule="exact"/>
        <w:rPr>
          <w:sz w:val="17"/>
        </w:rPr>
      </w:pPr>
      <w:r>
        <w:rPr>
          <w:w w:val="105"/>
          <w:sz w:val="17"/>
        </w:rPr>
        <w:t>3. cp redis.conf src/redis-server src/redis-cli</w:t>
      </w:r>
      <w:r>
        <w:rPr>
          <w:spacing w:val="-43"/>
          <w:w w:val="105"/>
          <w:sz w:val="17"/>
        </w:rPr>
        <w:t xml:space="preserve"> </w:t>
      </w:r>
      <w:r>
        <w:rPr>
          <w:w w:val="105"/>
          <w:sz w:val="17"/>
        </w:rPr>
        <w:t>/usr/local/apache2/htdocs/redis/</w:t>
      </w:r>
    </w:p>
    <w:p w:rsidR="00C1351D" w:rsidRDefault="00346078">
      <w:pPr>
        <w:pStyle w:val="a4"/>
        <w:numPr>
          <w:ilvl w:val="0"/>
          <w:numId w:val="8"/>
        </w:numPr>
        <w:tabs>
          <w:tab w:val="left" w:pos="1093"/>
          <w:tab w:val="left" w:pos="1094"/>
        </w:tabs>
        <w:rPr>
          <w:sz w:val="17"/>
        </w:rPr>
      </w:pPr>
      <w:r>
        <w:rPr>
          <w:w w:val="105"/>
          <w:sz w:val="17"/>
        </w:rPr>
        <w:t>4. cd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/usr/local/apache2/htdocs/redis</w:t>
      </w:r>
    </w:p>
    <w:p w:rsidR="00C1351D" w:rsidRDefault="00346078">
      <w:pPr>
        <w:pStyle w:val="a4"/>
        <w:numPr>
          <w:ilvl w:val="0"/>
          <w:numId w:val="8"/>
        </w:numPr>
        <w:tabs>
          <w:tab w:val="left" w:pos="1093"/>
          <w:tab w:val="left" w:pos="1094"/>
        </w:tabs>
        <w:spacing w:before="3" w:line="292" w:lineRule="exact"/>
        <w:rPr>
          <w:sz w:val="17"/>
        </w:rPr>
      </w:pPr>
      <w:r>
        <w:rPr>
          <w:w w:val="105"/>
          <w:sz w:val="17"/>
        </w:rPr>
        <w:t>5.</w:t>
      </w:r>
      <w:r>
        <w:rPr>
          <w:rFonts w:ascii="微软雅黑" w:eastAsia="微软雅黑" w:hint="eastAsia"/>
          <w:w w:val="105"/>
          <w:sz w:val="17"/>
        </w:rPr>
        <w:t>启动</w:t>
      </w:r>
      <w:r>
        <w:rPr>
          <w:w w:val="105"/>
          <w:sz w:val="17"/>
        </w:rPr>
        <w:t>redi</w:t>
      </w:r>
      <w:r>
        <w:rPr>
          <w:w w:val="105"/>
          <w:sz w:val="17"/>
        </w:rPr>
        <w:t>s</w:t>
      </w:r>
      <w:r>
        <w:rPr>
          <w:rFonts w:ascii="微软雅黑" w:eastAsia="微软雅黑" w:hint="eastAsia"/>
          <w:spacing w:val="10"/>
          <w:w w:val="105"/>
          <w:sz w:val="17"/>
        </w:rPr>
        <w:t>服务</w:t>
      </w:r>
      <w:r>
        <w:rPr>
          <w:rFonts w:ascii="微软雅黑" w:eastAsia="微软雅黑" w:hint="eastAsia"/>
          <w:spacing w:val="10"/>
          <w:w w:val="105"/>
          <w:sz w:val="17"/>
        </w:rPr>
        <w:t xml:space="preserve"> </w:t>
      </w:r>
      <w:r>
        <w:rPr>
          <w:w w:val="105"/>
          <w:sz w:val="17"/>
        </w:rPr>
        <w:t>./redis-server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./redis.conf</w:t>
      </w:r>
    </w:p>
    <w:p w:rsidR="00C1351D" w:rsidRDefault="00346078">
      <w:pPr>
        <w:pStyle w:val="a4"/>
        <w:numPr>
          <w:ilvl w:val="0"/>
          <w:numId w:val="8"/>
        </w:numPr>
        <w:tabs>
          <w:tab w:val="left" w:pos="1093"/>
          <w:tab w:val="left" w:pos="1094"/>
        </w:tabs>
        <w:spacing w:before="0" w:line="292" w:lineRule="exact"/>
        <w:rPr>
          <w:sz w:val="17"/>
        </w:rPr>
      </w:pPr>
      <w:r>
        <w:rPr>
          <w:w w:val="105"/>
          <w:sz w:val="17"/>
        </w:rPr>
        <w:t>6.</w:t>
      </w:r>
      <w:r>
        <w:rPr>
          <w:rFonts w:ascii="微软雅黑" w:eastAsia="微软雅黑" w:hint="eastAsia"/>
          <w:w w:val="105"/>
          <w:sz w:val="17"/>
        </w:rPr>
        <w:t>关闭</w:t>
      </w:r>
      <w:r>
        <w:rPr>
          <w:w w:val="105"/>
          <w:sz w:val="17"/>
        </w:rPr>
        <w:t>redis</w:t>
      </w:r>
      <w:r>
        <w:rPr>
          <w:rFonts w:ascii="微软雅黑" w:eastAsia="微软雅黑" w:hint="eastAsia"/>
          <w:w w:val="105"/>
          <w:sz w:val="17"/>
        </w:rPr>
        <w:t>服务</w:t>
      </w:r>
      <w:r>
        <w:rPr>
          <w:spacing w:val="-2"/>
          <w:w w:val="105"/>
          <w:sz w:val="17"/>
        </w:rPr>
        <w:t xml:space="preserve">: </w:t>
      </w:r>
      <w:r>
        <w:rPr>
          <w:w w:val="105"/>
          <w:sz w:val="17"/>
        </w:rPr>
        <w:t>./redis-cli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shutdown</w:t>
      </w:r>
    </w:p>
    <w:p w:rsidR="00C1351D" w:rsidRDefault="00346078">
      <w:pPr>
        <w:pStyle w:val="a3"/>
        <w:spacing w:before="25"/>
        <w:ind w:left="274"/>
      </w:pPr>
      <w:r>
        <w:rPr>
          <w:w w:val="105"/>
        </w:rPr>
        <w:t>35</w:t>
      </w:r>
    </w:p>
    <w:p w:rsidR="00C1351D" w:rsidRDefault="00C1351D">
      <w:pPr>
        <w:pStyle w:val="a3"/>
        <w:spacing w:before="11"/>
        <w:rPr>
          <w:sz w:val="28"/>
        </w:rPr>
      </w:pPr>
    </w:p>
    <w:p w:rsidR="00C1351D" w:rsidRDefault="00346078">
      <w:pPr>
        <w:pStyle w:val="a4"/>
        <w:numPr>
          <w:ilvl w:val="2"/>
          <w:numId w:val="1"/>
        </w:numPr>
        <w:tabs>
          <w:tab w:val="left" w:pos="272"/>
        </w:tabs>
        <w:spacing w:before="58"/>
        <w:ind w:left="271" w:hanging="165"/>
        <w:rPr>
          <w:rFonts w:ascii="微软雅黑" w:eastAsia="微软雅黑"/>
          <w:sz w:val="19"/>
        </w:rPr>
      </w:pPr>
      <w:r>
        <w:rPr>
          <w:rFonts w:ascii="Calibri" w:eastAsia="Calibri"/>
          <w:w w:val="110"/>
          <w:sz w:val="19"/>
        </w:rPr>
        <w:t>linux</w:t>
      </w:r>
      <w:r>
        <w:rPr>
          <w:rFonts w:ascii="微软雅黑" w:eastAsia="微软雅黑" w:hint="eastAsia"/>
          <w:w w:val="110"/>
          <w:sz w:val="19"/>
        </w:rPr>
        <w:t>下</w:t>
      </w:r>
      <w:r>
        <w:rPr>
          <w:rFonts w:ascii="Calibri" w:eastAsia="Calibri"/>
          <w:w w:val="110"/>
          <w:sz w:val="19"/>
        </w:rPr>
        <w:t>redis</w:t>
      </w:r>
      <w:r>
        <w:rPr>
          <w:rFonts w:ascii="Calibri" w:eastAsia="Calibri"/>
          <w:spacing w:val="2"/>
          <w:w w:val="110"/>
          <w:sz w:val="19"/>
        </w:rPr>
        <w:t xml:space="preserve"> </w:t>
      </w:r>
      <w:r>
        <w:rPr>
          <w:rFonts w:ascii="微软雅黑" w:eastAsia="微软雅黑" w:hint="eastAsia"/>
          <w:w w:val="110"/>
          <w:sz w:val="19"/>
        </w:rPr>
        <w:t>扩展开启</w:t>
      </w:r>
    </w:p>
    <w:p w:rsidR="00C1351D" w:rsidRDefault="00346078">
      <w:pPr>
        <w:pStyle w:val="a3"/>
        <w:spacing w:before="14"/>
        <w:rPr>
          <w:rFonts w:ascii="微软雅黑"/>
          <w:sz w:val="8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63872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127000</wp:posOffset>
                </wp:positionV>
                <wp:extent cx="6223000" cy="3187700"/>
                <wp:effectExtent l="635" t="635" r="5715" b="12065"/>
                <wp:wrapTopAndBottom/>
                <wp:docPr id="356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3187700"/>
                          <a:chOff x="1050" y="201"/>
                          <a:chExt cx="9800" cy="5020"/>
                        </a:xfrm>
                      </wpg:grpSpPr>
                      <wps:wsp>
                        <wps:cNvPr id="348" name="任意多边形 42"/>
                        <wps:cNvSpPr/>
                        <wps:spPr>
                          <a:xfrm>
                            <a:off x="1057" y="208"/>
                            <a:ext cx="9785" cy="5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5005">
                                <a:moveTo>
                                  <a:pt x="9784" y="5005"/>
                                </a:moveTo>
                                <a:lnTo>
                                  <a:pt x="0" y="5005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50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9" name="任意多边形 43"/>
                        <wps:cNvSpPr/>
                        <wps:spPr>
                          <a:xfrm>
                            <a:off x="1057" y="208"/>
                            <a:ext cx="9785" cy="5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5005">
                                <a:moveTo>
                                  <a:pt x="0" y="5005"/>
                                </a:move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3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5005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0" name="矩形 44"/>
                        <wps:cNvSpPr/>
                        <wps:spPr>
                          <a:xfrm>
                            <a:off x="1590" y="336"/>
                            <a:ext cx="9079" cy="4878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51" name="矩形 45"/>
                        <wps:cNvSpPr/>
                        <wps:spPr>
                          <a:xfrm>
                            <a:off x="1065" y="336"/>
                            <a:ext cx="526" cy="4878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52" name="直线 46"/>
                        <wps:cNvCnPr/>
                        <wps:spPr>
                          <a:xfrm>
                            <a:off x="1583" y="336"/>
                            <a:ext cx="0" cy="4877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53" name="文本框 47"/>
                        <wps:cNvSpPr txBox="1"/>
                        <wps:spPr>
                          <a:xfrm>
                            <a:off x="1214" y="460"/>
                            <a:ext cx="214" cy="4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 w:rsidR="00C1351D" w:rsidRDefault="00346078">
                              <w:pPr>
                                <w:spacing w:before="72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4" name="文本框 48"/>
                        <wps:cNvSpPr txBox="1"/>
                        <wps:spPr>
                          <a:xfrm>
                            <a:off x="1647" y="405"/>
                            <a:ext cx="6005" cy="2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253" w:lineRule="exact"/>
                                <w:ind w:left="289"/>
                                <w:rPr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为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linux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下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php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环境安装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Redis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扩展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(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加模块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)</w:t>
                              </w:r>
                            </w:p>
                            <w:p w:rsidR="00C1351D" w:rsidRDefault="00346078">
                              <w:pPr>
                                <w:spacing w:line="270" w:lineRule="exact"/>
                                <w:ind w:left="289"/>
                                <w:rPr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下载地址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: https://github.com/phpredis/phpredis/tree/php7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290"/>
                                </w:tabs>
                                <w:spacing w:line="270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将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phpredis-php7.zip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文件传到服务器上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290"/>
                                </w:tabs>
                                <w:spacing w:line="292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解压文件后进入此目录</w:t>
                              </w:r>
                            </w:p>
                            <w:p w:rsidR="00C1351D" w:rsidRDefault="00346078">
                              <w:pPr>
                                <w:spacing w:before="24" w:line="326" w:lineRule="auto"/>
                                <w:ind w:left="289" w:right="3282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unzip</w:t>
                              </w:r>
                              <w:proofErr w:type="gramEnd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 phpredis-php7.zip cd phpredis-php7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290"/>
                                </w:tabs>
                                <w:spacing w:line="223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由于目录中没有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configure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配置环境</w:t>
                              </w:r>
                            </w:p>
                            <w:p w:rsidR="00C1351D" w:rsidRDefault="00346078">
                              <w:pPr>
                                <w:spacing w:line="270" w:lineRule="exact"/>
                                <w:ind w:left="289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执行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/usr/local/php/bin/phpize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来准备一个编译环境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val="left" w:pos="290"/>
                                </w:tabs>
                                <w:spacing w:line="292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5"/>
                                  <w:w w:val="105"/>
                                  <w:sz w:val="17"/>
                                </w:rPr>
                                <w:t>配置：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5"/>
                                  <w:w w:val="105"/>
                                  <w:sz w:val="17"/>
                                </w:rPr>
                                <w:t>加配置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289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333333"/>
                                  <w:sz w:val="17"/>
                                </w:rPr>
                                <w:t>./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17"/>
                                </w:rPr>
                                <w:t>configure</w:t>
                              </w:r>
                              <w:r>
                                <w:rPr>
                                  <w:color w:val="333333"/>
                                  <w:spacing w:val="5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--with-php-config=/usr/local/php/bin/php-config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55" name="文本框 49"/>
                        <wps:cNvSpPr txBox="1"/>
                        <wps:spPr>
                          <a:xfrm>
                            <a:off x="1647" y="3376"/>
                            <a:ext cx="6102" cy="1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290"/>
                                </w:tabs>
                                <w:spacing w:line="275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make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&amp;&amp;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make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install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编译和安装</w:t>
                              </w:r>
                            </w:p>
                            <w:p w:rsidR="00C1351D" w:rsidRDefault="00C1351D">
                              <w:pPr>
                                <w:spacing w:before="5"/>
                                <w:rPr>
                                  <w:rFonts w:ascii="微软雅黑"/>
                                  <w:sz w:val="12"/>
                                </w:rPr>
                              </w:pP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290"/>
                                </w:tabs>
                                <w:rPr>
                                  <w:rFonts w:ascii="微软雅黑" w:eastAsia="微软雅黑"/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安装成功后就会产生一个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redis.so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文件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289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/usr/local/php/lib/php/extensions/n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o-debug-non-zts-20151012/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val="left" w:pos="290"/>
                                </w:tabs>
                                <w:spacing w:before="3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修改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php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配置文件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289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vim</w:t>
                              </w:r>
                              <w:proofErr w:type="gramEnd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 /usr/local/php/etc/php.ini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1" o:spid="_x0000_s1041" style="position:absolute;margin-left:52.5pt;margin-top:10pt;width:490pt;height:251pt;z-index:-251652608;mso-wrap-distance-left:0;mso-wrap-distance-right:0;mso-position-horizontal-relative:page" coordorigin="1050,201" coordsize="9800,5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">
                <v:shape id="任意多边形 42" o:spid="_x0000_s1042" style="position:absolute;left:1057;top:208;width:9785;height:5005;visibility:visible;mso-wrap-style:square;v-text-anchor:top" coordsize="9785,5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2oA78A&#10;AADcAAAADwAAAGRycy9kb3ducmV2LnhtbERPTYvCMBC9C/6HMII3Ta0iUo2yWASvdsXz2My23W0m&#10;NYm2++83B2GPj/e9OwymFS9yvrGsYDFPQBCXVjdcKbh+nmYbED4ga2wtk4Jf8nDYj0c7zLTt+UKv&#10;IlQihrDPUEEdQpdJ6cuaDPq57Ygj92WdwRChq6R22Mdw08o0SdbSYMOxocaOjjWVP8XTKOgLd3vk&#10;38drai+pXueY38tzrtR0MnxsQQQawr/47T5rBctVXBvPxCMg9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8zagDvwAAANwAAAAPAAAAAAAAAAAAAAAAAJgCAABkcnMvZG93bnJl&#10;di54bWxQSwUGAAAAAAQABAD1AAAAhAMAAAAA&#10;" path="m9784,5005l,5005,,38,2,22,9,10,21,3,37,,9747,r16,3l9775,10r7,12l9784,38r,4967xe" fillcolor="#f8f8f8" stroked="f">
                  <v:path arrowok="t" textboxrect="0,0,9785,5005"/>
                </v:shape>
                <v:shape id="任意多边形 43" o:spid="_x0000_s1043" style="position:absolute;left:1057;top:208;width:9785;height:5005;visibility:visible;mso-wrap-style:square;v-text-anchor:top" coordsize="9785,50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POssUA&#10;AADcAAAADwAAAGRycy9kb3ducmV2LnhtbESPzW7CMBCE70h9B2uRekHgtKCKphiEEFV74VDgATbx&#10;1kmJ11Fs8vP2uBISx9HMfKNZbXpbiZYaXzpW8DJLQBDnTpdsFJxPn9MlCB+QNVaOScFAHjbrp9EK&#10;U+06/qH2GIyIEPYpKihCqFMpfV6QRT9zNXH0fl1jMUTZGKkb7CLcVvI1Sd6kxZLjQoE17QrKL8er&#10;VbBftMOQObP/y7LO9F/d9jA5GKWex/32A0SgPjzC9/a3VjBfvMP/mXg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g86yxQAAANwAAAAPAAAAAAAAAAAAAAAAAJgCAABkcnMv&#10;ZG93bnJldi54bWxQSwUGAAAAAAQABAD1AAAAigMAAAAA&#10;" path="m,5005l,38,2,22,9,10,21,3,37,,9747,r16,3l9775,10r7,12l9784,38r,4967e" filled="f" strokecolor="#dfe1e4" strokeweight=".26469mm">
                  <v:path arrowok="t" textboxrect="0,0,9785,5005"/>
                </v:shape>
                <v:rect id="矩形 44" o:spid="_x0000_s1044" style="position:absolute;left:1590;top:336;width:9079;height:48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qxU8UA&#10;AADcAAAADwAAAGRycy9kb3ducmV2LnhtbESPwWoCQQyG74W+w5CCF6mzWipl6ygqKj0UQaue0510&#10;d3Ens8yMun375iD0GP78X75MZp1r1JVCrD0bGA4yUMSFtzWXBg5f6+c3UDEhW2w8k4FfijCbPj5M&#10;MLf+xju67lOpBMIxRwNVSm2udSwqchgHviWW7McHh0nGUGob8CZw1+hRlo21w5rlQoUtLSsqzvuL&#10;E43tZrE44Wp9PDTfnxb7o2PYnYzpPXXzd1CJuvS/fG9/WAMvr6IvzwgB9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+rFTxQAAANwAAAAPAAAAAAAAAAAAAAAAAJgCAABkcnMv&#10;ZG93bnJldi54bWxQSwUGAAAAAAQABAD1AAAAigMAAAAA&#10;" fillcolor="#f8f8f8" stroked="f"/>
                <v:rect id="矩形 45" o:spid="_x0000_s1045" style="position:absolute;left:1065;top:336;width:526;height:48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YUyMYA&#10;AADcAAAADwAAAGRycy9kb3ducmV2LnhtbESPQWvCQBCF74X+h2WEXorZaLFIdBWVWnoQQas5j9kx&#10;Cc3Oht2tpv++KwgeH2/e9+ZN551pxIWcry0rGCQpCOLC6ppLBYfvdX8MwgdkjY1lUvBHHuaz56cp&#10;ZtpeeUeXfShFhLDPUEEVQptJ6YuKDPrEtsTRO1tnMETpSqkdXiPcNHKYpu/SYM2xocKWVhUVP/tf&#10;E9/Yfi6XOX6sj4fmtNH4Ojy6Xa7US69bTEAE6sLj+J7+0greRgO4jYkEk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YUyMYAAADcAAAADwAAAAAAAAAAAAAAAACYAgAAZHJz&#10;L2Rvd25yZXYueG1sUEsFBgAAAAAEAAQA9QAAAIsDAAAAAA==&#10;" fillcolor="#f8f8f8" stroked="f"/>
                <v:line id="直线 46" o:spid="_x0000_s1046" style="position:absolute;visibility:visible;mso-wrap-style:square" from="1583,336" to="1583,52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Ik5cUAAADcAAAADwAAAGRycy9kb3ducmV2LnhtbESPT4vCMBTE7wv7HcJb8Lam659Fq1Fc&#10;RRA8tasHb4/m2Rabl9LEWr+9EQSPw8z8hpkvO1OJlhpXWlbw049AEGdWl5wrOPxvvycgnEfWWFkm&#10;BXdysFx8fswx1vbGCbWpz0WAsItRQeF9HUvpsoIMur6tiYN3to1BH2STS93gLcBNJQdR9CsNlhwW&#10;CqxpXVB2Sa9Gwcok+80uddXfdHRsE7vf3g+no1K9r241A+Gp8+/wq73TCobjATzPh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sIk5cUAAADcAAAADwAAAAAAAAAA&#10;AAAAAAChAgAAZHJzL2Rvd25yZXYueG1sUEsFBgAAAAAEAAQA+QAAAJMDAAAAAA==&#10;" strokecolor="#ddd" strokeweight=".26469mm"/>
                <v:shape id="文本框 47" o:spid="_x0000_s1047" type="#_x0000_t202" style="position:absolute;left:1214;top:460;width:214;height:44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uOZMUA&#10;AADcAAAADwAAAGRycy9kb3ducmV2LnhtbESPQWvCQBSE74X+h+UVvNVNKxVNXUWKglCQxnjw+Mw+&#10;k8Xs25hdNf57Vyh4HGbmG2Yy62wtLtR641jBRz8BQVw4bbhUsM2X7yMQPiBrrB2Tght5mE1fXyaY&#10;anfljC6bUIoIYZ+igiqEJpXSFxVZ9H3XEEfv4FqLIcq2lLrFa4TbWn4myVBaNBwXKmzop6LiuDlb&#10;BfMdZwtzWu//skNm8nyc8O/wqFTvrZt/gwjUhWf4v73SCgZfA3iciUdAT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e45k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 w:rsidR="00C1351D" w:rsidRDefault="00346078">
                        <w:pPr>
                          <w:spacing w:before="72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</w:txbxContent>
                  </v:textbox>
                </v:shape>
                <v:shape id="文本框 48" o:spid="_x0000_s1048" type="#_x0000_t202" style="position:absolute;left:1647;top:405;width:6005;height:26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IWEM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B9+AH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khYQ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spacing w:line="253" w:lineRule="exact"/>
                          <w:ind w:left="289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为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linux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下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php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环境安装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Redis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扩展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(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加模块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)</w:t>
                        </w:r>
                      </w:p>
                      <w:p w:rsidR="00C1351D" w:rsidRDefault="00346078">
                        <w:pPr>
                          <w:spacing w:line="270" w:lineRule="exact"/>
                          <w:ind w:left="289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下载地址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: https://github.com/phpredis/phpredis/tree/php7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290"/>
                          </w:tabs>
                          <w:spacing w:line="270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将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phpredis-php7.zip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文件传到服务器上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290"/>
                          </w:tabs>
                          <w:spacing w:line="292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解压文件后进入此目录</w:t>
                        </w:r>
                      </w:p>
                      <w:p w:rsidR="00C1351D" w:rsidRDefault="00346078">
                        <w:pPr>
                          <w:spacing w:before="24" w:line="326" w:lineRule="auto"/>
                          <w:ind w:left="289" w:right="3282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unzip</w:t>
                        </w:r>
                        <w:proofErr w:type="gramEnd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 phpredis-php7.zip cd phpredis-php7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290"/>
                          </w:tabs>
                          <w:spacing w:line="223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由于目录中没有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configure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配置环境</w:t>
                        </w:r>
                      </w:p>
                      <w:p w:rsidR="00C1351D" w:rsidRDefault="00346078">
                        <w:pPr>
                          <w:spacing w:line="270" w:lineRule="exact"/>
                          <w:ind w:left="289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执行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/usr/local/php/bin/phpize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来准备一个编译环境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9"/>
                          </w:numPr>
                          <w:tabs>
                            <w:tab w:val="left" w:pos="290"/>
                          </w:tabs>
                          <w:spacing w:line="292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spacing w:val="5"/>
                            <w:w w:val="105"/>
                            <w:sz w:val="17"/>
                          </w:rPr>
                          <w:t>配置：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5"/>
                            <w:w w:val="105"/>
                            <w:sz w:val="17"/>
                          </w:rPr>
                          <w:t>加配置</w:t>
                        </w:r>
                      </w:p>
                      <w:p w:rsidR="00C1351D" w:rsidRDefault="00346078">
                        <w:pPr>
                          <w:spacing w:before="25"/>
                          <w:ind w:left="289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333333"/>
                            <w:sz w:val="17"/>
                          </w:rPr>
                          <w:t>./</w:t>
                        </w:r>
                        <w:proofErr w:type="gramEnd"/>
                        <w:r>
                          <w:rPr>
                            <w:color w:val="333333"/>
                            <w:sz w:val="17"/>
                          </w:rPr>
                          <w:t>configure</w:t>
                        </w:r>
                        <w:r>
                          <w:rPr>
                            <w:color w:val="333333"/>
                            <w:spacing w:val="5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z w:val="17"/>
                          </w:rPr>
                          <w:t>--with-php-config=/usr/local/php/bin/php-config</w:t>
                        </w:r>
                      </w:p>
                    </w:txbxContent>
                  </v:textbox>
                </v:shape>
                <v:shape id="文本框 49" o:spid="_x0000_s1049" type="#_x0000_t202" style="position:absolute;left:1647;top:3376;width:6102;height:1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6zi8YA&#10;AADcAAAADwAAAGRycy9kb3ducmV2LnhtbESPQWvCQBSE74X+h+UVvNVNK4pN3YgUBUEojemhx9fs&#10;M1mSfRuzq8Z/7xYKHoeZ+YZZLAfbijP13jhW8DJOQBCXThuuFHwXm+c5CB+QNbaOScGVPCyzx4cF&#10;ptpdOKfzPlQiQtinqKAOoUul9GVNFv3YdcTRO7jeYoiyr6Tu8RLhtpWvSTKTFg3HhRo7+qipbPYn&#10;q2D1w/naHD9/v/JDboriLeHdrFFq9DSs3kEEGsI9/N/eagWT6RT+zs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6zi8YAAADcAAAADwAAAAAAAAAAAAAAAACYAgAAZHJz&#10;L2Rvd25yZXYueG1sUEsFBgAAAAAEAAQA9QAAAIsDAAAAAA==&#10;" filled="f" stroked="f">
                  <v:textbox inset="0,0,0,0">
                    <w:txbxContent>
                      <w:p w:rsidR="00C1351D" w:rsidRDefault="00346078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290"/>
                          </w:tabs>
                          <w:spacing w:line="275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make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&amp;&amp;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make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install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编译和安装</w:t>
                        </w:r>
                      </w:p>
                      <w:p w:rsidR="00C1351D" w:rsidRDefault="00C1351D">
                        <w:pPr>
                          <w:spacing w:before="5"/>
                          <w:rPr>
                            <w:rFonts w:ascii="微软雅黑"/>
                            <w:sz w:val="12"/>
                          </w:rPr>
                        </w:pPr>
                      </w:p>
                      <w:p w:rsidR="00C1351D" w:rsidRDefault="00346078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290"/>
                          </w:tabs>
                          <w:rPr>
                            <w:rFonts w:ascii="微软雅黑" w:eastAsia="微软雅黑"/>
                            <w:sz w:val="17"/>
                            <w:lang w:eastAsia="zh-CN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安装成功后就会产生一个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redis.so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文件</w:t>
                        </w:r>
                      </w:p>
                      <w:p w:rsidR="00C1351D" w:rsidRDefault="00346078">
                        <w:pPr>
                          <w:spacing w:before="25"/>
                          <w:ind w:left="289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/usr/local/php/lib/php/extensions/n</w:t>
                        </w:r>
                        <w:r>
                          <w:rPr>
                            <w:color w:val="333333"/>
                            <w:sz w:val="17"/>
                          </w:rPr>
                          <w:t>o-debug-non-zts-20151012/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0"/>
                          </w:numPr>
                          <w:tabs>
                            <w:tab w:val="left" w:pos="290"/>
                          </w:tabs>
                          <w:spacing w:before="3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修改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php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配置文件</w:t>
                        </w:r>
                      </w:p>
                      <w:p w:rsidR="00C1351D" w:rsidRDefault="00346078">
                        <w:pPr>
                          <w:spacing w:before="25"/>
                          <w:ind w:left="289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vim</w:t>
                        </w:r>
                        <w:proofErr w:type="gramEnd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 /usr/local/php/etc/php.ini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rPr>
          <w:rFonts w:ascii="微软雅黑"/>
          <w:sz w:val="8"/>
        </w:rPr>
        <w:sectPr w:rsidR="00C1351D">
          <w:pgSz w:w="11900" w:h="16820"/>
          <w:pgMar w:top="110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109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 w:bidi="ar-SA"/>
        </w:rPr>
        <w:lastRenderedPageBreak/>
        <mc:AlternateContent>
          <mc:Choice Requires="wpg">
            <w:drawing>
              <wp:inline distT="0" distB="0" distL="114300" distR="114300">
                <wp:extent cx="6223000" cy="2854325"/>
                <wp:effectExtent l="0" t="0" r="6350" b="3175"/>
                <wp:docPr id="239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2854325"/>
                          <a:chOff x="0" y="0"/>
                          <a:chExt cx="9800" cy="4495"/>
                        </a:xfrm>
                      </wpg:grpSpPr>
                      <wps:wsp>
                        <wps:cNvPr id="232" name="任意多边形 51"/>
                        <wps:cNvSpPr/>
                        <wps:spPr>
                          <a:xfrm>
                            <a:off x="7" y="7"/>
                            <a:ext cx="9785" cy="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4480">
                                <a:moveTo>
                                  <a:pt x="9746" y="4479"/>
                                </a:moveTo>
                                <a:lnTo>
                                  <a:pt x="37" y="4479"/>
                                </a:lnTo>
                                <a:lnTo>
                                  <a:pt x="21" y="4477"/>
                                </a:lnTo>
                                <a:lnTo>
                                  <a:pt x="9" y="4470"/>
                                </a:lnTo>
                                <a:lnTo>
                                  <a:pt x="2" y="4458"/>
                                </a:lnTo>
                                <a:lnTo>
                                  <a:pt x="0" y="4441"/>
                                </a:lnTo>
                                <a:lnTo>
                                  <a:pt x="0" y="0"/>
                                </a:lnTo>
                                <a:lnTo>
                                  <a:pt x="9784" y="0"/>
                                </a:lnTo>
                                <a:lnTo>
                                  <a:pt x="9784" y="4441"/>
                                </a:lnTo>
                                <a:lnTo>
                                  <a:pt x="9781" y="4458"/>
                                </a:lnTo>
                                <a:lnTo>
                                  <a:pt x="9774" y="4470"/>
                                </a:lnTo>
                                <a:lnTo>
                                  <a:pt x="9763" y="4477"/>
                                </a:lnTo>
                                <a:lnTo>
                                  <a:pt x="9746" y="4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33" name="直线 52"/>
                        <wps:cNvCnPr/>
                        <wps:spPr>
                          <a:xfrm flipV="1">
                            <a:off x="8" y="8"/>
                            <a:ext cx="0" cy="444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4" name="任意多边形 53"/>
                        <wps:cNvSpPr/>
                        <wps:spPr>
                          <a:xfrm>
                            <a:off x="7" y="7"/>
                            <a:ext cx="9785" cy="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4480">
                                <a:moveTo>
                                  <a:pt x="9784" y="0"/>
                                </a:moveTo>
                                <a:lnTo>
                                  <a:pt x="9784" y="4441"/>
                                </a:lnTo>
                                <a:lnTo>
                                  <a:pt x="9781" y="4458"/>
                                </a:lnTo>
                                <a:lnTo>
                                  <a:pt x="9774" y="4470"/>
                                </a:lnTo>
                                <a:lnTo>
                                  <a:pt x="9763" y="4477"/>
                                </a:lnTo>
                                <a:lnTo>
                                  <a:pt x="9746" y="4479"/>
                                </a:lnTo>
                                <a:lnTo>
                                  <a:pt x="37" y="4479"/>
                                </a:lnTo>
                                <a:lnTo>
                                  <a:pt x="21" y="4477"/>
                                </a:lnTo>
                                <a:lnTo>
                                  <a:pt x="9" y="4470"/>
                                </a:lnTo>
                                <a:lnTo>
                                  <a:pt x="2" y="4458"/>
                                </a:lnTo>
                                <a:lnTo>
                                  <a:pt x="0" y="4441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5" name="矩形 54"/>
                        <wps:cNvSpPr/>
                        <wps:spPr>
                          <a:xfrm>
                            <a:off x="540" y="7"/>
                            <a:ext cx="9079" cy="438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36" name="矩形 55"/>
                        <wps:cNvSpPr/>
                        <wps:spPr>
                          <a:xfrm>
                            <a:off x="15" y="7"/>
                            <a:ext cx="526" cy="438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37" name="直线 56"/>
                        <wps:cNvCnPr/>
                        <wps:spPr>
                          <a:xfrm>
                            <a:off x="533" y="8"/>
                            <a:ext cx="0" cy="438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8" name="文本框 57"/>
                        <wps:cNvSpPr txBox="1"/>
                        <wps:spPr>
                          <a:xfrm>
                            <a:off x="0" y="0"/>
                            <a:ext cx="9800" cy="4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line="270" w:lineRule="exact"/>
                                <w:ind w:hanging="724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添加以下信息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line="292" w:lineRule="exact"/>
                                <w:ind w:hanging="72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722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15"/>
                                  <w:w w:val="105"/>
                                  <w:sz w:val="17"/>
                                </w:rPr>
                                <w:t>行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1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extension_dir='/usr/local/php/lib/php/extensions/no-debug-non-zts-20151012/';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1465"/>
                                  <w:tab w:val="left" w:pos="1466"/>
                                </w:tabs>
                                <w:spacing w:before="24"/>
                                <w:ind w:left="1465" w:hanging="1303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extension="redis.so";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4" w:line="292" w:lineRule="exact"/>
                                <w:ind w:left="596" w:hanging="43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8.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重启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apache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服务即可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查看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phpinfo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line="270" w:lineRule="exact"/>
                                <w:ind w:left="596" w:hanging="43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9.linux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21"/>
                                  <w:w w:val="105"/>
                                  <w:sz w:val="17"/>
                                </w:rPr>
                                <w:t>下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2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php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操作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redis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789"/>
                                  <w:tab w:val="left" w:pos="791"/>
                                </w:tabs>
                                <w:spacing w:line="292" w:lineRule="exact"/>
                                <w:ind w:left="790" w:hanging="62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演示代码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789"/>
                                  <w:tab w:val="left" w:pos="791"/>
                                </w:tabs>
                                <w:spacing w:before="24"/>
                                <w:ind w:left="790" w:hanging="62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&lt;?php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3"/>
                                <w:ind w:hanging="72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实例化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Redis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25"/>
                                <w:ind w:hanging="72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$redis=new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Redis();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3"/>
                                <w:ind w:hanging="72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连接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redis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25"/>
                                <w:ind w:hanging="72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$redis-&gt;connect("localhost",6379);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3"/>
                                <w:ind w:hanging="724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存储数据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25"/>
                                <w:ind w:hanging="72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$redis-&gt;set('name','admin');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886"/>
                                  <w:tab w:val="left" w:pos="887"/>
                                </w:tabs>
                                <w:spacing w:before="3"/>
                                <w:ind w:hanging="724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获取数据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693"/>
                                  <w:tab w:val="left" w:pos="886"/>
                                  <w:tab w:val="left" w:pos="887"/>
                                </w:tabs>
                                <w:spacing w:before="25" w:line="326" w:lineRule="auto"/>
                                <w:ind w:left="163" w:right="6497" w:firstLine="0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echo</w:t>
                              </w:r>
                              <w:proofErr w:type="gramEnd"/>
                              <w:r>
                                <w:rPr>
                                  <w:color w:val="333333"/>
                                  <w:spacing w:val="-4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$redis-&gt;get('name');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 xml:space="preserve"> 33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?&gt;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50" o:spid="_x0000_s1050" style="width:490pt;height:224.75pt;mso-position-horizontal-relative:char;mso-position-vertical-relative:line" coordsize="9800,4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">
                <v:shape id="任意多边形 51" o:spid="_x0000_s1051" style="position:absolute;left:7;top:7;width:9785;height:4480;visibility:visible;mso-wrap-style:square;v-text-anchor:top" coordsize="9785,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Z/UMMA&#10;AADcAAAADwAAAGRycy9kb3ducmV2LnhtbESPQWvCQBSE7wX/w/KE3urGCCVEVwmWQG+iaXt+7D6T&#10;aPZtyG40/vuuUOhxmJlvmM1usp240eBbxwqWiwQEsXam5VrBV1W+ZSB8QDbYOSYFD/Kw285eNpgb&#10;d+cj3U6hFhHCPkcFTQh9LqXXDVn0C9cTR+/sBoshyqGWZsB7hNtOpknyLi22HBca7GnfkL6eRqvg&#10;HMrDWCRa1+X3I/uoLlZf2h+lXudTsQYRaAr/4b/2p1GQrlJ4nolHQG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0Z/UMMAAADcAAAADwAAAAAAAAAAAAAAAACYAgAAZHJzL2Rv&#10;d25yZXYueG1sUEsFBgAAAAAEAAQA9QAAAIgDAAAAAA==&#10;" path="m9746,4479r-9709,l21,4477,9,4470,2,4458,,4441,,,9784,r,4441l9781,4458r-7,12l9763,4477r-17,2xe" fillcolor="#f8f8f8" stroked="f">
                  <v:path arrowok="t" textboxrect="0,0,9785,4480"/>
                </v:shape>
                <v:line id="直线 52" o:spid="_x0000_s1052" style="position:absolute;flip:y;visibility:visible;mso-wrap-style:square" from="8,8" to="8,4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VuDcQAAADcAAAADwAAAGRycy9kb3ducmV2LnhtbESPQWvCQBSE74X+h+UVvNWNiRSJriKB&#10;QMEiVL14e2SfSTD7dsluk/jv3UKhx2FmvmE2u8l0YqDet5YVLOYJCOLK6pZrBZdz+b4C4QOyxs4y&#10;KXiQh9329WWDubYjf9NwCrWIEPY5KmhCcLmUvmrIoJ9bRxy9m+0Nhij7Wuoexwg3nUyT5EMabDku&#10;NOioaKi6n36MguP9Ukh91cXUflXudqjdshyvSs3epv0aRKAp/If/2p9aQZpl8HsmHgG5f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NW4NxAAAANwAAAAPAAAAAAAAAAAA&#10;AAAAAKECAABkcnMvZG93bnJldi54bWxQSwUGAAAAAAQABAD5AAAAkgMAAAAA&#10;" strokecolor="#dfe1e4" strokeweight=".26469mm"/>
                <v:shape id="任意多边形 53" o:spid="_x0000_s1053" style="position:absolute;left:7;top:7;width:9785;height:4480;visibility:visible;mso-wrap-style:square;v-text-anchor:top" coordsize="9785,4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N4vsQA&#10;AADcAAAADwAAAGRycy9kb3ducmV2LnhtbESPT4vCMBTE78J+h/AEb5rWf0g1lUUU9CLouujx0bxt&#10;uzYvpYna/fYbQfA4zMxvmMWyNZW4U+NKywriQQSCOLO65FzB6WvTn4FwHlljZZkU/JGDZfrRWWCi&#10;7YMPdD/6XAQIuwQVFN7XiZQuK8igG9iaOHg/tjHog2xyqRt8BLip5DCKptJgyWGhwJpWBWXX480o&#10;OGM5ncSr3f7y/WuytTycyMtIqV63/ZyD8NT6d/jV3moFw9EYnmfCEZD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zeL7EAAAA3AAAAA8AAAAAAAAAAAAAAAAAmAIAAGRycy9k&#10;b3ducmV2LnhtbFBLBQYAAAAABAAEAPUAAACJAwAAAAA=&#10;" path="m9784,r,4441l9781,4458r-7,12l9763,4477r-17,2l37,4479r-16,-2l9,4470,2,4458,,4441e" filled="f" strokecolor="#dfe1e4" strokeweight=".26469mm">
                  <v:path arrowok="t" textboxrect="0,0,9785,4480"/>
                </v:shape>
                <v:rect id="矩形 54" o:spid="_x0000_s1054" style="position:absolute;left:540;top:7;width:9079;height:4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49sUA&#10;AADcAAAADwAAAGRycy9kb3ducmV2LnhtbESPQWsCMRCF70L/Q5iCF6lZV5SyNUoVlR5E0Krn6Wa6&#10;u3QzWZKo679vBMHj48373rzJrDW1uJDzlWUFg34Cgji3uuJCweF79fYOwgdkjbVlUnAjD7PpS2eC&#10;mbZX3tFlHwoRIewzVFCG0GRS+rwkg75vG+Lo/VpnMETpCqkdXiPc1DJNkrE0WHFsKLGhRUn53/5s&#10;4hvb9Xx+wuXqeKh/Nhp76dHtTkp1X9vPDxCB2vA8fqS/tIJ0OIL7mEgAO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s/j2xQAAANwAAAAPAAAAAAAAAAAAAAAAAJgCAABkcnMv&#10;ZG93bnJldi54bWxQSwUGAAAAAAQABAD1AAAAigMAAAAA&#10;" fillcolor="#f8f8f8" stroked="f"/>
                <v:rect id="矩形 55" o:spid="_x0000_s1055" style="position:absolute;left:15;top:7;width:526;height:4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mgcUA&#10;AADcAAAADwAAAGRycy9kb3ducmV2LnhtbESPT2sCMRDF74LfIYzgRTTbLYisRtGipYdS8O953Iy7&#10;i5vJkqS6fntTKHh8vHm/N2+2aE0tbuR8ZVnB2ygBQZxbXXGh4LDfDCcgfEDWWFsmBQ/ysJh3OzPM&#10;tL3zlm67UIgIYZ+hgjKEJpPS5yUZ9CPbEEfvYp3BEKUrpHZ4j3BTyzRJxtJgxbGhxIY+Ssqvu18T&#10;3/j5XK1OuN4cD/X5W+MgPbrtSal+r11OQQRqw+v4P/2lFaTvY/gbEwk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YWaBxQAAANwAAAAPAAAAAAAAAAAAAAAAAJgCAABkcnMv&#10;ZG93bnJldi54bWxQSwUGAAAAAAQABAD1AAAAigMAAAAA&#10;" fillcolor="#f8f8f8" stroked="f"/>
                <v:line id="直线 56" o:spid="_x0000_s1056" style="position:absolute;visibility:visible;mso-wrap-style:square" from="533,8" to="533,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ttQMQAAADcAAAADwAAAGRycy9kb3ducmV2LnhtbESPQYvCMBSE7wv7H8Jb8Lamq+JqNYqr&#10;CIKndvXg7dE822LzUppY6783guBxmJlvmPmyM5VoqXGlZQU//QgEcWZ1ybmCw//2ewLCeWSNlWVS&#10;cCcHy8XnxxxjbW+cUJv6XAQIuxgVFN7XsZQuK8ig69uaOHhn2xj0QTa51A3eAtxUchBFY2mw5LBQ&#10;YE3rgrJLejUKVibZb3apq/6mo2Ob2P32fjgdlep9dasZCE+df4df7Z1WMBj+wvNMOAJ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i21AxAAAANwAAAAPAAAAAAAAAAAA&#10;AAAAAKECAABkcnMvZG93bnJldi54bWxQSwUGAAAAAAQABAD5AAAAkgMAAAAA&#10;" strokecolor="#ddd" strokeweight=".26469mm"/>
                <v:shape id="文本框 57" o:spid="_x0000_s1057" type="#_x0000_t202" style="position:absolute;width:9800;height:4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H2KM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h9ijBAAAA3AAAAA8AAAAAAAAAAAAAAAAAmAIAAGRycy9kb3du&#10;cmV2LnhtbFBLBQYAAAAABAAEAPUAAACGAwAAAAA=&#10;" filled="f" stroked="f">
                  <v:textbox inset="0,0,0,0">
                    <w:txbxContent>
                      <w:p w:rsidR="00C1351D" w:rsidRDefault="00346078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886"/>
                            <w:tab w:val="left" w:pos="887"/>
                          </w:tabs>
                          <w:spacing w:line="270" w:lineRule="exact"/>
                          <w:ind w:hanging="724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添加以下信息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886"/>
                            <w:tab w:val="left" w:pos="887"/>
                          </w:tabs>
                          <w:spacing w:line="292" w:lineRule="exact"/>
                          <w:ind w:hanging="724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722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15"/>
                            <w:w w:val="105"/>
                            <w:sz w:val="17"/>
                          </w:rPr>
                          <w:t>行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1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extension_dir='/usr/local/php/lib/php/extensions/no-debug-non-zts-20151012/';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1465"/>
                            <w:tab w:val="left" w:pos="1466"/>
                          </w:tabs>
                          <w:spacing w:before="24"/>
                          <w:ind w:left="1465" w:hanging="1303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extension="redis.so";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4" w:line="292" w:lineRule="exact"/>
                          <w:ind w:left="596" w:hanging="434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8.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重启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apache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服务即可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查看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phpinfo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596"/>
                            <w:tab w:val="left" w:pos="597"/>
                          </w:tabs>
                          <w:spacing w:line="270" w:lineRule="exact"/>
                          <w:ind w:left="596" w:hanging="434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9.linux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21"/>
                            <w:w w:val="105"/>
                            <w:sz w:val="17"/>
                          </w:rPr>
                          <w:t>下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2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php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操作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redis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789"/>
                            <w:tab w:val="left" w:pos="791"/>
                          </w:tabs>
                          <w:spacing w:line="292" w:lineRule="exact"/>
                          <w:ind w:left="790" w:hanging="628"/>
                          <w:rPr>
                            <w:sz w:val="17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演示代码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789"/>
                            <w:tab w:val="left" w:pos="791"/>
                          </w:tabs>
                          <w:spacing w:before="24"/>
                          <w:ind w:left="790" w:hanging="628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&lt;?php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3"/>
                          <w:ind w:hanging="724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实例化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Redis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25"/>
                          <w:ind w:hanging="724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$redis=new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Redis();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3"/>
                          <w:ind w:hanging="724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连接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redis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25"/>
                          <w:ind w:hanging="724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$redis-&gt;connect("localhost",6379);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3"/>
                          <w:ind w:hanging="724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存储数据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25"/>
                          <w:ind w:hanging="724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$redis-&gt;set('name','admin');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886"/>
                            <w:tab w:val="left" w:pos="887"/>
                          </w:tabs>
                          <w:spacing w:before="3"/>
                          <w:ind w:hanging="724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获取数据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693"/>
                            <w:tab w:val="left" w:pos="886"/>
                            <w:tab w:val="left" w:pos="887"/>
                          </w:tabs>
                          <w:spacing w:before="25" w:line="326" w:lineRule="auto"/>
                          <w:ind w:left="163" w:right="6497" w:firstLine="0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echo</w:t>
                        </w:r>
                        <w:proofErr w:type="gramEnd"/>
                        <w:r>
                          <w:rPr>
                            <w:color w:val="333333"/>
                            <w:spacing w:val="-4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$redis-&gt;get('name');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 xml:space="preserve"> 33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?&gt;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1351D" w:rsidRDefault="00C1351D">
      <w:pPr>
        <w:pStyle w:val="a3"/>
        <w:spacing w:before="17"/>
        <w:rPr>
          <w:rFonts w:ascii="微软雅黑"/>
          <w:sz w:val="29"/>
        </w:rPr>
      </w:pPr>
    </w:p>
    <w:p w:rsidR="00C1351D" w:rsidRDefault="00346078">
      <w:pPr>
        <w:pStyle w:val="a4"/>
        <w:numPr>
          <w:ilvl w:val="1"/>
          <w:numId w:val="1"/>
        </w:numPr>
        <w:tabs>
          <w:tab w:val="left" w:pos="683"/>
        </w:tabs>
        <w:spacing w:before="17"/>
        <w:rPr>
          <w:rFonts w:ascii="Calibri" w:eastAsia="Calibri"/>
          <w:b/>
          <w:sz w:val="34"/>
        </w:rPr>
      </w:pPr>
      <w:bookmarkStart w:id="8" w:name="1.7_redis登录密码设置及redis可视化工具使用**"/>
      <w:bookmarkEnd w:id="8"/>
      <w:r>
        <w:rPr>
          <w:rFonts w:ascii="Calibri" w:eastAsia="Calibri"/>
          <w:b/>
          <w:w w:val="105"/>
          <w:sz w:val="34"/>
        </w:rPr>
        <w:t>redis</w:t>
      </w:r>
      <w:r>
        <w:rPr>
          <w:rFonts w:ascii="微软雅黑" w:eastAsia="微软雅黑" w:hint="eastAsia"/>
          <w:b/>
          <w:w w:val="105"/>
          <w:sz w:val="34"/>
        </w:rPr>
        <w:t>登录密码设置及</w:t>
      </w:r>
      <w:r>
        <w:rPr>
          <w:rFonts w:ascii="Calibri" w:eastAsia="Calibri"/>
          <w:b/>
          <w:w w:val="105"/>
          <w:sz w:val="34"/>
        </w:rPr>
        <w:t>redis</w:t>
      </w:r>
      <w:r>
        <w:rPr>
          <w:rFonts w:ascii="微软雅黑" w:eastAsia="微软雅黑" w:hint="eastAsia"/>
          <w:b/>
          <w:w w:val="105"/>
          <w:sz w:val="34"/>
        </w:rPr>
        <w:t>可视化工具使用</w:t>
      </w:r>
      <w:r>
        <w:rPr>
          <w:rFonts w:ascii="Calibri" w:eastAsia="Calibri"/>
          <w:b/>
          <w:w w:val="105"/>
          <w:sz w:val="34"/>
        </w:rPr>
        <w:t>**</w:t>
      </w:r>
    </w:p>
    <w:p w:rsidR="00C1351D" w:rsidRDefault="00346078">
      <w:pPr>
        <w:pStyle w:val="a3"/>
        <w:spacing w:before="0" w:line="20" w:lineRule="exact"/>
        <w:ind w:left="102"/>
        <w:rPr>
          <w:rFonts w:ascii="Calibri"/>
          <w:sz w:val="2"/>
        </w:rPr>
      </w:pPr>
      <w:r>
        <w:rPr>
          <w:rFonts w:ascii="Calibri"/>
          <w:noProof/>
          <w:sz w:val="2"/>
          <w:lang w:eastAsia="zh-CN" w:bidi="ar-SA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241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240" name="直线 59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58" o:spid="_x0000_s1026" style="width:490pt;height:.75pt;mso-position-horizontal-relative:char;mso-position-vertical-relative:line" coordsize="980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">
                <v:line id="直线 59" o:spid="_x0000_s1027" style="position:absolute;visibility:visible;mso-wrap-style:square" from="0,8" to="979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GPncAAAADcAAAADwAAAGRycy9kb3ducmV2LnhtbERPy4rCMBTdC/5DuIIb0VQZilSj6IAo&#10;LqyvD7g017bY3JQmY+vfTxaCy8N5L9edqcSLGldaVjCdRCCIM6tLzhXcb7vxHITzyBory6TgTQ7W&#10;q35viYm2LV/odfW5CCHsElRQeF8nUrqsIINuYmviwD1sY9AH2ORSN9iGcFPJWRTF0mDJoaHAmn4L&#10;yp7XP6MgTk88PT3S0d7tLrht0/Z4jM9KDQfdZgHCU+e/4o/7oBXMfsL8cCYcAbn6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Bj53AAAAA3AAAAA8AAAAAAAAAAAAAAAAA&#10;oQIAAGRycy9kb3ducmV2LnhtbFBLBQYAAAAABAAEAPkAAACOAwAAAAA=&#10;" strokecolor="#ededed" strokeweight=".26469mm"/>
                <w10:anchorlock/>
              </v:group>
            </w:pict>
          </mc:Fallback>
        </mc:AlternateContent>
      </w: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165"/>
        <w:ind w:hanging="208"/>
        <w:rPr>
          <w:rFonts w:ascii="微软雅黑" w:eastAsia="微软雅黑"/>
          <w:sz w:val="19"/>
          <w:lang w:eastAsia="zh-CN"/>
        </w:rPr>
      </w:pPr>
      <w:r>
        <w:rPr>
          <w:rFonts w:ascii="Calibri" w:eastAsia="Calibri"/>
          <w:w w:val="105"/>
          <w:sz w:val="19"/>
          <w:lang w:eastAsia="zh-CN"/>
        </w:rPr>
        <w:t>redis</w:t>
      </w:r>
      <w:r>
        <w:rPr>
          <w:rFonts w:ascii="微软雅黑" w:eastAsia="微软雅黑" w:hint="eastAsia"/>
          <w:w w:val="105"/>
          <w:sz w:val="19"/>
          <w:lang w:eastAsia="zh-CN"/>
        </w:rPr>
        <w:t>登录密码设置</w:t>
      </w:r>
    </w:p>
    <w:p w:rsidR="00C1351D" w:rsidRDefault="00346078">
      <w:pPr>
        <w:pStyle w:val="a4"/>
        <w:numPr>
          <w:ilvl w:val="3"/>
          <w:numId w:val="1"/>
        </w:numPr>
        <w:tabs>
          <w:tab w:val="left" w:pos="1008"/>
        </w:tabs>
        <w:spacing w:before="40" w:line="278" w:lineRule="auto"/>
        <w:ind w:left="1007" w:right="6278" w:hanging="207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修改</w:t>
      </w:r>
      <w:r>
        <w:rPr>
          <w:rFonts w:ascii="Calibri" w:eastAsia="Calibri"/>
          <w:w w:val="105"/>
          <w:sz w:val="19"/>
        </w:rPr>
        <w:t>redis</w:t>
      </w:r>
      <w:r>
        <w:rPr>
          <w:rFonts w:ascii="微软雅黑" w:eastAsia="微软雅黑" w:hint="eastAsia"/>
          <w:spacing w:val="3"/>
          <w:w w:val="105"/>
          <w:sz w:val="19"/>
        </w:rPr>
        <w:t>配置文件</w:t>
      </w:r>
      <w:r>
        <w:rPr>
          <w:rFonts w:ascii="微软雅黑" w:eastAsia="微软雅黑" w:hint="eastAsia"/>
          <w:spacing w:val="3"/>
          <w:w w:val="105"/>
          <w:sz w:val="19"/>
        </w:rPr>
        <w:t xml:space="preserve"> </w:t>
      </w:r>
      <w:r>
        <w:rPr>
          <w:rFonts w:ascii="Calibri" w:eastAsia="Calibri"/>
          <w:w w:val="105"/>
          <w:sz w:val="19"/>
        </w:rPr>
        <w:t>redis.conf requirepass</w:t>
      </w:r>
      <w:r>
        <w:rPr>
          <w:rFonts w:ascii="Calibri" w:eastAsia="Calibri"/>
          <w:spacing w:val="21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自定义密码</w:t>
      </w:r>
      <w:r>
        <w:rPr>
          <w:rFonts w:ascii="Calibri" w:eastAsia="Calibri"/>
          <w:w w:val="105"/>
          <w:sz w:val="19"/>
        </w:rPr>
        <w:t>,</w:t>
      </w:r>
      <w:r>
        <w:rPr>
          <w:rFonts w:ascii="微软雅黑" w:eastAsia="微软雅黑" w:hint="eastAsia"/>
          <w:spacing w:val="-6"/>
          <w:w w:val="105"/>
          <w:sz w:val="19"/>
        </w:rPr>
        <w:t>并开启</w:t>
      </w:r>
    </w:p>
    <w:p w:rsidR="00C1351D" w:rsidRDefault="00346078">
      <w:pPr>
        <w:pStyle w:val="a4"/>
        <w:numPr>
          <w:ilvl w:val="3"/>
          <w:numId w:val="1"/>
        </w:numPr>
        <w:tabs>
          <w:tab w:val="left" w:pos="1008"/>
        </w:tabs>
        <w:spacing w:before="0" w:line="333" w:lineRule="exact"/>
        <w:ind w:left="1007"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启动</w:t>
      </w:r>
      <w:r>
        <w:rPr>
          <w:rFonts w:ascii="Calibri" w:eastAsia="Calibri"/>
          <w:w w:val="105"/>
          <w:sz w:val="19"/>
        </w:rPr>
        <w:t>redis</w:t>
      </w:r>
      <w:r>
        <w:rPr>
          <w:rFonts w:ascii="微软雅黑" w:eastAsia="微软雅黑" w:hint="eastAsia"/>
          <w:w w:val="105"/>
          <w:sz w:val="19"/>
        </w:rPr>
        <w:t>服务</w:t>
      </w:r>
    </w:p>
    <w:p w:rsidR="00C1351D" w:rsidRDefault="00346078">
      <w:pPr>
        <w:spacing w:before="124"/>
        <w:ind w:left="1007"/>
        <w:rPr>
          <w:rFonts w:ascii="Calibri"/>
          <w:sz w:val="19"/>
        </w:rPr>
      </w:pPr>
      <w:proofErr w:type="gramStart"/>
      <w:r>
        <w:rPr>
          <w:rFonts w:ascii="Calibri"/>
          <w:w w:val="120"/>
          <w:sz w:val="19"/>
        </w:rPr>
        <w:t>redis-server.exe</w:t>
      </w:r>
      <w:proofErr w:type="gramEnd"/>
      <w:r>
        <w:rPr>
          <w:rFonts w:ascii="Calibri"/>
          <w:w w:val="120"/>
          <w:sz w:val="19"/>
        </w:rPr>
        <w:t xml:space="preserve"> redis.conf</w:t>
      </w:r>
    </w:p>
    <w:p w:rsidR="00C1351D" w:rsidRDefault="00346078">
      <w:pPr>
        <w:pStyle w:val="a4"/>
        <w:numPr>
          <w:ilvl w:val="3"/>
          <w:numId w:val="1"/>
        </w:numPr>
        <w:tabs>
          <w:tab w:val="left" w:pos="1008"/>
        </w:tabs>
        <w:spacing w:before="89"/>
        <w:ind w:left="1007"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客户端启动</w:t>
      </w:r>
    </w:p>
    <w:p w:rsidR="00C1351D" w:rsidRDefault="00346078">
      <w:pPr>
        <w:spacing w:before="55"/>
        <w:ind w:left="1007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05"/>
          <w:sz w:val="19"/>
        </w:rPr>
        <w:t>auth</w:t>
      </w:r>
      <w:proofErr w:type="gramEnd"/>
      <w:r>
        <w:rPr>
          <w:rFonts w:ascii="Calibri" w:eastAsia="Calibri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自定义密码</w:t>
      </w:r>
    </w:p>
    <w:p w:rsidR="00C1351D" w:rsidRDefault="00346078">
      <w:pPr>
        <w:pStyle w:val="a4"/>
        <w:numPr>
          <w:ilvl w:val="3"/>
          <w:numId w:val="1"/>
        </w:numPr>
        <w:tabs>
          <w:tab w:val="left" w:pos="1008"/>
        </w:tabs>
        <w:spacing w:before="40"/>
        <w:ind w:left="1007" w:hanging="208"/>
        <w:rPr>
          <w:rFonts w:ascii="微软雅黑" w:eastAsia="微软雅黑"/>
          <w:sz w:val="19"/>
        </w:rPr>
      </w:pPr>
      <w:r>
        <w:rPr>
          <w:rFonts w:ascii="Calibri" w:eastAsia="Calibri"/>
          <w:w w:val="105"/>
          <w:sz w:val="19"/>
        </w:rPr>
        <w:t>php</w:t>
      </w:r>
      <w:r>
        <w:rPr>
          <w:rFonts w:ascii="微软雅黑" w:eastAsia="微软雅黑" w:hint="eastAsia"/>
          <w:w w:val="105"/>
          <w:sz w:val="19"/>
        </w:rPr>
        <w:t>操作</w:t>
      </w:r>
      <w:r>
        <w:rPr>
          <w:rFonts w:ascii="Calibri" w:eastAsia="Calibri"/>
          <w:w w:val="105"/>
          <w:sz w:val="19"/>
        </w:rPr>
        <w:t>redis</w:t>
      </w:r>
      <w:r>
        <w:rPr>
          <w:rFonts w:ascii="微软雅黑" w:eastAsia="微软雅黑" w:hint="eastAsia"/>
          <w:w w:val="105"/>
          <w:sz w:val="19"/>
        </w:rPr>
        <w:t>输入密码操作</w:t>
      </w:r>
    </w:p>
    <w:p w:rsidR="00C1351D" w:rsidRDefault="00346078">
      <w:pPr>
        <w:spacing w:before="55"/>
        <w:ind w:left="1159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10"/>
          <w:sz w:val="19"/>
        </w:rPr>
        <w:t>实例化</w:t>
      </w:r>
      <w:r>
        <w:rPr>
          <w:rFonts w:ascii="Calibri" w:eastAsia="Calibri"/>
          <w:w w:val="110"/>
          <w:sz w:val="19"/>
        </w:rPr>
        <w:t>Redis</w:t>
      </w:r>
    </w:p>
    <w:p w:rsidR="00C1351D" w:rsidRDefault="00346078">
      <w:pPr>
        <w:spacing w:before="19" w:line="231" w:lineRule="exact"/>
        <w:ind w:left="1159"/>
        <w:rPr>
          <w:rFonts w:ascii="Calibri"/>
          <w:sz w:val="19"/>
        </w:rPr>
      </w:pPr>
      <w:r>
        <w:rPr>
          <w:rFonts w:ascii="Calibri"/>
          <w:w w:val="115"/>
          <w:sz w:val="19"/>
        </w:rPr>
        <w:t xml:space="preserve">$redis=new </w:t>
      </w:r>
      <w:proofErr w:type="gramStart"/>
      <w:r>
        <w:rPr>
          <w:rFonts w:ascii="Calibri"/>
          <w:w w:val="115"/>
          <w:sz w:val="19"/>
        </w:rPr>
        <w:t>Redis(</w:t>
      </w:r>
      <w:proofErr w:type="gramEnd"/>
      <w:r>
        <w:rPr>
          <w:rFonts w:ascii="Calibri"/>
          <w:w w:val="115"/>
          <w:sz w:val="19"/>
        </w:rPr>
        <w:t>);</w:t>
      </w:r>
    </w:p>
    <w:p w:rsidR="00C1351D" w:rsidRDefault="00346078">
      <w:pPr>
        <w:spacing w:line="349" w:lineRule="exact"/>
        <w:ind w:left="1159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10"/>
          <w:sz w:val="19"/>
        </w:rPr>
        <w:t>连接</w:t>
      </w:r>
      <w:r>
        <w:rPr>
          <w:rFonts w:ascii="Calibri" w:eastAsia="Calibri"/>
          <w:w w:val="110"/>
          <w:sz w:val="19"/>
        </w:rPr>
        <w:t>redis</w:t>
      </w:r>
    </w:p>
    <w:p w:rsidR="00C1351D" w:rsidRDefault="00346078">
      <w:pPr>
        <w:spacing w:before="20"/>
        <w:ind w:left="1159"/>
        <w:rPr>
          <w:rFonts w:ascii="Calibri"/>
          <w:sz w:val="19"/>
        </w:rPr>
      </w:pPr>
      <w:r>
        <w:rPr>
          <w:rFonts w:ascii="Calibri"/>
          <w:w w:val="115"/>
          <w:sz w:val="19"/>
        </w:rPr>
        <w:t>$redis-&gt;</w:t>
      </w:r>
      <w:proofErr w:type="gramStart"/>
      <w:r>
        <w:rPr>
          <w:rFonts w:ascii="Calibri"/>
          <w:w w:val="115"/>
          <w:sz w:val="19"/>
        </w:rPr>
        <w:t>connect(</w:t>
      </w:r>
      <w:proofErr w:type="gramEnd"/>
      <w:r>
        <w:rPr>
          <w:rFonts w:ascii="Calibri"/>
          <w:w w:val="115"/>
          <w:sz w:val="19"/>
        </w:rPr>
        <w:t>"localhost",6379);</w:t>
      </w:r>
    </w:p>
    <w:p w:rsidR="00C1351D" w:rsidRDefault="00346078">
      <w:pPr>
        <w:spacing w:before="88"/>
        <w:ind w:left="1108"/>
        <w:rPr>
          <w:rFonts w:ascii="Calibri" w:eastAsia="Calibri"/>
          <w:sz w:val="19"/>
        </w:rPr>
      </w:pPr>
      <w:r>
        <w:rPr>
          <w:rFonts w:ascii="Calibri" w:eastAsia="Calibri"/>
          <w:w w:val="110"/>
          <w:sz w:val="19"/>
        </w:rPr>
        <w:t>$redis-&gt;</w:t>
      </w:r>
      <w:proofErr w:type="gramStart"/>
      <w:r>
        <w:rPr>
          <w:rFonts w:ascii="Calibri" w:eastAsia="Calibri"/>
          <w:w w:val="110"/>
          <w:sz w:val="19"/>
        </w:rPr>
        <w:t>auth(</w:t>
      </w:r>
      <w:proofErr w:type="gramEnd"/>
      <w:r>
        <w:rPr>
          <w:rFonts w:ascii="微软雅黑" w:eastAsia="微软雅黑" w:hint="eastAsia"/>
          <w:w w:val="110"/>
          <w:sz w:val="19"/>
        </w:rPr>
        <w:t>密码</w:t>
      </w:r>
      <w:r>
        <w:rPr>
          <w:rFonts w:ascii="Calibri" w:eastAsia="Calibri"/>
          <w:w w:val="110"/>
          <w:sz w:val="19"/>
        </w:rPr>
        <w:t>);</w:t>
      </w: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55"/>
        <w:ind w:hanging="208"/>
        <w:rPr>
          <w:rFonts w:ascii="微软雅黑" w:eastAsia="微软雅黑"/>
          <w:sz w:val="19"/>
        </w:rPr>
      </w:pPr>
      <w:r>
        <w:rPr>
          <w:rFonts w:ascii="Calibri" w:eastAsia="Calibri"/>
          <w:w w:val="105"/>
          <w:sz w:val="19"/>
        </w:rPr>
        <w:t>redis</w:t>
      </w:r>
      <w:r>
        <w:rPr>
          <w:rFonts w:ascii="微软雅黑" w:eastAsia="微软雅黑" w:hint="eastAsia"/>
          <w:w w:val="105"/>
          <w:sz w:val="19"/>
        </w:rPr>
        <w:t>可视化工具使用</w:t>
      </w:r>
    </w:p>
    <w:p w:rsidR="00C1351D" w:rsidRDefault="00346078">
      <w:pPr>
        <w:pStyle w:val="a4"/>
        <w:numPr>
          <w:ilvl w:val="3"/>
          <w:numId w:val="1"/>
        </w:numPr>
        <w:tabs>
          <w:tab w:val="left" w:pos="1008"/>
        </w:tabs>
        <w:spacing w:before="40"/>
        <w:ind w:left="1007"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安装</w:t>
      </w:r>
      <w:r>
        <w:rPr>
          <w:rFonts w:ascii="Calibri" w:eastAsia="Calibri"/>
          <w:w w:val="105"/>
          <w:sz w:val="19"/>
        </w:rPr>
        <w:t>RedisDesktopManager</w:t>
      </w:r>
      <w:r>
        <w:rPr>
          <w:rFonts w:ascii="Calibri" w:eastAsia="Calibri"/>
          <w:spacing w:val="6"/>
          <w:w w:val="105"/>
          <w:sz w:val="19"/>
        </w:rPr>
        <w:t xml:space="preserve"> </w:t>
      </w:r>
      <w:r>
        <w:rPr>
          <w:rFonts w:ascii="微软雅黑" w:eastAsia="微软雅黑" w:hint="eastAsia"/>
          <w:spacing w:val="-4"/>
          <w:w w:val="105"/>
          <w:sz w:val="19"/>
        </w:rPr>
        <w:t>工具</w:t>
      </w:r>
      <w:r>
        <w:rPr>
          <w:rFonts w:ascii="微软雅黑" w:eastAsia="微软雅黑" w:hint="eastAsia"/>
          <w:spacing w:val="-4"/>
          <w:w w:val="105"/>
          <w:sz w:val="19"/>
        </w:rPr>
        <w:t xml:space="preserve"> </w:t>
      </w:r>
      <w:r>
        <w:rPr>
          <w:rFonts w:ascii="微软雅黑" w:eastAsia="微软雅黑" w:hint="eastAsia"/>
          <w:spacing w:val="-4"/>
          <w:w w:val="105"/>
          <w:sz w:val="19"/>
        </w:rPr>
        <w:t>直接下一步</w:t>
      </w:r>
      <w:r>
        <w:rPr>
          <w:rFonts w:ascii="微软雅黑" w:eastAsia="微软雅黑" w:hint="eastAsia"/>
          <w:spacing w:val="-4"/>
          <w:w w:val="105"/>
          <w:sz w:val="19"/>
        </w:rPr>
        <w:t xml:space="preserve"> </w:t>
      </w:r>
      <w:r>
        <w:rPr>
          <w:rFonts w:ascii="微软雅黑" w:eastAsia="微软雅黑" w:hint="eastAsia"/>
          <w:spacing w:val="-4"/>
          <w:w w:val="105"/>
          <w:sz w:val="19"/>
        </w:rPr>
        <w:t>下一步</w:t>
      </w:r>
    </w:p>
    <w:p w:rsidR="00C1351D" w:rsidRDefault="00346078">
      <w:pPr>
        <w:pStyle w:val="a4"/>
        <w:numPr>
          <w:ilvl w:val="3"/>
          <w:numId w:val="1"/>
        </w:numPr>
        <w:tabs>
          <w:tab w:val="left" w:pos="1008"/>
        </w:tabs>
        <w:spacing w:before="55"/>
        <w:ind w:left="1007" w:hanging="208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10"/>
          <w:sz w:val="19"/>
        </w:rPr>
        <w:t>连接</w:t>
      </w:r>
      <w:r>
        <w:rPr>
          <w:rFonts w:ascii="Calibri" w:eastAsia="Calibri"/>
          <w:w w:val="110"/>
          <w:sz w:val="19"/>
        </w:rPr>
        <w:t>windows</w:t>
      </w:r>
      <w:r>
        <w:rPr>
          <w:rFonts w:ascii="微软雅黑" w:eastAsia="微软雅黑" w:hint="eastAsia"/>
          <w:w w:val="110"/>
          <w:sz w:val="19"/>
        </w:rPr>
        <w:t>下</w:t>
      </w:r>
      <w:r>
        <w:rPr>
          <w:rFonts w:ascii="Calibri" w:eastAsia="Calibri"/>
          <w:w w:val="110"/>
          <w:sz w:val="19"/>
        </w:rPr>
        <w:t>redis</w:t>
      </w:r>
    </w:p>
    <w:p w:rsidR="00C1351D" w:rsidRDefault="00C1351D">
      <w:pPr>
        <w:rPr>
          <w:rFonts w:ascii="Calibri" w:eastAsia="Calibri"/>
          <w:sz w:val="19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1010"/>
        <w:rPr>
          <w:rFonts w:ascii="Calibri"/>
          <w:sz w:val="20"/>
        </w:rPr>
      </w:pPr>
      <w:r>
        <w:rPr>
          <w:rFonts w:ascii="Calibri"/>
          <w:noProof/>
          <w:sz w:val="20"/>
          <w:lang w:eastAsia="zh-CN" w:bidi="ar-SA"/>
        </w:rPr>
        <w:lastRenderedPageBreak/>
        <w:drawing>
          <wp:inline distT="0" distB="0" distL="0" distR="0">
            <wp:extent cx="5645150" cy="50165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216" cy="50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1D" w:rsidRDefault="00346078">
      <w:pPr>
        <w:pStyle w:val="a4"/>
        <w:numPr>
          <w:ilvl w:val="3"/>
          <w:numId w:val="1"/>
        </w:numPr>
        <w:tabs>
          <w:tab w:val="left" w:pos="1008"/>
        </w:tabs>
        <w:ind w:left="1007" w:hanging="208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10"/>
          <w:sz w:val="19"/>
        </w:rPr>
        <w:t>连接</w:t>
      </w:r>
      <w:r>
        <w:rPr>
          <w:rFonts w:ascii="Calibri" w:eastAsia="Calibri"/>
          <w:w w:val="110"/>
          <w:sz w:val="19"/>
        </w:rPr>
        <w:t>linux</w:t>
      </w:r>
      <w:r>
        <w:rPr>
          <w:rFonts w:ascii="微软雅黑" w:eastAsia="微软雅黑" w:hint="eastAsia"/>
          <w:w w:val="110"/>
          <w:sz w:val="19"/>
        </w:rPr>
        <w:t>下</w:t>
      </w:r>
      <w:r>
        <w:rPr>
          <w:rFonts w:ascii="Calibri" w:eastAsia="Calibri"/>
          <w:w w:val="110"/>
          <w:sz w:val="19"/>
        </w:rPr>
        <w:t>redis</w:t>
      </w:r>
    </w:p>
    <w:p w:rsidR="00C1351D" w:rsidRDefault="00C1351D">
      <w:pPr>
        <w:rPr>
          <w:rFonts w:ascii="Calibri" w:eastAsia="Calibri"/>
          <w:sz w:val="19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1010"/>
        <w:rPr>
          <w:rFonts w:ascii="Calibri"/>
          <w:sz w:val="20"/>
        </w:rPr>
      </w:pPr>
      <w:r>
        <w:rPr>
          <w:noProof/>
          <w:lang w:eastAsia="zh-CN" w:bidi="ar-SA"/>
        </w:rPr>
        <w:lastRenderedPageBreak/>
        <w:drawing>
          <wp:anchor distT="0" distB="0" distL="0" distR="0" simplePos="0" relativeHeight="251628032" behindDoc="0" locked="0" layoutInCell="1" allowOverlap="1">
            <wp:simplePos x="0" y="0"/>
            <wp:positionH relativeFrom="page">
              <wp:posOffset>2058035</wp:posOffset>
            </wp:positionH>
            <wp:positionV relativeFrom="paragraph">
              <wp:posOffset>5078730</wp:posOffset>
            </wp:positionV>
            <wp:extent cx="4067175" cy="41243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noProof/>
          <w:sz w:val="20"/>
          <w:lang w:eastAsia="zh-CN" w:bidi="ar-SA"/>
        </w:rPr>
        <w:drawing>
          <wp:inline distT="0" distB="0" distL="0" distR="0">
            <wp:extent cx="5645150" cy="5016500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216" cy="50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1D" w:rsidRDefault="00C1351D">
      <w:pPr>
        <w:rPr>
          <w:rFonts w:ascii="Calibri"/>
          <w:sz w:val="20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4"/>
        <w:numPr>
          <w:ilvl w:val="3"/>
          <w:numId w:val="1"/>
        </w:numPr>
        <w:tabs>
          <w:tab w:val="left" w:pos="1008"/>
        </w:tabs>
        <w:spacing w:before="34"/>
        <w:ind w:left="1007"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lastRenderedPageBreak/>
        <w:t>使用</w:t>
      </w:r>
    </w:p>
    <w:p w:rsidR="00C1351D" w:rsidRDefault="00346078">
      <w:pPr>
        <w:spacing w:before="55"/>
        <w:ind w:left="1007"/>
        <w:rPr>
          <w:rFonts w:ascii="微软雅黑" w:eastAsia="微软雅黑"/>
          <w:w w:val="105"/>
          <w:sz w:val="19"/>
        </w:rPr>
      </w:pPr>
      <w:r>
        <w:rPr>
          <w:rFonts w:ascii="微软雅黑" w:eastAsia="微软雅黑" w:hint="eastAsia"/>
          <w:w w:val="105"/>
          <w:sz w:val="19"/>
        </w:rPr>
        <w:t>命令</w:t>
      </w:r>
    </w:p>
    <w:p w:rsidR="00C1351D" w:rsidRDefault="00346078">
      <w:pPr>
        <w:pStyle w:val="a4"/>
        <w:numPr>
          <w:ilvl w:val="4"/>
          <w:numId w:val="1"/>
        </w:numPr>
        <w:tabs>
          <w:tab w:val="left" w:pos="1458"/>
        </w:tabs>
        <w:spacing w:before="40"/>
        <w:ind w:hanging="208"/>
        <w:rPr>
          <w:rFonts w:ascii="微软雅黑" w:eastAsia="微软雅黑"/>
          <w:sz w:val="19"/>
        </w:rPr>
      </w:pPr>
      <w:r>
        <w:rPr>
          <w:rFonts w:ascii="Calibri" w:eastAsia="Calibri"/>
          <w:w w:val="110"/>
          <w:sz w:val="19"/>
        </w:rPr>
        <w:t>auth</w:t>
      </w:r>
      <w:r>
        <w:rPr>
          <w:rFonts w:ascii="Calibri" w:eastAsia="Calibri"/>
          <w:spacing w:val="2"/>
          <w:w w:val="110"/>
          <w:sz w:val="19"/>
        </w:rPr>
        <w:t xml:space="preserve"> </w:t>
      </w:r>
      <w:r>
        <w:rPr>
          <w:rFonts w:ascii="微软雅黑" w:eastAsia="微软雅黑" w:hint="eastAsia"/>
          <w:w w:val="110"/>
          <w:sz w:val="19"/>
        </w:rPr>
        <w:t>密码</w:t>
      </w:r>
    </w:p>
    <w:p w:rsidR="00C1351D" w:rsidRDefault="00346078">
      <w:pPr>
        <w:pStyle w:val="a4"/>
        <w:numPr>
          <w:ilvl w:val="4"/>
          <w:numId w:val="1"/>
        </w:numPr>
        <w:tabs>
          <w:tab w:val="left" w:pos="1458"/>
          <w:tab w:val="left" w:pos="3065"/>
        </w:tabs>
        <w:spacing w:before="55"/>
        <w:ind w:hanging="208"/>
        <w:rPr>
          <w:rFonts w:ascii="微软雅黑" w:eastAsia="微软雅黑"/>
          <w:sz w:val="19"/>
        </w:rPr>
      </w:pPr>
      <w:r>
        <w:rPr>
          <w:rFonts w:ascii="Calibri" w:eastAsia="Calibri"/>
          <w:w w:val="105"/>
          <w:sz w:val="19"/>
        </w:rPr>
        <w:t xml:space="preserve">select </w:t>
      </w:r>
      <w:r>
        <w:rPr>
          <w:rFonts w:ascii="Calibri" w:eastAsia="Calibri"/>
          <w:spacing w:val="42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库索引值</w:t>
      </w:r>
      <w:r>
        <w:rPr>
          <w:rFonts w:ascii="微软雅黑" w:eastAsia="微软雅黑" w:hint="eastAsia"/>
          <w:w w:val="105"/>
          <w:sz w:val="19"/>
        </w:rPr>
        <w:tab/>
      </w:r>
      <w:r>
        <w:rPr>
          <w:rFonts w:ascii="微软雅黑" w:eastAsia="微软雅黑" w:hint="eastAsia"/>
          <w:w w:val="105"/>
          <w:sz w:val="19"/>
        </w:rPr>
        <w:t>默认为</w:t>
      </w:r>
      <w:r>
        <w:rPr>
          <w:rFonts w:ascii="Calibri" w:eastAsia="Calibri"/>
          <w:w w:val="105"/>
          <w:sz w:val="19"/>
        </w:rPr>
        <w:t>0</w:t>
      </w:r>
      <w:r>
        <w:rPr>
          <w:rFonts w:ascii="微软雅黑" w:eastAsia="微软雅黑" w:hint="eastAsia"/>
          <w:w w:val="105"/>
          <w:sz w:val="19"/>
        </w:rPr>
        <w:t>库</w:t>
      </w:r>
    </w:p>
    <w:p w:rsidR="00C1351D" w:rsidRDefault="00346078">
      <w:pPr>
        <w:pStyle w:val="a4"/>
        <w:numPr>
          <w:ilvl w:val="4"/>
          <w:numId w:val="1"/>
        </w:numPr>
        <w:tabs>
          <w:tab w:val="left" w:pos="1458"/>
        </w:tabs>
        <w:spacing w:before="40"/>
        <w:ind w:hanging="208"/>
        <w:rPr>
          <w:rFonts w:ascii="微软雅黑" w:eastAsia="微软雅黑"/>
          <w:sz w:val="19"/>
        </w:rPr>
      </w:pPr>
      <w:r>
        <w:rPr>
          <w:rFonts w:ascii="Calibri" w:eastAsia="Calibri"/>
          <w:w w:val="110"/>
          <w:sz w:val="19"/>
        </w:rPr>
        <w:t>php</w:t>
      </w:r>
      <w:r>
        <w:rPr>
          <w:rFonts w:ascii="微软雅黑" w:eastAsia="微软雅黑" w:hint="eastAsia"/>
          <w:w w:val="110"/>
          <w:sz w:val="19"/>
        </w:rPr>
        <w:t>里使用</w:t>
      </w:r>
    </w:p>
    <w:p w:rsidR="00C1351D" w:rsidRDefault="00346078">
      <w:pPr>
        <w:pStyle w:val="a3"/>
        <w:spacing w:before="13"/>
        <w:rPr>
          <w:rFonts w:ascii="微软雅黑"/>
          <w:sz w:val="8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64896" behindDoc="1" locked="0" layoutInCell="1" allowOverlap="1">
                <wp:simplePos x="0" y="0"/>
                <wp:positionH relativeFrom="page">
                  <wp:posOffset>1524635</wp:posOffset>
                </wp:positionH>
                <wp:positionV relativeFrom="paragraph">
                  <wp:posOffset>127000</wp:posOffset>
                </wp:positionV>
                <wp:extent cx="5365115" cy="2458720"/>
                <wp:effectExtent l="635" t="635" r="6350" b="17145"/>
                <wp:wrapTopAndBottom/>
                <wp:docPr id="363" name="组合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5115" cy="2458720"/>
                          <a:chOff x="2401" y="201"/>
                          <a:chExt cx="8449" cy="3872"/>
                        </a:xfrm>
                      </wpg:grpSpPr>
                      <wps:wsp>
                        <wps:cNvPr id="357" name="任意多边形 61"/>
                        <wps:cNvSpPr/>
                        <wps:spPr>
                          <a:xfrm>
                            <a:off x="2408" y="208"/>
                            <a:ext cx="8434" cy="3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4" h="3857">
                                <a:moveTo>
                                  <a:pt x="8396" y="3857"/>
                                </a:moveTo>
                                <a:lnTo>
                                  <a:pt x="37" y="3857"/>
                                </a:lnTo>
                                <a:lnTo>
                                  <a:pt x="21" y="3855"/>
                                </a:lnTo>
                                <a:lnTo>
                                  <a:pt x="9" y="3848"/>
                                </a:lnTo>
                                <a:lnTo>
                                  <a:pt x="2" y="3836"/>
                                </a:lnTo>
                                <a:lnTo>
                                  <a:pt x="0" y="3819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8396" y="0"/>
                                </a:lnTo>
                                <a:lnTo>
                                  <a:pt x="8412" y="3"/>
                                </a:lnTo>
                                <a:lnTo>
                                  <a:pt x="8424" y="10"/>
                                </a:lnTo>
                                <a:lnTo>
                                  <a:pt x="8431" y="21"/>
                                </a:lnTo>
                                <a:lnTo>
                                  <a:pt x="8433" y="38"/>
                                </a:lnTo>
                                <a:lnTo>
                                  <a:pt x="8433" y="3819"/>
                                </a:lnTo>
                                <a:lnTo>
                                  <a:pt x="8431" y="3836"/>
                                </a:lnTo>
                                <a:lnTo>
                                  <a:pt x="8424" y="3848"/>
                                </a:lnTo>
                                <a:lnTo>
                                  <a:pt x="8412" y="3855"/>
                                </a:lnTo>
                                <a:lnTo>
                                  <a:pt x="8396" y="3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58" name="任意多边形 62"/>
                        <wps:cNvSpPr/>
                        <wps:spPr>
                          <a:xfrm>
                            <a:off x="2408" y="208"/>
                            <a:ext cx="8434" cy="3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4" h="3857">
                                <a:moveTo>
                                  <a:pt x="0" y="3819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8396" y="0"/>
                                </a:lnTo>
                                <a:lnTo>
                                  <a:pt x="8412" y="3"/>
                                </a:lnTo>
                                <a:lnTo>
                                  <a:pt x="8424" y="10"/>
                                </a:lnTo>
                                <a:lnTo>
                                  <a:pt x="8431" y="21"/>
                                </a:lnTo>
                                <a:lnTo>
                                  <a:pt x="8433" y="38"/>
                                </a:lnTo>
                                <a:lnTo>
                                  <a:pt x="8433" y="3819"/>
                                </a:lnTo>
                                <a:lnTo>
                                  <a:pt x="8431" y="3836"/>
                                </a:lnTo>
                                <a:lnTo>
                                  <a:pt x="8424" y="3848"/>
                                </a:lnTo>
                                <a:lnTo>
                                  <a:pt x="8412" y="3855"/>
                                </a:lnTo>
                                <a:lnTo>
                                  <a:pt x="8396" y="3857"/>
                                </a:lnTo>
                                <a:lnTo>
                                  <a:pt x="37" y="3857"/>
                                </a:lnTo>
                                <a:lnTo>
                                  <a:pt x="21" y="3855"/>
                                </a:lnTo>
                                <a:lnTo>
                                  <a:pt x="9" y="3848"/>
                                </a:lnTo>
                                <a:lnTo>
                                  <a:pt x="2" y="3836"/>
                                </a:lnTo>
                                <a:lnTo>
                                  <a:pt x="0" y="38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9" name="矩形 63"/>
                        <wps:cNvSpPr/>
                        <wps:spPr>
                          <a:xfrm>
                            <a:off x="2941" y="335"/>
                            <a:ext cx="7729" cy="363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60" name="矩形 64"/>
                        <wps:cNvSpPr/>
                        <wps:spPr>
                          <a:xfrm>
                            <a:off x="2416" y="335"/>
                            <a:ext cx="526" cy="363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61" name="直线 65"/>
                        <wps:cNvCnPr/>
                        <wps:spPr>
                          <a:xfrm>
                            <a:off x="2934" y="336"/>
                            <a:ext cx="0" cy="363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2" name="文本框 66"/>
                        <wps:cNvSpPr txBox="1"/>
                        <wps:spPr>
                          <a:xfrm>
                            <a:off x="2426" y="222"/>
                            <a:ext cx="8398" cy="3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C1351D">
                              <w:pPr>
                                <w:spacing w:before="9"/>
                                <w:rPr>
                                  <w:rFonts w:ascii="微软雅黑"/>
                                  <w:sz w:val="11"/>
                                </w:rPr>
                              </w:pP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ind w:hanging="33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/>
                                <w:ind w:hanging="33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实例化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Redis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5"/>
                                <w:ind w:hanging="33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$redis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color w:val="770087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Redis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/>
                                <w:ind w:hanging="33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连接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redis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5"/>
                                <w:ind w:hanging="33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$redis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connect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"localhost"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6379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2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4" w:line="206" w:lineRule="auto"/>
                                <w:ind w:left="234" w:right="5832" w:firstLine="0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z w:val="17"/>
                                </w:rPr>
                                <w:t>$redis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auth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1111"/>
                                  <w:sz w:val="17"/>
                                </w:rPr>
                                <w:t>密码</w:t>
                              </w:r>
                              <w:r>
                                <w:rPr>
                                  <w:color w:val="AA1111"/>
                                  <w:spacing w:val="-6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color w:val="999999"/>
                                  <w:spacing w:val="-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选库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line="262" w:lineRule="exact"/>
                                <w:ind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$redis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select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微软雅黑" w:eastAsia="微软雅黑" w:hint="eastAsia"/>
                                  <w:w w:val="105"/>
                                  <w:sz w:val="17"/>
                                </w:rPr>
                                <w:t>库的索引值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line="292" w:lineRule="exact"/>
                                <w:ind w:hanging="338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存储数据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5"/>
                                <w:ind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color w:val="AA5400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$redis-&gt;set('name1','yaoming');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/>
                                <w:ind w:hanging="434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获取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3"/>
                                </w:numPr>
                                <w:tabs>
                                  <w:tab w:val="left" w:pos="571"/>
                                  <w:tab w:val="left" w:pos="572"/>
                                  <w:tab w:val="left" w:pos="667"/>
                                </w:tabs>
                                <w:spacing w:before="25" w:line="326" w:lineRule="auto"/>
                                <w:ind w:left="138" w:right="5315" w:firstLine="0"/>
                                <w:jc w:val="left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proofErr w:type="gramEnd"/>
                              <w:r>
                                <w:rPr>
                                  <w:color w:val="770087"/>
                                  <w:spacing w:val="-5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$redis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"name1"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 xml:space="preserve"> 13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?&gt;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0" o:spid="_x0000_s1058" style="position:absolute;margin-left:120.05pt;margin-top:10pt;width:422.45pt;height:193.6pt;z-index:-251651584;mso-wrap-distance-left:0;mso-wrap-distance-right:0;mso-position-horizontal-relative:page;mso-position-vertical-relative:text" coordorigin="2401,201" coordsize="8449,3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">
                <v:shape id="任意多边形 61" o:spid="_x0000_s1059" style="position:absolute;left:2408;top:208;width:8434;height:3857;visibility:visible;mso-wrap-style:square;v-text-anchor:top" coordsize="8434,38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fpn8AA&#10;AADcAAAADwAAAGRycy9kb3ducmV2LnhtbERPz2vCMBS+C/sfwhN209RN3aimZRsMetjFVu+P5tlW&#10;m5fSZKb7781gsOP3m2+fT6YXNxpdZ1nBapmAIK6t7rhRcKw+F68gnEfW2FsmBT/kIM8eZntMtQ18&#10;oFvpGxFL2KWooPV+SKV0dUsG3dIOxFE729Ggj3BspB4xxHLTy6ck2UqDHceFFgf6aKm+lt9GQST9&#10;+/qUXL5M0KFo6LIqykqpx/n0tgPhafL/5r90oRU8b17g90w8AjK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yfpn8AAAADcAAAADwAAAAAAAAAAAAAAAACYAgAAZHJzL2Rvd25y&#10;ZXYueG1sUEsFBgAAAAAEAAQA9QAAAIUDAAAAAA==&#10;" path="m8396,3857r-8359,l21,3855,9,3848,2,3836,,3819,,38,2,21,9,10,21,3,37,,8396,r16,3l8424,10r7,11l8433,38r,3781l8431,3836r-7,12l8412,3855r-16,2xe" fillcolor="#f8f8f8" stroked="f">
                  <v:path arrowok="t" textboxrect="0,0,8434,3857"/>
                </v:shape>
                <v:shape id="任意多边形 62" o:spid="_x0000_s1060" style="position:absolute;left:2408;top:208;width:8434;height:3857;visibility:visible;mso-wrap-style:square;v-text-anchor:top" coordsize="8434,38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D97sEA&#10;AADcAAAADwAAAGRycy9kb3ducmV2LnhtbERPy4rCMBTdC/5DuMLsNJ0pitRGGURBHBSsbtxdmtsH&#10;NjeliVr/frIQXB7OO131phEP6lxtWcH3JAJBnFtdc6ngct6O5yCcR9bYWCYFL3KwWg4HKSbaPvlE&#10;j8yXIoSwS1BB5X2bSOnyigy6iW2JA1fYzqAPsCul7vAZwk0jf6JoJg3WHBoqbGldUX7L7kbBfRvf&#10;Dse4Lv4OF8/76+a6y8xUqa9R/7sA4an3H/HbvdMK4mlYG86EIyC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w/e7BAAAA3AAAAA8AAAAAAAAAAAAAAAAAmAIAAGRycy9kb3du&#10;cmV2LnhtbFBLBQYAAAAABAAEAPUAAACGAwAAAAA=&#10;" path="m,3819l,38,2,21,9,10,21,3,37,,8396,r16,3l8424,10r7,11l8433,38r,3781l8431,3836r-7,12l8412,3855r-16,2l37,3857r-16,-2l9,3848,2,3836,,3819xe" filled="f" strokecolor="#dfe1e4" strokeweight=".26469mm">
                  <v:path arrowok="t" textboxrect="0,0,8434,3857"/>
                </v:shape>
                <v:rect id="矩形 63" o:spid="_x0000_s1061" style="position:absolute;left:2941;top:335;width:7729;height:36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AYzsUA&#10;AADcAAAADwAAAGRycy9kb3ducmV2LnhtbESPQWsCMRCF7wX/Qxihl1KzVRTdGkVLFQ8iaNXzuJnu&#10;Lm4mSxJ1/fdGKPT4ePO+N288bUwlruR8aVnBRycBQZxZXXKuYP+zeB+C8AFZY2WZFNzJw3TSehlj&#10;qu2Nt3TdhVxECPsUFRQh1KmUPivIoO/Ymjh6v9YZDFG6XGqHtwg3lewmyUAaLDk2FFjTV0HZeXcx&#10;8Y3Ncj4/4vfisK9Oa41v3YPbHpV6bTezTxCBmvB//JdeaQW9/gieYyIB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wBjOxQAAANwAAAAPAAAAAAAAAAAAAAAAAJgCAABkcnMv&#10;ZG93bnJldi54bWxQSwUGAAAAAAQABAD1AAAAigMAAAAA&#10;" fillcolor="#f8f8f8" stroked="f"/>
                <v:rect id="矩形 64" o:spid="_x0000_s1062" style="position:absolute;left:2416;top:335;width:526;height:36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Z77sUA&#10;AADcAAAADwAAAGRycy9kb3ducmV2LnhtbESPTWsCQQyG74X+hyEFL0Vna0HK6ii1VPEgBT/PcSfu&#10;Lu5klplRt//eHAo9hjfvkyeTWecadaMQa88G3gYZKOLC25pLA/vdov8BKiZki41nMvBLEWbT56cJ&#10;5tbfeUO3bSqVQDjmaKBKqc21jkVFDuPAt8SSnX1wmGQMpbYB7wJ3jR5m2Ug7rFkuVNjSV0XFZXt1&#10;ovGznM+P+L047JvT2uLr8BA2R2N6L93nGFSiLv0v/7VX1sD7SPTlGSGAnj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lnvuxQAAANwAAAAPAAAAAAAAAAAAAAAAAJgCAABkcnMv&#10;ZG93bnJldi54bWxQSwUGAAAAAAQABAD1AAAAigMAAAAA&#10;" fillcolor="#f8f8f8" stroked="f"/>
                <v:line id="直线 65" o:spid="_x0000_s1063" style="position:absolute;visibility:visible;mso-wrap-style:square" from="2934,336" to="2934,39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xwL8QAAADcAAAADwAAAGRycy9kb3ducmV2LnhtbESPQYvCMBSE78L+h/AWvGnqKrJbjeIq&#10;guCptR68PZpnW2xeShNr/fdGWNjjMDPfMMt1b2rRUesqywom4wgEcW51xYWC7LQffYNwHlljbZkU&#10;PMnBevUxWGKs7YMT6lJfiABhF6OC0vsmltLlJRl0Y9sQB+9qW4M+yLaQusVHgJtafkXRXBqsOCyU&#10;2NC2pPyW3o2CjUmOu0Pq6t+f2blL7HH/zC5npYaf/WYBwlPv/8N/7YNWMJ1P4H0mHAG5e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fHAvxAAAANwAAAAPAAAAAAAAAAAA&#10;AAAAAKECAABkcnMvZG93bnJldi54bWxQSwUGAAAAAAQABAD5AAAAkgMAAAAA&#10;" strokecolor="#ddd" strokeweight=".26469mm"/>
                <v:shape id="文本框 66" o:spid="_x0000_s1064" type="#_x0000_t202" style="position:absolute;left:2426;top:222;width:8398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vhQsUA&#10;AADcAAAADwAAAGRycy9kb3ducmV2LnhtbESPQWvCQBSE7wX/w/KE3upGC6FGVxFpQSgUYzx4fGaf&#10;yWL2bcyumv77rlDwOMzMN8x82dtG3KjzxrGC8SgBQVw6bbhSsC++3j5A+ICssXFMCn7Jw3IxeJlj&#10;pt2dc7rtQiUihH2GCuoQ2kxKX9Zk0Y9cSxy9k+sshii7SuoO7xFuGzlJklRaNBwXamxpXVN53l2t&#10;gtWB809z+Tlu81NuimKa8Hd6Vup12K9mIAL14Rn+b2+0gvd0A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W+FCxQAAANwAAAAPAAAAAAAAAAAAAAAAAJgCAABkcnMv&#10;ZG93bnJldi54bWxQSwUGAAAAAAQABAD1AAAAigMAAAAA&#10;" filled="f" stroked="f">
                  <v:textbox inset="0,0,0,0">
                    <w:txbxContent>
                      <w:p w:rsidR="00C1351D" w:rsidRDefault="00C1351D">
                        <w:pPr>
                          <w:spacing w:before="9"/>
                          <w:rPr>
                            <w:rFonts w:ascii="微软雅黑"/>
                            <w:sz w:val="11"/>
                          </w:rPr>
                        </w:pPr>
                      </w:p>
                      <w:p w:rsidR="00C1351D" w:rsidRDefault="00346078">
                        <w:pPr>
                          <w:numPr>
                            <w:ilvl w:val="0"/>
                            <w:numId w:val="12"/>
                          </w:numPr>
                          <w:tabs>
                            <w:tab w:val="left" w:pos="571"/>
                            <w:tab w:val="left" w:pos="572"/>
                          </w:tabs>
                          <w:ind w:hanging="338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2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/>
                          <w:ind w:hanging="338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实例化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Redis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2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5"/>
                          <w:ind w:hanging="338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$redis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color w:val="770087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Redis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2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/>
                          <w:ind w:hanging="338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连接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redis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2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5"/>
                          <w:ind w:hanging="338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$redis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connect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"localhost"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6379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2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4" w:line="206" w:lineRule="auto"/>
                          <w:ind w:left="234" w:right="5832" w:firstLine="0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sz w:val="17"/>
                          </w:rPr>
                          <w:t>$redis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auth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'</w:t>
                        </w:r>
                        <w:r>
                          <w:rPr>
                            <w:rFonts w:ascii="微软雅黑" w:eastAsia="微软雅黑" w:hint="eastAsia"/>
                            <w:color w:val="AA1111"/>
                            <w:sz w:val="17"/>
                          </w:rPr>
                          <w:t>密码</w:t>
                        </w:r>
                        <w:r>
                          <w:rPr>
                            <w:color w:val="AA1111"/>
                            <w:spacing w:val="-6"/>
                            <w:sz w:val="17"/>
                          </w:rPr>
                          <w:t>'</w:t>
                        </w:r>
                        <w:r>
                          <w:rPr>
                            <w:color w:val="333333"/>
                            <w:spacing w:val="-6"/>
                            <w:sz w:val="17"/>
                          </w:rPr>
                          <w:t>);</w:t>
                        </w:r>
                        <w:r>
                          <w:rPr>
                            <w:color w:val="999999"/>
                            <w:spacing w:val="-6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选库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3"/>
                          </w:numPr>
                          <w:tabs>
                            <w:tab w:val="left" w:pos="571"/>
                            <w:tab w:val="left" w:pos="572"/>
                          </w:tabs>
                          <w:spacing w:line="262" w:lineRule="exact"/>
                          <w:ind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$redis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select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微软雅黑" w:eastAsia="微软雅黑" w:hint="eastAsia"/>
                            <w:w w:val="105"/>
                            <w:sz w:val="17"/>
                          </w:rPr>
                          <w:t>库的索引值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3"/>
                          </w:numPr>
                          <w:tabs>
                            <w:tab w:val="left" w:pos="571"/>
                            <w:tab w:val="left" w:pos="572"/>
                          </w:tabs>
                          <w:spacing w:line="292" w:lineRule="exact"/>
                          <w:ind w:hanging="338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存储数据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3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5"/>
                          <w:ind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color w:val="AA5400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$redis-&gt;set('name1','yaoming');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3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/>
                          <w:ind w:hanging="434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获取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3"/>
                          </w:numPr>
                          <w:tabs>
                            <w:tab w:val="left" w:pos="571"/>
                            <w:tab w:val="left" w:pos="572"/>
                            <w:tab w:val="left" w:pos="667"/>
                          </w:tabs>
                          <w:spacing w:before="25" w:line="326" w:lineRule="auto"/>
                          <w:ind w:left="138" w:right="5315" w:firstLine="0"/>
                          <w:jc w:val="left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proofErr w:type="gramEnd"/>
                        <w:r>
                          <w:rPr>
                            <w:color w:val="770087"/>
                            <w:spacing w:val="-5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$redis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"name1"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 xml:space="preserve"> 13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?&gt;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10"/>
        <w:rPr>
          <w:rFonts w:ascii="微软雅黑"/>
          <w:sz w:val="14"/>
        </w:rPr>
      </w:pPr>
    </w:p>
    <w:p w:rsidR="00C1351D" w:rsidRDefault="00346078">
      <w:pPr>
        <w:pStyle w:val="a4"/>
        <w:numPr>
          <w:ilvl w:val="1"/>
          <w:numId w:val="1"/>
        </w:numPr>
        <w:tabs>
          <w:tab w:val="left" w:pos="683"/>
        </w:tabs>
        <w:spacing w:before="17"/>
        <w:rPr>
          <w:rFonts w:ascii="Calibri" w:eastAsia="Calibri"/>
          <w:b/>
          <w:sz w:val="34"/>
        </w:rPr>
      </w:pPr>
      <w:bookmarkStart w:id="9" w:name="1.8_redis数据类型**"/>
      <w:bookmarkEnd w:id="9"/>
      <w:r>
        <w:rPr>
          <w:rFonts w:ascii="Calibri" w:eastAsia="Calibri"/>
          <w:b/>
          <w:w w:val="110"/>
          <w:sz w:val="34"/>
        </w:rPr>
        <w:t>redis</w:t>
      </w:r>
      <w:r>
        <w:rPr>
          <w:rFonts w:ascii="微软雅黑" w:eastAsia="微软雅黑" w:hint="eastAsia"/>
          <w:b/>
          <w:w w:val="110"/>
          <w:sz w:val="34"/>
        </w:rPr>
        <w:t>数据类型</w:t>
      </w:r>
      <w:r>
        <w:rPr>
          <w:rFonts w:ascii="Calibri" w:eastAsia="Calibri"/>
          <w:b/>
          <w:w w:val="110"/>
          <w:sz w:val="34"/>
        </w:rPr>
        <w:t>**</w:t>
      </w:r>
    </w:p>
    <w:p w:rsidR="00C1351D" w:rsidRDefault="00346078">
      <w:pPr>
        <w:pStyle w:val="a3"/>
        <w:spacing w:before="0" w:line="20" w:lineRule="exact"/>
        <w:ind w:left="102"/>
        <w:rPr>
          <w:rFonts w:ascii="Calibri"/>
          <w:sz w:val="2"/>
        </w:rPr>
      </w:pPr>
      <w:r>
        <w:rPr>
          <w:rFonts w:ascii="Calibri"/>
          <w:noProof/>
          <w:sz w:val="2"/>
          <w:lang w:eastAsia="zh-CN" w:bidi="ar-SA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262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261" name="直线 68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67" o:spid="_x0000_s1026" style="width:490pt;height:.75pt;mso-position-horizontal-relative:char;mso-position-vertical-relative:line" coordsize="980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">
                <v:line id="直线 68" o:spid="_x0000_s1027" style="position:absolute;visibility:visible;mso-wrap-style:square" from="0,8" to="979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h2ZsQAAADcAAAADwAAAGRycy9kb3ducmV2LnhtbESPQYvCMBSE74L/ITxhL6JpPRTpGkUF&#10;2cWDtbo/4NE822LzUppou/9+syB4HGbmG2a1GUwjntS52rKCeB6BIC6srrlU8HM9zJYgnEfW2Fgm&#10;Bb/kYLMej1aYattzTs+LL0WAsEtRQeV9m0rpiooMurltiYN3s51BH2RXSt1hH+CmkYsoSqTBmsNC&#10;hS3tKyrul4dRkGQnjk+3bPrlDjnu+qw/HpOzUh+TYfsJwtPg3+FX+1srWCQx/J8JR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eHZmxAAAANwAAAAPAAAAAAAAAAAA&#10;AAAAAKECAABkcnMvZG93bnJldi54bWxQSwUGAAAAAAQABAD5AAAAkgMAAAAA&#10;" strokecolor="#ededed" strokeweight=".26469mm"/>
                <w10:anchorlock/>
              </v:group>
            </w:pict>
          </mc:Fallback>
        </mc:AlternateContent>
      </w:r>
    </w:p>
    <w:p w:rsidR="00C1351D" w:rsidRDefault="00346078">
      <w:pPr>
        <w:spacing w:before="165"/>
        <w:ind w:left="259"/>
        <w:rPr>
          <w:rFonts w:ascii="Calibri" w:eastAsia="Calibri"/>
          <w:sz w:val="19"/>
        </w:rPr>
      </w:pPr>
      <w:r>
        <w:rPr>
          <w:rFonts w:ascii="Calibri" w:eastAsia="Calibri"/>
          <w:w w:val="105"/>
          <w:sz w:val="19"/>
        </w:rPr>
        <w:t>redis</w:t>
      </w:r>
      <w:r>
        <w:rPr>
          <w:rFonts w:ascii="微软雅黑" w:eastAsia="微软雅黑" w:hint="eastAsia"/>
          <w:w w:val="105"/>
          <w:sz w:val="19"/>
        </w:rPr>
        <w:t>包含</w:t>
      </w:r>
      <w:r>
        <w:rPr>
          <w:rFonts w:ascii="Calibri" w:eastAsia="Calibri"/>
          <w:w w:val="105"/>
          <w:sz w:val="19"/>
        </w:rPr>
        <w:t>5</w:t>
      </w:r>
      <w:r>
        <w:rPr>
          <w:rFonts w:ascii="微软雅黑" w:eastAsia="微软雅黑" w:hint="eastAsia"/>
          <w:w w:val="105"/>
          <w:sz w:val="19"/>
        </w:rPr>
        <w:t>大数据类型</w:t>
      </w:r>
      <w:proofErr w:type="gramStart"/>
      <w:r>
        <w:rPr>
          <w:rFonts w:ascii="Calibri" w:eastAsia="Calibri"/>
          <w:w w:val="105"/>
          <w:sz w:val="19"/>
        </w:rPr>
        <w:t>:string</w:t>
      </w:r>
      <w:proofErr w:type="gramEnd"/>
      <w:r>
        <w:rPr>
          <w:rFonts w:ascii="Calibri" w:eastAsia="Calibri"/>
          <w:w w:val="105"/>
          <w:sz w:val="19"/>
        </w:rPr>
        <w:t>(</w:t>
      </w:r>
      <w:r>
        <w:rPr>
          <w:rFonts w:ascii="微软雅黑" w:eastAsia="微软雅黑" w:hint="eastAsia"/>
          <w:w w:val="105"/>
          <w:sz w:val="19"/>
        </w:rPr>
        <w:t>字符串</w:t>
      </w:r>
      <w:r>
        <w:rPr>
          <w:rFonts w:ascii="Calibri" w:eastAsia="Calibri"/>
          <w:w w:val="105"/>
          <w:sz w:val="19"/>
        </w:rPr>
        <w:t>)</w:t>
      </w:r>
      <w:r>
        <w:rPr>
          <w:rFonts w:ascii="微软雅黑" w:eastAsia="微软雅黑" w:hint="eastAsia"/>
          <w:w w:val="105"/>
          <w:sz w:val="19"/>
        </w:rPr>
        <w:t>、</w:t>
      </w:r>
      <w:r>
        <w:rPr>
          <w:rFonts w:ascii="Calibri" w:eastAsia="Calibri"/>
          <w:w w:val="105"/>
          <w:sz w:val="19"/>
        </w:rPr>
        <w:t>hash(</w:t>
      </w:r>
      <w:r>
        <w:rPr>
          <w:rFonts w:ascii="微软雅黑" w:eastAsia="微软雅黑" w:hint="eastAsia"/>
          <w:w w:val="105"/>
          <w:sz w:val="19"/>
        </w:rPr>
        <w:t>哈希表</w:t>
      </w:r>
      <w:r>
        <w:rPr>
          <w:rFonts w:ascii="Calibri" w:eastAsia="Calibri"/>
          <w:w w:val="105"/>
          <w:sz w:val="19"/>
        </w:rPr>
        <w:t>) list(</w:t>
      </w:r>
      <w:r>
        <w:rPr>
          <w:rFonts w:ascii="微软雅黑" w:eastAsia="微软雅黑" w:hint="eastAsia"/>
          <w:w w:val="105"/>
          <w:sz w:val="19"/>
        </w:rPr>
        <w:t>双向链表</w:t>
      </w:r>
      <w:r>
        <w:rPr>
          <w:rFonts w:ascii="Calibri" w:eastAsia="Calibri"/>
          <w:w w:val="105"/>
          <w:sz w:val="19"/>
        </w:rPr>
        <w:t>)</w:t>
      </w:r>
      <w:r>
        <w:rPr>
          <w:rFonts w:ascii="微软雅黑" w:eastAsia="微软雅黑" w:hint="eastAsia"/>
          <w:w w:val="105"/>
          <w:sz w:val="19"/>
        </w:rPr>
        <w:t>、</w:t>
      </w:r>
      <w:r>
        <w:rPr>
          <w:rFonts w:ascii="Calibri" w:eastAsia="Calibri"/>
          <w:w w:val="105"/>
          <w:sz w:val="19"/>
        </w:rPr>
        <w:t>set(</w:t>
      </w:r>
      <w:r>
        <w:rPr>
          <w:rFonts w:ascii="微软雅黑" w:eastAsia="微软雅黑" w:hint="eastAsia"/>
          <w:w w:val="105"/>
          <w:sz w:val="19"/>
        </w:rPr>
        <w:t>集合</w:t>
      </w:r>
      <w:r>
        <w:rPr>
          <w:rFonts w:ascii="Calibri" w:eastAsia="Calibri"/>
          <w:w w:val="105"/>
          <w:sz w:val="19"/>
        </w:rPr>
        <w:t>)</w:t>
      </w:r>
      <w:r>
        <w:rPr>
          <w:rFonts w:ascii="微软雅黑" w:eastAsia="微软雅黑" w:hint="eastAsia"/>
          <w:w w:val="105"/>
          <w:sz w:val="19"/>
        </w:rPr>
        <w:t>和</w:t>
      </w:r>
      <w:r>
        <w:rPr>
          <w:rFonts w:ascii="Calibri" w:eastAsia="Calibri"/>
          <w:w w:val="105"/>
          <w:sz w:val="19"/>
        </w:rPr>
        <w:t>zset(</w:t>
      </w:r>
      <w:r>
        <w:rPr>
          <w:rFonts w:ascii="微软雅黑" w:eastAsia="微软雅黑" w:hint="eastAsia"/>
          <w:w w:val="105"/>
          <w:sz w:val="19"/>
        </w:rPr>
        <w:t>有序集合</w:t>
      </w:r>
      <w:r>
        <w:rPr>
          <w:rFonts w:ascii="Calibri" w:eastAsia="Calibri"/>
          <w:w w:val="105"/>
          <w:sz w:val="19"/>
        </w:rPr>
        <w:t>)</w:t>
      </w: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115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字符串</w:t>
      </w:r>
    </w:p>
    <w:p w:rsidR="00C1351D" w:rsidRDefault="00346078">
      <w:pPr>
        <w:spacing w:before="40"/>
        <w:ind w:left="557"/>
        <w:rPr>
          <w:rFonts w:ascii="Calibri" w:eastAsia="Calibri"/>
          <w:sz w:val="19"/>
          <w:lang w:eastAsia="zh-CN"/>
        </w:rPr>
      </w:pPr>
      <w:r>
        <w:rPr>
          <w:rFonts w:ascii="Calibri" w:eastAsia="Calibri"/>
          <w:w w:val="105"/>
          <w:sz w:val="19"/>
          <w:lang w:eastAsia="zh-CN"/>
        </w:rPr>
        <w:t>set</w:t>
      </w:r>
      <w:r>
        <w:rPr>
          <w:rFonts w:ascii="微软雅黑" w:eastAsia="微软雅黑" w:hint="eastAsia"/>
          <w:w w:val="105"/>
          <w:sz w:val="19"/>
          <w:lang w:eastAsia="zh-CN"/>
        </w:rPr>
        <w:t>命令：设置一个键和值，</w:t>
      </w:r>
      <w:proofErr w:type="gramStart"/>
      <w:r>
        <w:rPr>
          <w:rFonts w:ascii="微软雅黑" w:eastAsia="微软雅黑" w:hint="eastAsia"/>
          <w:w w:val="105"/>
          <w:sz w:val="19"/>
          <w:lang w:eastAsia="zh-CN"/>
        </w:rPr>
        <w:t>键存在</w:t>
      </w:r>
      <w:proofErr w:type="gramEnd"/>
      <w:r>
        <w:rPr>
          <w:rFonts w:ascii="微软雅黑" w:eastAsia="微软雅黑" w:hint="eastAsia"/>
          <w:w w:val="105"/>
          <w:sz w:val="19"/>
          <w:lang w:eastAsia="zh-CN"/>
        </w:rPr>
        <w:t>则只覆盖，返回</w:t>
      </w:r>
      <w:r>
        <w:rPr>
          <w:rFonts w:ascii="Calibri" w:eastAsia="Calibri"/>
          <w:w w:val="105"/>
          <w:sz w:val="19"/>
          <w:lang w:eastAsia="zh-CN"/>
        </w:rPr>
        <w:t>ok</w:t>
      </w:r>
    </w:p>
    <w:p w:rsidR="00C1351D" w:rsidRDefault="00346078">
      <w:pPr>
        <w:spacing w:before="54"/>
        <w:ind w:left="658"/>
        <w:rPr>
          <w:rFonts w:ascii="微软雅黑" w:eastAsia="微软雅黑"/>
          <w:b/>
          <w:sz w:val="19"/>
        </w:rPr>
      </w:pPr>
      <w:r>
        <w:rPr>
          <w:rFonts w:ascii="微软雅黑" w:eastAsia="微软雅黑" w:hint="eastAsia"/>
          <w:w w:val="105"/>
          <w:sz w:val="19"/>
        </w:rPr>
        <w:t>格式</w:t>
      </w:r>
      <w:proofErr w:type="gramStart"/>
      <w:r>
        <w:rPr>
          <w:rFonts w:ascii="Calibri" w:eastAsia="Calibri"/>
          <w:w w:val="105"/>
          <w:sz w:val="19"/>
        </w:rPr>
        <w:t>:</w:t>
      </w:r>
      <w:r>
        <w:rPr>
          <w:rFonts w:ascii="Calibri" w:eastAsia="Calibri"/>
          <w:b/>
          <w:w w:val="105"/>
          <w:sz w:val="19"/>
        </w:rPr>
        <w:t>set</w:t>
      </w:r>
      <w:proofErr w:type="gramEnd"/>
      <w:r>
        <w:rPr>
          <w:rFonts w:ascii="Calibri" w:eastAsia="Calibri"/>
          <w:b/>
          <w:w w:val="105"/>
          <w:sz w:val="19"/>
        </w:rPr>
        <w:t xml:space="preserve"> </w:t>
      </w:r>
      <w:r>
        <w:rPr>
          <w:rFonts w:ascii="微软雅黑" w:eastAsia="微软雅黑" w:hint="eastAsia"/>
          <w:b/>
          <w:w w:val="105"/>
          <w:sz w:val="19"/>
        </w:rPr>
        <w:t>键</w:t>
      </w:r>
      <w:r>
        <w:rPr>
          <w:rFonts w:ascii="微软雅黑" w:eastAsia="微软雅黑" w:hint="eastAsia"/>
          <w:b/>
          <w:w w:val="105"/>
          <w:sz w:val="19"/>
        </w:rPr>
        <w:t xml:space="preserve"> </w:t>
      </w:r>
      <w:r>
        <w:rPr>
          <w:rFonts w:ascii="微软雅黑" w:eastAsia="微软雅黑" w:hint="eastAsia"/>
          <w:b/>
          <w:w w:val="105"/>
          <w:sz w:val="19"/>
        </w:rPr>
        <w:t>值</w:t>
      </w:r>
    </w:p>
    <w:p w:rsidR="00C1351D" w:rsidRDefault="00346078">
      <w:pPr>
        <w:spacing w:before="40"/>
        <w:ind w:left="658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15"/>
          <w:sz w:val="19"/>
        </w:rPr>
        <w:t>例如：</w:t>
      </w:r>
      <w:r>
        <w:rPr>
          <w:rFonts w:ascii="微软雅黑" w:eastAsia="微软雅黑" w:hint="eastAsia"/>
          <w:w w:val="115"/>
          <w:sz w:val="19"/>
        </w:rPr>
        <w:t xml:space="preserve"> </w:t>
      </w:r>
      <w:r>
        <w:rPr>
          <w:rFonts w:ascii="Calibri" w:eastAsia="Calibri"/>
          <w:w w:val="115"/>
          <w:sz w:val="19"/>
        </w:rPr>
        <w:t>&gt;set name zhangsan</w:t>
      </w: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346078">
      <w:pPr>
        <w:pStyle w:val="a3"/>
        <w:spacing w:before="1"/>
        <w:rPr>
          <w:rFonts w:ascii="Calibri"/>
          <w:sz w:val="10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65920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103505</wp:posOffset>
                </wp:positionV>
                <wp:extent cx="6223000" cy="400685"/>
                <wp:effectExtent l="635" t="635" r="5715" b="0"/>
                <wp:wrapTopAndBottom/>
                <wp:docPr id="370" name="组合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400685"/>
                          <a:chOff x="1050" y="163"/>
                          <a:chExt cx="9800" cy="631"/>
                        </a:xfrm>
                      </wpg:grpSpPr>
                      <wps:wsp>
                        <wps:cNvPr id="364" name="任意多边形 70"/>
                        <wps:cNvSpPr/>
                        <wps:spPr>
                          <a:xfrm>
                            <a:off x="1057" y="170"/>
                            <a:ext cx="9785" cy="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616">
                                <a:moveTo>
                                  <a:pt x="9747" y="615"/>
                                </a:moveTo>
                                <a:lnTo>
                                  <a:pt x="37" y="615"/>
                                </a:lnTo>
                                <a:lnTo>
                                  <a:pt x="21" y="613"/>
                                </a:lnTo>
                                <a:lnTo>
                                  <a:pt x="9" y="606"/>
                                </a:lnTo>
                                <a:lnTo>
                                  <a:pt x="2" y="594"/>
                                </a:lnTo>
                                <a:lnTo>
                                  <a:pt x="0" y="57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578"/>
                                </a:lnTo>
                                <a:lnTo>
                                  <a:pt x="9782" y="594"/>
                                </a:lnTo>
                                <a:lnTo>
                                  <a:pt x="9775" y="606"/>
                                </a:lnTo>
                                <a:lnTo>
                                  <a:pt x="9763" y="613"/>
                                </a:lnTo>
                                <a:lnTo>
                                  <a:pt x="9747" y="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65" name="任意多边形 71"/>
                        <wps:cNvSpPr/>
                        <wps:spPr>
                          <a:xfrm>
                            <a:off x="1057" y="170"/>
                            <a:ext cx="9785" cy="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616">
                                <a:moveTo>
                                  <a:pt x="0" y="57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578"/>
                                </a:lnTo>
                                <a:lnTo>
                                  <a:pt x="9782" y="594"/>
                                </a:lnTo>
                                <a:lnTo>
                                  <a:pt x="9775" y="606"/>
                                </a:lnTo>
                                <a:lnTo>
                                  <a:pt x="9763" y="613"/>
                                </a:lnTo>
                                <a:lnTo>
                                  <a:pt x="9747" y="615"/>
                                </a:lnTo>
                                <a:lnTo>
                                  <a:pt x="37" y="615"/>
                                </a:lnTo>
                                <a:lnTo>
                                  <a:pt x="21" y="613"/>
                                </a:lnTo>
                                <a:lnTo>
                                  <a:pt x="9" y="606"/>
                                </a:lnTo>
                                <a:lnTo>
                                  <a:pt x="2" y="594"/>
                                </a:lnTo>
                                <a:lnTo>
                                  <a:pt x="0" y="5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6" name="矩形 72"/>
                        <wps:cNvSpPr/>
                        <wps:spPr>
                          <a:xfrm>
                            <a:off x="1470" y="298"/>
                            <a:ext cx="9199" cy="39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67" name="矩形 73"/>
                        <wps:cNvSpPr/>
                        <wps:spPr>
                          <a:xfrm>
                            <a:off x="1065" y="298"/>
                            <a:ext cx="406" cy="39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68" name="直线 74"/>
                        <wps:cNvCnPr/>
                        <wps:spPr>
                          <a:xfrm>
                            <a:off x="1463" y="298"/>
                            <a:ext cx="0" cy="39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9" name="文本框 75"/>
                        <wps:cNvSpPr txBox="1"/>
                        <wps:spPr>
                          <a:xfrm>
                            <a:off x="1076" y="185"/>
                            <a:ext cx="9748" cy="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before="144"/>
                                <w:ind w:left="114"/>
                                <w:rPr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**get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命令：获取一个键的值，返回值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**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69" o:spid="_x0000_s1065" style="position:absolute;margin-left:52.5pt;margin-top:8.15pt;width:490pt;height:31.55pt;z-index:-251650560;mso-wrap-distance-left:0;mso-wrap-distance-right:0;mso-position-horizontal-relative:page;mso-position-vertical-relative:text" coordorigin="1050,163" coordsize="9800,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">
                <v:shape id="任意多边形 70" o:spid="_x0000_s1066" style="position:absolute;left:1057;top:170;width:9785;height:616;visibility:visible;mso-wrap-style:square;v-text-anchor:top" coordsize="9785,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kshcYA&#10;AADcAAAADwAAAGRycy9kb3ducmV2LnhtbESPzWrDMBCE74W8g9hAb43cpJjgRgkhEHBOxU4o9LZY&#10;65/WWhlJid0+fVUo5DjMzDfMZjeZXtzI+c6ygudFAoK4srrjRsHlfHxag/ABWWNvmRR8k4fddvaw&#10;wUzbkQu6laEREcI+QwVtCEMmpa9aMugXdiCOXm2dwRCla6R2OEa46eUySVJpsOO40OJAh5aqr/Jq&#10;FPzsu3rI347ucy0/8pov70V1Wir1OJ/2ryACTeEe/m/nWsEqfYG/M/EI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JkshcYAAADcAAAADwAAAAAAAAAAAAAAAACYAgAAZHJz&#10;L2Rvd25yZXYueG1sUEsFBgAAAAAEAAQA9QAAAIsDAAAAAA==&#10;" path="m9747,615l37,615,21,613,9,606,2,594,,578,,37,2,21,9,9,21,2,37,,9747,r16,2l9775,9r7,12l9784,37r,541l9782,594r-7,12l9763,613r-16,2xe" fillcolor="#f8f8f8" stroked="f">
                  <v:path arrowok="t" textboxrect="0,0,9785,616"/>
                </v:shape>
                <v:shape id="任意多边形 71" o:spid="_x0000_s1067" style="position:absolute;left:1057;top:170;width:9785;height:616;visibility:visible;mso-wrap-style:square;v-text-anchor:top" coordsize="9785,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gEu8UA&#10;AADcAAAADwAAAGRycy9kb3ducmV2LnhtbESP3WoCMRSE7wu+QziCN6KJ/Vns1ihS0Ba9KGof4LA5&#10;TRY3J8sm6vbtm0Khl8PMfMMsVr1vxJW6WAfWMJsqEMRVMDVbDZ+nzWQOIiZkg01g0vBNEVbLwd0C&#10;SxNufKDrMVmRIRxL1OBSakspY+XIY5yGljh7X6HzmLLsrDQd3jLcN/JeqUJ6rDkvOGzp1VF1Pl68&#10;BvW493v7/LHdqbF9a90Y1bkutB4N+/ULiER9+g//td+NhofiCX7P5CM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mAS7xQAAANwAAAAPAAAAAAAAAAAAAAAAAJgCAABkcnMv&#10;ZG93bnJldi54bWxQSwUGAAAAAAQABAD1AAAAigMAAAAA&#10;" path="m,578l,37,2,21,9,9,21,2,37,,9747,r16,2l9775,9r7,12l9784,37r,541l9782,594r-7,12l9763,613r-16,2l37,615,21,613,9,606,2,594,,578xe" filled="f" strokecolor="#dfe1e4" strokeweight=".26469mm">
                  <v:path arrowok="t" textboxrect="0,0,9785,616"/>
                </v:shape>
                <v:rect id="矩形 72" o:spid="_x0000_s1068" style="position:absolute;left:1470;top:298;width:9199;height: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GAcUA&#10;AADcAAAADwAAAGRycy9kb3ducmV2LnhtbESPQWvCQBCF70L/wzIFL6KbWgglZpVaVHooBa3mPGbH&#10;JDQ7G3ZXjf/eLRQ8Pt68783LF71pxYWcbywreJkkIIhLqxuuFOx/1uM3ED4ga2wtk4IbeVjMnwY5&#10;ZtpeeUuXXahEhLDPUEEdQpdJ6cuaDPqJ7Yijd7LOYIjSVVI7vEa4aeU0SVJpsOHYUGNHHzWVv7uz&#10;iW98b5bLAlfrw749fmkcTQ9uWyg1fO7fZyAC9eFx/J/+1Ape0xT+xkQC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M0YBxQAAANwAAAAPAAAAAAAAAAAAAAAAAJgCAABkcnMv&#10;ZG93bnJldi54bWxQSwUGAAAAAAQABAD1AAAAigMAAAAA&#10;" fillcolor="#f8f8f8" stroked="f"/>
                <v:rect id="矩形 73" o:spid="_x0000_s1069" style="position:absolute;left:1065;top:298;width:406;height: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/jmsYA&#10;AADcAAAADwAAAGRycy9kb3ducmV2LnhtbESPT2vCQBDF7wW/wzIFL6XZVEFLdJUqKh5KwX85j9lp&#10;EszOht1V47fvFgo9Pt6835s3nXemETdyvras4C1JQRAXVtdcKjge1q/vIHxA1thYJgUP8jCf9Z6m&#10;mGl75x3d9qEUEcI+QwVVCG0mpS8qMugT2xJH79s6gyFKV0rt8B7hppGDNB1JgzXHhgpbWlZUXPZX&#10;E9/42iwWOa7Wp2Nz/tT4Mji5Xa5U/7n7mIAI1IX/47/0VisYjsbwOyYSQM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/jmsYAAADcAAAADwAAAAAAAAAAAAAAAACYAgAAZHJz&#10;L2Rvd25yZXYueG1sUEsFBgAAAAAEAAQA9QAAAIsDAAAAAA==&#10;" fillcolor="#f8f8f8" stroked="f"/>
                <v:line id="直线 74" o:spid="_x0000_s1070" style="position:absolute;visibility:visible;mso-wrap-style:square" from="1463,298" to="1463,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bZssAAAADcAAAADwAAAGRycy9kb3ducmV2LnhtbERPTYvCMBC9C/6HMII3TV1FtBpFVwTB&#10;U6sevA3N2BabSWlirf/eHBb2+Hjf621nKtFS40rLCibjCARxZnXJuYLr5ThagHAeWWNlmRR8yMF2&#10;0++tMdb2zQm1qc9FCGEXo4LC+zqW0mUFGXRjWxMH7mEbgz7AJpe6wXcIN5X8iaK5NFhyaCiwpt+C&#10;smf6Mgp2JjkfTqmr9svZrU3s+fi53m9KDQfdbgXCU+f/xX/uk1YwnYe14Uw4AnLz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VG2bLAAAAA3AAAAA8AAAAAAAAAAAAAAAAA&#10;oQIAAGRycy9kb3ducmV2LnhtbFBLBQYAAAAABAAEAPkAAACOAwAAAAA=&#10;" strokecolor="#ddd" strokeweight=".26469mm"/>
                <v:shape id="文本框 75" o:spid="_x0000_s1071" type="#_x0000_t202" style="position:absolute;left:1076;top:185;width:9748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9zM8UA&#10;AADcAAAADwAAAGRycy9kb3ducmV2LnhtbESPQWvCQBSE70L/w/KE3nSjhVBTV5GiIBSKMR48vmaf&#10;yWL2bcyumv77rlDwOMzMN8x82dtG3KjzxrGCyTgBQVw6bbhScCg2o3cQPiBrbByTgl/ysFy8DOaY&#10;aXfnnG77UIkIYZ+hgjqENpPSlzVZ9GPXEkfv5DqLIcqukrrDe4TbRk6TJJUWDceFGlv6rKk8769W&#10;werI+dpcvn92+Sk3RTFL+Cs9K/U67FcfIAL14Rn+b2+1grd0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/3Mz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tabs>
                            <w:tab w:val="left" w:pos="644"/>
                          </w:tabs>
                          <w:spacing w:before="144"/>
                          <w:ind w:left="114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**get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命令：获取一个键的值，返回值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**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pStyle w:val="a3"/>
        <w:spacing w:before="2"/>
        <w:rPr>
          <w:rFonts w:ascii="Calibri"/>
          <w:sz w:val="9"/>
        </w:rPr>
      </w:pPr>
    </w:p>
    <w:p w:rsidR="00C1351D" w:rsidRDefault="00346078">
      <w:pPr>
        <w:spacing w:before="58"/>
        <w:ind w:left="461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格式</w:t>
      </w:r>
      <w:proofErr w:type="gramStart"/>
      <w:r>
        <w:rPr>
          <w:rFonts w:ascii="Calibri" w:eastAsia="Calibri"/>
          <w:w w:val="105"/>
          <w:sz w:val="19"/>
        </w:rPr>
        <w:t>:get</w:t>
      </w:r>
      <w:proofErr w:type="gramEnd"/>
      <w:r>
        <w:rPr>
          <w:rFonts w:ascii="Calibri" w:eastAsia="Calibri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键</w:t>
      </w:r>
    </w:p>
    <w:p w:rsidR="00C1351D" w:rsidRDefault="00346078">
      <w:pPr>
        <w:spacing w:before="115"/>
        <w:ind w:left="461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15"/>
          <w:sz w:val="19"/>
        </w:rPr>
        <w:t>例如：</w:t>
      </w:r>
      <w:r>
        <w:rPr>
          <w:rFonts w:ascii="Calibri" w:eastAsia="Calibri"/>
          <w:w w:val="115"/>
          <w:sz w:val="19"/>
        </w:rPr>
        <w:t>&gt;get name</w:t>
      </w: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346078">
      <w:pPr>
        <w:pStyle w:val="a3"/>
        <w:spacing w:before="1"/>
        <w:rPr>
          <w:rFonts w:ascii="Calibri"/>
          <w:sz w:val="10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66944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102870</wp:posOffset>
                </wp:positionV>
                <wp:extent cx="6223000" cy="743585"/>
                <wp:effectExtent l="635" t="635" r="5715" b="17780"/>
                <wp:wrapTopAndBottom/>
                <wp:docPr id="377" name="组合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743585"/>
                          <a:chOff x="1050" y="163"/>
                          <a:chExt cx="9800" cy="1171"/>
                        </a:xfrm>
                      </wpg:grpSpPr>
                      <wps:wsp>
                        <wps:cNvPr id="371" name="任意多边形 77"/>
                        <wps:cNvSpPr/>
                        <wps:spPr>
                          <a:xfrm>
                            <a:off x="1057" y="170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9747" y="1156"/>
                                </a:moveTo>
                                <a:lnTo>
                                  <a:pt x="37" y="1156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5"/>
                                </a:lnTo>
                                <a:lnTo>
                                  <a:pt x="0" y="1118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118"/>
                                </a:lnTo>
                                <a:lnTo>
                                  <a:pt x="9782" y="1135"/>
                                </a:lnTo>
                                <a:lnTo>
                                  <a:pt x="9775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7" y="1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72" name="任意多边形 78"/>
                        <wps:cNvSpPr/>
                        <wps:spPr>
                          <a:xfrm>
                            <a:off x="1057" y="170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0" y="11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10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118"/>
                                </a:lnTo>
                                <a:lnTo>
                                  <a:pt x="9782" y="1135"/>
                                </a:lnTo>
                                <a:lnTo>
                                  <a:pt x="9775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7" y="1156"/>
                                </a:lnTo>
                                <a:lnTo>
                                  <a:pt x="37" y="1156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5"/>
                                </a:lnTo>
                                <a:lnTo>
                                  <a:pt x="0" y="11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3" name="矩形 79"/>
                        <wps:cNvSpPr/>
                        <wps:spPr>
                          <a:xfrm>
                            <a:off x="1470" y="297"/>
                            <a:ext cx="9199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74" name="矩形 80"/>
                        <wps:cNvSpPr/>
                        <wps:spPr>
                          <a:xfrm>
                            <a:off x="1065" y="297"/>
                            <a:ext cx="406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75" name="直线 81"/>
                        <wps:cNvCnPr/>
                        <wps:spPr>
                          <a:xfrm>
                            <a:off x="1463" y="298"/>
                            <a:ext cx="0" cy="93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76" name="文本框 82"/>
                        <wps:cNvSpPr txBox="1"/>
                        <wps:spPr>
                          <a:xfrm>
                            <a:off x="1076" y="184"/>
                            <a:ext cx="9748" cy="1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before="144" w:line="259" w:lineRule="auto"/>
                                <w:ind w:left="114" w:right="4545"/>
                                <w:rPr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sz w:val="17"/>
                                  <w:lang w:eastAsia="zh-CN"/>
                                </w:rPr>
                                <w:t>**setnx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  <w:lang w:eastAsia="zh-CN"/>
                                </w:rPr>
                                <w:t>命令：设置一个不存在的键和值（防止覆盖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5"/>
                                  <w:sz w:val="17"/>
                                  <w:lang w:eastAsia="zh-CN"/>
                                </w:rPr>
                                <w:t>），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7"/>
                                  <w:lang w:eastAsia="zh-CN"/>
                                </w:rPr>
                                <w:t>**</w:t>
                              </w:r>
                              <w:r>
                                <w:rPr>
                                  <w:color w:val="999999"/>
                                  <w:spacing w:val="-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line="300" w:lineRule="exact"/>
                                <w:ind w:left="114"/>
                                <w:rPr>
                                  <w:rFonts w:ascii="微软雅黑" w:eastAsia="微软雅黑"/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格式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:setnx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20"/>
                                  <w:w w:val="105"/>
                                  <w:sz w:val="17"/>
                                  <w:lang w:eastAsia="zh-CN"/>
                                </w:rPr>
                                <w:t>键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20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20"/>
                                  <w:w w:val="105"/>
                                  <w:sz w:val="17"/>
                                  <w:lang w:eastAsia="zh-CN"/>
                                </w:rPr>
                                <w:t>值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20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,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若键已存在则返回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0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表示失败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76" o:spid="_x0000_s1072" style="position:absolute;margin-left:52.5pt;margin-top:8.1pt;width:490pt;height:58.55pt;z-index:-251649536;mso-wrap-distance-left:0;mso-wrap-distance-right:0;mso-position-horizontal-relative:page;mso-position-vertical-relative:text" coordorigin="1050,163" coordsize="9800,1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">
                <v:shape id="任意多边形 77" o:spid="_x0000_s1073" style="position:absolute;left:1057;top:170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yXtcUA&#10;AADcAAAADwAAAGRycy9kb3ducmV2LnhtbESPQWvCQBSE7wX/w/IEb3WTCq1EVwmCUMS2mnjw+Nh9&#10;JsHs25BdNf333UKhx2FmvmGW68G24k69bxwrSKcJCGLtTMOVglO5fZ6D8AHZYOuYFHyTh/Vq9LTE&#10;zLgHH+lehEpECPsMFdQhdJmUXtdk0U9dRxy9i+sthij7SpoeHxFuW/mSJK/SYsNxocaONjXpa3Gz&#10;Cg6ky6/PWeEvaUl7XXzkye6cKzUZD/kCRKAh/If/2u9Gwewthd8z8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/Je1xQAAANwAAAAPAAAAAAAAAAAAAAAAAJgCAABkcnMv&#10;ZG93bnJldi54bWxQSwUGAAAAAAQABAD1AAAAigMAAAAA&#10;" path="m9747,1156r-9710,l21,1153,9,1146,2,1135,,1118,,38,2,21,9,9,21,2,37,,9747,r16,2l9775,9r7,12l9784,38r,1080l9782,1135r-7,11l9763,1153r-16,3xe" fillcolor="#f8f8f8" stroked="f">
                  <v:path arrowok="t" textboxrect="0,0,9785,1156"/>
                </v:shape>
                <v:shape id="任意多边形 78" o:spid="_x0000_s1074" style="position:absolute;left:1057;top:170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8qNsQA&#10;AADcAAAADwAAAGRycy9kb3ducmV2LnhtbESPQWvCQBSE70L/w/IKvenGFLSkbkIpiB56MUppb4/s&#10;azZt9m3YXTX9964geBxm5htmVY22FyfyoXOsYD7LQBA3TnfcKjjs19MXECEia+wdk4J/ClCVD5MV&#10;FtqdeUenOrYiQTgUqMDEOBRShsaQxTBzA3Hyfpy3GJP0rdQezwlue5ln2UJa7DgtGBzo3VDzVx+t&#10;gnbzazttXP09RPeRr+dH//lFSj09jm+vICKN8R6+tbdawfMyh+uZdARk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PKjbEAAAA3AAAAA8AAAAAAAAAAAAAAAAAmAIAAGRycy9k&#10;b3ducmV2LnhtbFBLBQYAAAAABAAEAPUAAACJAwAAAAA=&#10;" path="m,1118l,38,2,21,9,10,21,2,37,,9747,r16,2l9775,10r7,11l9784,38r,1080l9782,1135r-7,11l9763,1153r-16,3l37,1156r-16,-3l9,1146,2,1135,,1118xe" filled="f" strokecolor="#dfe1e4" strokeweight=".26469mm">
                  <v:path arrowok="t" textboxrect="0,0,9785,1156"/>
                </v:shape>
                <v:rect id="矩形 79" o:spid="_x0000_s1075" style="position:absolute;left:1470;top:297;width:9199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1zRMUA&#10;AADcAAAADwAAAGRycy9kb3ducmV2LnhtbESPT2sCMRDF7wW/Q5iCl1KzKmhZjaKi0kMR/HseN9Pd&#10;xc1kSaKu374pCB4fb97vzRtPG1OJGzlfWlbQ7SQgiDOrS84VHParzy8QPiBrrCyTggd5mE5ab2NM&#10;tb3zlm67kIsIYZ+igiKEOpXSZwUZ9B1bE0fv1zqDIUqXS+3wHuGmkr0kGUiDJceGAmtaFJRddlcT&#10;39is5/MTLlfHQ3X+0fjRO7rtSan2ezMbgQjUhNfxM/2tFfSHffgfEwkgJ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nXNExQAAANwAAAAPAAAAAAAAAAAAAAAAAJgCAABkcnMv&#10;ZG93bnJldi54bWxQSwUGAAAAAAQABAD1AAAAigMAAAAA&#10;" fillcolor="#f8f8f8" stroked="f"/>
                <v:rect id="矩形 80" o:spid="_x0000_s1076" style="position:absolute;left:1065;top:297;width:406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TrMMUA&#10;AADcAAAADwAAAGRycy9kb3ducmV2LnhtbESPQWsCMRCF7wX/Qxihl1KzVVHZGkVLFQ8iaNXzuJnu&#10;Lm4mSxJ1/fdGKPT4ePO+N288bUwlruR8aVnBRycBQZxZXXKuYP+zeB+B8AFZY2WZFNzJw3TSehlj&#10;qu2Nt3TdhVxECPsUFRQh1KmUPivIoO/Ymjh6v9YZDFG6XGqHtwg3lewmyUAaLDk2FFjTV0HZeXcx&#10;8Y3Ncj4/4vfisK9Oa41v3YPbHpV6bTezTxCBmvB//JdeaQW9YR+eYyIB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OswxQAAANwAAAAPAAAAAAAAAAAAAAAAAJgCAABkcnMv&#10;ZG93bnJldi54bWxQSwUGAAAAAAQABAD1AAAAigMAAAAA&#10;" fillcolor="#f8f8f8" stroked="f"/>
                <v:line id="直线 81" o:spid="_x0000_s1077" style="position:absolute;visibility:visible;mso-wrap-style:square" from="1463,298" to="1463,12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7g8cYAAADcAAAADwAAAGRycy9kb3ducmV2LnhtbESPQWvCQBSE70L/w/IK3sym1VZNsxFb&#10;EQRPSfXg7ZF9TUKzb0N2G+O/7xYKHoeZ+YZJN6NpxUC9aywreIpiEMSl1Q1XCk6f+9kKhPPIGlvL&#10;pOBGDjbZwyTFRNsr5zQUvhIBwi5BBbX3XSKlK2sy6CLbEQfvy/YGfZB9JXWP1wA3rXyO41dpsOGw&#10;UGNHHzWV38WPUbA1+XF3KFz7vl6ch9we97fT5azU9HHcvoHwNPp7+L990Armyxf4OxOOgM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6e4PHGAAAA3AAAAA8AAAAAAAAA&#10;AAAAAAAAoQIAAGRycy9kb3ducmV2LnhtbFBLBQYAAAAABAAEAPkAAACUAwAAAAA=&#10;" strokecolor="#ddd" strokeweight=".26469mm"/>
                <v:shape id="文本框 82" o:spid="_x0000_s1078" type="#_x0000_t202" style="position:absolute;left:1076;top:184;width:9748;height:1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lxnMUA&#10;AADcAAAADwAAAGRycy9kb3ducmV2LnhtbESPQWvCQBSE74L/YXmF3nRTC6mNriLSQqFQTOKhx2f2&#10;mSxm38bsVtN/3xUKHoeZ+YZZrgfbigv13jhW8DRNQBBXThuuFezL98kchA/IGlvHpOCXPKxX49ES&#10;M+2unNOlCLWIEPYZKmhC6DIpfdWQRT91HXH0jq63GKLsa6l7vEa4beUsSVJp0XBcaLCjbUPVqfix&#10;CjbfnL+Z89dhlx9zU5avCX+mJ6UeH4bNAkSgIdzD/+0PreD5JYX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uXGc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tabs>
                            <w:tab w:val="left" w:pos="644"/>
                          </w:tabs>
                          <w:spacing w:before="144" w:line="259" w:lineRule="auto"/>
                          <w:ind w:left="114" w:right="4545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color w:val="333333"/>
                            <w:sz w:val="17"/>
                            <w:lang w:eastAsia="zh-CN"/>
                          </w:rPr>
                          <w:t>**setnx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  <w:lang w:eastAsia="zh-CN"/>
                          </w:rPr>
                          <w:t>命令：设置一个不存在的键和值（防止覆盖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-5"/>
                            <w:sz w:val="17"/>
                            <w:lang w:eastAsia="zh-CN"/>
                          </w:rPr>
                          <w:t>），</w:t>
                        </w:r>
                        <w:r>
                          <w:rPr>
                            <w:color w:val="333333"/>
                            <w:spacing w:val="-5"/>
                            <w:sz w:val="17"/>
                            <w:lang w:eastAsia="zh-CN"/>
                          </w:rPr>
                          <w:t>**</w:t>
                        </w:r>
                        <w:r>
                          <w:rPr>
                            <w:color w:val="999999"/>
                            <w:spacing w:val="-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2</w:t>
                        </w:r>
                      </w:p>
                      <w:p w:rsidR="00C1351D" w:rsidRDefault="00346078">
                        <w:pPr>
                          <w:tabs>
                            <w:tab w:val="left" w:pos="644"/>
                          </w:tabs>
                          <w:spacing w:line="300" w:lineRule="exact"/>
                          <w:ind w:left="114"/>
                          <w:rPr>
                            <w:rFonts w:ascii="微软雅黑" w:eastAsia="微软雅黑"/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3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格式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:setnx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20"/>
                            <w:w w:val="105"/>
                            <w:sz w:val="17"/>
                            <w:lang w:eastAsia="zh-CN"/>
                          </w:rPr>
                          <w:t>键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20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20"/>
                            <w:w w:val="105"/>
                            <w:sz w:val="17"/>
                            <w:lang w:eastAsia="zh-CN"/>
                          </w:rPr>
                          <w:t>值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20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,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若键已存在则返回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0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表示失败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rPr>
          <w:rFonts w:ascii="Calibri"/>
          <w:sz w:val="10"/>
        </w:rPr>
        <w:sectPr w:rsidR="00C1351D">
          <w:pgSz w:w="11900" w:h="16820"/>
          <w:pgMar w:top="106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109"/>
        <w:rPr>
          <w:rFonts w:ascii="Calibri"/>
          <w:sz w:val="20"/>
        </w:rPr>
      </w:pPr>
      <w:r>
        <w:rPr>
          <w:rFonts w:ascii="Calibri"/>
          <w:noProof/>
          <w:sz w:val="20"/>
          <w:lang w:eastAsia="zh-CN" w:bidi="ar-SA"/>
        </w:rPr>
        <w:lastRenderedPageBreak/>
        <mc:AlternateContent>
          <mc:Choice Requires="wpg">
            <w:drawing>
              <wp:inline distT="0" distB="0" distL="114300" distR="114300">
                <wp:extent cx="6223000" cy="1086485"/>
                <wp:effectExtent l="635" t="635" r="5715" b="0"/>
                <wp:docPr id="211" name="组合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086485"/>
                          <a:chOff x="0" y="0"/>
                          <a:chExt cx="9800" cy="1711"/>
                        </a:xfrm>
                      </wpg:grpSpPr>
                      <wps:wsp>
                        <wps:cNvPr id="205" name="任意多边形 84"/>
                        <wps:cNvSpPr/>
                        <wps:spPr>
                          <a:xfrm>
                            <a:off x="7" y="7"/>
                            <a:ext cx="9785" cy="1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696">
                                <a:moveTo>
                                  <a:pt x="9746" y="1696"/>
                                </a:moveTo>
                                <a:lnTo>
                                  <a:pt x="37" y="1696"/>
                                </a:lnTo>
                                <a:lnTo>
                                  <a:pt x="21" y="1694"/>
                                </a:lnTo>
                                <a:lnTo>
                                  <a:pt x="9" y="1687"/>
                                </a:lnTo>
                                <a:lnTo>
                                  <a:pt x="2" y="1675"/>
                                </a:lnTo>
                                <a:lnTo>
                                  <a:pt x="0" y="1659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659"/>
                                </a:lnTo>
                                <a:lnTo>
                                  <a:pt x="9781" y="1675"/>
                                </a:lnTo>
                                <a:lnTo>
                                  <a:pt x="9774" y="1687"/>
                                </a:lnTo>
                                <a:lnTo>
                                  <a:pt x="9763" y="1694"/>
                                </a:lnTo>
                                <a:lnTo>
                                  <a:pt x="9746" y="1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6" name="任意多边形 85"/>
                        <wps:cNvSpPr/>
                        <wps:spPr>
                          <a:xfrm>
                            <a:off x="7" y="7"/>
                            <a:ext cx="9785" cy="1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696">
                                <a:moveTo>
                                  <a:pt x="0" y="165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658"/>
                                </a:lnTo>
                                <a:lnTo>
                                  <a:pt x="9781" y="1674"/>
                                </a:lnTo>
                                <a:lnTo>
                                  <a:pt x="9774" y="1686"/>
                                </a:lnTo>
                                <a:lnTo>
                                  <a:pt x="9763" y="1693"/>
                                </a:lnTo>
                                <a:lnTo>
                                  <a:pt x="9746" y="1695"/>
                                </a:lnTo>
                                <a:lnTo>
                                  <a:pt x="37" y="1695"/>
                                </a:lnTo>
                                <a:lnTo>
                                  <a:pt x="21" y="1693"/>
                                </a:lnTo>
                                <a:lnTo>
                                  <a:pt x="9" y="1686"/>
                                </a:lnTo>
                                <a:lnTo>
                                  <a:pt x="2" y="1674"/>
                                </a:lnTo>
                                <a:lnTo>
                                  <a:pt x="0" y="16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7" name="矩形 86"/>
                        <wps:cNvSpPr/>
                        <wps:spPr>
                          <a:xfrm>
                            <a:off x="420" y="135"/>
                            <a:ext cx="9199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8" name="矩形 87"/>
                        <wps:cNvSpPr/>
                        <wps:spPr>
                          <a:xfrm>
                            <a:off x="15" y="135"/>
                            <a:ext cx="406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9" name="直线 88"/>
                        <wps:cNvCnPr/>
                        <wps:spPr>
                          <a:xfrm>
                            <a:off x="413" y="135"/>
                            <a:ext cx="0" cy="14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0" name="文本框 89"/>
                        <wps:cNvSpPr txBox="1"/>
                        <wps:spPr>
                          <a:xfrm>
                            <a:off x="25" y="21"/>
                            <a:ext cx="9748" cy="1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before="144" w:line="259" w:lineRule="auto"/>
                                <w:ind w:left="114" w:right="4545"/>
                                <w:rPr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999999"/>
                                  <w:sz w:val="17"/>
                                  <w:lang w:eastAsia="zh-CN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sz w:val="17"/>
                                  <w:lang w:eastAsia="zh-CN"/>
                                </w:rPr>
                                <w:t>**setex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  <w:lang w:eastAsia="zh-CN"/>
                                </w:rPr>
                                <w:t>命令：设置一个指定有效期的键和值（单位秒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6"/>
                                  <w:sz w:val="17"/>
                                  <w:lang w:eastAsia="zh-CN"/>
                                </w:rPr>
                                <w:t>）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17"/>
                                  <w:lang w:eastAsia="zh-CN"/>
                                </w:rPr>
                                <w:t>**</w:t>
                              </w:r>
                              <w:r>
                                <w:rPr>
                                  <w:color w:val="999999"/>
                                  <w:spacing w:val="-6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sz w:val="17"/>
                                  <w:lang w:eastAsia="zh-CN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line="300" w:lineRule="exact"/>
                                <w:ind w:left="114"/>
                                <w:rPr>
                                  <w:rFonts w:ascii="微软雅黑" w:eastAsia="微软雅黑"/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格式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:setex</w:t>
                              </w:r>
                              <w:r>
                                <w:rPr>
                                  <w:color w:val="333333"/>
                                  <w:spacing w:val="-4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21"/>
                                  <w:w w:val="105"/>
                                  <w:sz w:val="17"/>
                                  <w:lang w:eastAsia="zh-CN"/>
                                </w:rPr>
                                <w:t>键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21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[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有效时间</w:t>
                              </w:r>
                              <w:r>
                                <w:rPr>
                                  <w:color w:val="333333"/>
                                  <w:spacing w:val="-1"/>
                                  <w:w w:val="105"/>
                                  <w:sz w:val="17"/>
                                  <w:lang w:eastAsia="zh-CN"/>
                                </w:rPr>
                                <w:t xml:space="preserve">]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值</w:t>
                              </w:r>
                            </w:p>
                            <w:p w:rsidR="00C1351D" w:rsidRDefault="00346078">
                              <w:pPr>
                                <w:spacing w:before="24"/>
                                <w:ind w:left="11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before="4"/>
                                <w:ind w:left="11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例如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&gt;setex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color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10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red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83" o:spid="_x0000_s1079" style="width:490pt;height:85.55pt;mso-position-horizontal-relative:char;mso-position-vertical-relative:line" coordsize="9800,1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">
                <v:shape id="任意多边形 84" o:spid="_x0000_s1080" style="position:absolute;left:7;top:7;width:9785;height:1696;visibility:visible;mso-wrap-style:square;v-text-anchor:top" coordsize="9785,1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4yG8UA&#10;AADcAAAADwAAAGRycy9kb3ducmV2LnhtbESP0WrCQBRE34X+w3ILfTObChVNXaXUWsQHwbQfcJu9&#10;JqHZu3F3m6R+vSsIPg4zc4ZZrAbTiI6cry0reE5SEMSF1TWXCr6/NuMZCB+QNTaWScE/eVgtH0YL&#10;zLTt+UBdHkoRIewzVFCF0GZS+qIigz6xLXH0jtYZDFG6UmqHfYSbRk7SdCoN1hwXKmzpvaLiN/8z&#10;CvbHtXX5dtfNu5/zppj2+PFpT0o9PQ5vryACDeEevrW3WsEkfYHrmXgE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bjIbxQAAANwAAAAPAAAAAAAAAAAAAAAAAJgCAABkcnMv&#10;ZG93bnJldi54bWxQSwUGAAAAAAQABAD1AAAAigMAAAAA&#10;" path="m9746,1696r-9709,l21,1694,9,1687,2,1675,,1659,,38,2,22,9,10,21,3,37,,9746,r17,3l9774,10r7,12l9784,38r,1621l9781,1675r-7,12l9763,1694r-17,2xe" fillcolor="#f8f8f8" stroked="f">
                  <v:path arrowok="t" textboxrect="0,0,9785,1696"/>
                </v:shape>
                <v:shape id="任意多边形 85" o:spid="_x0000_s1081" style="position:absolute;left:7;top:7;width:9785;height:1696;visibility:visible;mso-wrap-style:square;v-text-anchor:top" coordsize="9785,1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o1y8MA&#10;AADcAAAADwAAAGRycy9kb3ducmV2LnhtbESPQWsCMRSE74X+h/AKvdVED1q2RiktYk+FbsXzc/O6&#10;WXbzst08dfvvG0HwOMzMN8xyPYZOnWhITWQL04kBRVxF13BtYfe9eXoGlQTZYReZLPxRgvXq/m6J&#10;hYtn/qJTKbXKEE4FWvAifaF1qjwFTJPYE2fvJw4BJcuh1m7Ac4aHTs+MmeuADecFjz29eara8hgs&#10;SJuk9e374uCp3E33v5+N2R6tfXwYX19ACY1yC1/bH87CzMzhciYfAb3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o1y8MAAADcAAAADwAAAAAAAAAAAAAAAACYAgAAZHJzL2Rv&#10;d25yZXYueG1sUEsFBgAAAAAEAAQA9QAAAIgDAAAAAA==&#10;" path="m,1658l,37,2,21,9,9,21,2,37,,9746,r17,2l9774,9r7,12l9784,37r,1621l9781,1674r-7,12l9763,1693r-17,2l37,1695r-16,-2l9,1686,2,1674,,1658xe" filled="f" strokecolor="#dfe1e4" strokeweight=".26469mm">
                  <v:path arrowok="t" textboxrect="0,0,9785,1696"/>
                </v:shape>
                <v:rect id="矩形 86" o:spid="_x0000_s1082" style="position:absolute;left:420;top:135;width:9199;height:14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EJp8YA&#10;AADcAAAADwAAAGRycy9kb3ducmV2LnhtbESPQWvCQBCF70L/wzKFXqRumoNKzCq11NJDEUw15zE7&#10;TUKzs2F3q/HfdwXB4+PN+968fDWYTpzI+daygpdJAoK4srrlWsH+e/M8B+EDssbOMim4kIfV8mGU&#10;Y6btmXd0KkItIoR9hgqaEPpMSl81ZNBPbE8cvR/rDIYoXS21w3OEm06mSTKVBluODQ329NZQ9Vv8&#10;mfjG9mO9LvF9c9h3xy+N4/TgdqVST4/D6wJEoCHcj2/pT60gTWZwHRMJIJ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EJp8YAAADcAAAADwAAAAAAAAAAAAAAAACYAgAAZHJz&#10;L2Rvd25yZXYueG1sUEsFBgAAAAAEAAQA9QAAAIsDAAAAAA==&#10;" fillcolor="#f8f8f8" stroked="f"/>
                <v:rect id="矩形 87" o:spid="_x0000_s1083" style="position:absolute;left:15;top:135;width:406;height:14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6d1cUA&#10;AADcAAAADwAAAGRycy9kb3ducmV2LnhtbESPwWrCQBCG7wXfYRnBS6kbcygldZUqKh6KoFXP0+w0&#10;CWZnw+6q6dt3DkKPwz//N99M571r1Y1CbDwbmIwzUMSltw1XBo5f65c3UDEhW2w9k4FfijCfDZ6m&#10;WFh/5z3dDqlSAuFYoIE6pa7QOpY1OYxj3xFL9uODwyRjqLQNeBe4a3WeZa/aYcNyocaOljWVl8PV&#10;icZus1iccbU+HdvvT4vP+Snsz8aMhv3HO6hEffpffrS31kCeia08IwT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3p3VxQAAANwAAAAPAAAAAAAAAAAAAAAAAJgCAABkcnMv&#10;ZG93bnJldi54bWxQSwUGAAAAAAQABAD1AAAAigMAAAAA&#10;" fillcolor="#f8f8f8" stroked="f"/>
                <v:line id="直线 88" o:spid="_x0000_s1084" style="position:absolute;visibility:visible;mso-wrap-style:square" from="413,135" to="413,1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SWFMQAAADcAAAADwAAAGRycy9kb3ducmV2LnhtbESPQYvCMBSE7wv+h/AEb2uqiKy1qaiL&#10;IHhqVw97ezTPtti8lCZb6783grDHYWa+YZLNYBrRU+dqywpm0wgEcWF1zaWC88/h8wuE88gaG8uk&#10;4EEONunoI8FY2ztn1Oe+FAHCLkYFlfdtLKUrKjLoprYlDt7VdgZ9kF0pdYf3ADeNnEfRUhqsOSxU&#10;2NK+ouKW/xkFW5Odvo+5a3arxaXP7OnwOP9elJqMh+0ahKfB/4ff7aNWMI9W8DoTjoB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NJYUxAAAANwAAAAPAAAAAAAAAAAA&#10;AAAAAKECAABkcnMvZG93bnJldi54bWxQSwUGAAAAAAQABAD5AAAAkgMAAAAA&#10;" strokecolor="#ddd" strokeweight=".26469mm"/>
                <v:shape id="文本框 89" o:spid="_x0000_s1085" type="#_x0000_t202" style="position:absolute;left:25;top:21;width:9748;height:1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KmTsEA&#10;AADcAAAADwAAAGRycy9kb3ducmV2LnhtbERPTYvCMBC9C/sfwgjebKoH0a5RRFZYEBZrPXicbcY2&#10;2Exqk9XuvzcHwePjfS/XvW3EnTpvHCuYJCkI4tJpw5WCU7Ebz0H4gKyxcUwK/snDevUxWGKm3YNz&#10;uh9DJWII+wwV1CG0mZS+rMmiT1xLHLmL6yyGCLtK6g4fMdw2cpqmM2nRcGyosaVtTeX1+GcVbM6c&#10;f5nbz+8hv+SmKBYp72dXpUbDfvMJIlAf3uKX+1srmE7i/Hg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8ipk7BAAAA3AAAAA8AAAAAAAAAAAAAAAAAmAIAAGRycy9kb3du&#10;cmV2LnhtbFBLBQYAAAAABAAEAPUAAACGAwAAAAA=&#10;" filled="f" stroked="f">
                  <v:textbox inset="0,0,0,0">
                    <w:txbxContent>
                      <w:p w:rsidR="00C1351D" w:rsidRDefault="00346078">
                        <w:pPr>
                          <w:tabs>
                            <w:tab w:val="left" w:pos="644"/>
                          </w:tabs>
                          <w:spacing w:before="144" w:line="259" w:lineRule="auto"/>
                          <w:ind w:left="114" w:right="4545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999999"/>
                            <w:sz w:val="17"/>
                            <w:lang w:eastAsia="zh-CN"/>
                          </w:rPr>
                          <w:t>1</w:t>
                        </w:r>
                        <w:r>
                          <w:rPr>
                            <w:color w:val="999999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color w:val="333333"/>
                            <w:sz w:val="17"/>
                            <w:lang w:eastAsia="zh-CN"/>
                          </w:rPr>
                          <w:t>**setex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  <w:lang w:eastAsia="zh-CN"/>
                          </w:rPr>
                          <w:t>命令：设置一个指定有效期的键和值（单位秒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-6"/>
                            <w:sz w:val="17"/>
                            <w:lang w:eastAsia="zh-CN"/>
                          </w:rPr>
                          <w:t>）</w:t>
                        </w:r>
                        <w:r>
                          <w:rPr>
                            <w:color w:val="333333"/>
                            <w:spacing w:val="-6"/>
                            <w:sz w:val="17"/>
                            <w:lang w:eastAsia="zh-CN"/>
                          </w:rPr>
                          <w:t>**</w:t>
                        </w:r>
                        <w:r>
                          <w:rPr>
                            <w:color w:val="999999"/>
                            <w:spacing w:val="-6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color w:val="999999"/>
                            <w:sz w:val="17"/>
                            <w:lang w:eastAsia="zh-CN"/>
                          </w:rPr>
                          <w:t>2</w:t>
                        </w:r>
                      </w:p>
                      <w:p w:rsidR="00C1351D" w:rsidRDefault="00346078">
                        <w:pPr>
                          <w:tabs>
                            <w:tab w:val="left" w:pos="644"/>
                          </w:tabs>
                          <w:spacing w:line="300" w:lineRule="exact"/>
                          <w:ind w:left="114"/>
                          <w:rPr>
                            <w:rFonts w:ascii="微软雅黑" w:eastAsia="微软雅黑"/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3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格式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:setex</w:t>
                        </w:r>
                        <w:r>
                          <w:rPr>
                            <w:color w:val="333333"/>
                            <w:spacing w:val="-4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21"/>
                            <w:w w:val="105"/>
                            <w:sz w:val="17"/>
                            <w:lang w:eastAsia="zh-CN"/>
                          </w:rPr>
                          <w:t>键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21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[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有效时间</w:t>
                        </w:r>
                        <w:r>
                          <w:rPr>
                            <w:color w:val="333333"/>
                            <w:spacing w:val="-1"/>
                            <w:w w:val="105"/>
                            <w:sz w:val="17"/>
                            <w:lang w:eastAsia="zh-CN"/>
                          </w:rPr>
                          <w:t xml:space="preserve">]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值</w:t>
                        </w:r>
                      </w:p>
                      <w:p w:rsidR="00C1351D" w:rsidRDefault="00346078">
                        <w:pPr>
                          <w:spacing w:before="24"/>
                          <w:ind w:left="114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 w:rsidR="00C1351D" w:rsidRDefault="00346078">
                        <w:pPr>
                          <w:tabs>
                            <w:tab w:val="left" w:pos="644"/>
                          </w:tabs>
                          <w:spacing w:before="4"/>
                          <w:ind w:left="114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例如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&gt;setex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color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10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red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1351D" w:rsidRDefault="00C1351D">
      <w:pPr>
        <w:pStyle w:val="a3"/>
        <w:spacing w:before="9"/>
        <w:rPr>
          <w:rFonts w:ascii="Calibri"/>
          <w:sz w:val="8"/>
        </w:rPr>
      </w:pPr>
    </w:p>
    <w:p w:rsidR="00C1351D" w:rsidRDefault="00346078">
      <w:pPr>
        <w:spacing w:before="58"/>
        <w:ind w:left="461"/>
        <w:rPr>
          <w:rFonts w:ascii="Calibri" w:eastAsia="Calibri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不写有效时间则表示永久有效，等价于</w:t>
      </w:r>
      <w:r>
        <w:rPr>
          <w:rFonts w:ascii="Calibri" w:eastAsia="Calibri"/>
          <w:w w:val="105"/>
          <w:sz w:val="19"/>
          <w:lang w:eastAsia="zh-CN"/>
        </w:rPr>
        <w:t>set</w:t>
      </w:r>
    </w:p>
    <w:p w:rsidR="00C1351D" w:rsidRDefault="00C1351D">
      <w:pPr>
        <w:pStyle w:val="a3"/>
        <w:spacing w:before="0"/>
        <w:rPr>
          <w:rFonts w:ascii="Calibri"/>
          <w:sz w:val="20"/>
          <w:lang w:eastAsia="zh-CN"/>
        </w:rPr>
      </w:pPr>
    </w:p>
    <w:p w:rsidR="00C1351D" w:rsidRDefault="00C1351D">
      <w:pPr>
        <w:pStyle w:val="a3"/>
        <w:spacing w:before="0"/>
        <w:rPr>
          <w:rFonts w:ascii="Calibri"/>
          <w:sz w:val="20"/>
          <w:lang w:eastAsia="zh-CN"/>
        </w:rPr>
      </w:pPr>
    </w:p>
    <w:p w:rsidR="00C1351D" w:rsidRDefault="00346078">
      <w:pPr>
        <w:pStyle w:val="a3"/>
        <w:spacing w:before="1"/>
        <w:rPr>
          <w:rFonts w:ascii="Calibri"/>
          <w:sz w:val="10"/>
          <w:lang w:eastAsia="zh-CN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67968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103505</wp:posOffset>
                </wp:positionV>
                <wp:extent cx="6223000" cy="1086485"/>
                <wp:effectExtent l="635" t="635" r="5715" b="0"/>
                <wp:wrapTopAndBottom/>
                <wp:docPr id="384" name="组合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086485"/>
                          <a:chOff x="1050" y="163"/>
                          <a:chExt cx="9800" cy="1711"/>
                        </a:xfrm>
                      </wpg:grpSpPr>
                      <wps:wsp>
                        <wps:cNvPr id="378" name="任意多边形 91"/>
                        <wps:cNvSpPr/>
                        <wps:spPr>
                          <a:xfrm>
                            <a:off x="1057" y="170"/>
                            <a:ext cx="9785" cy="1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696">
                                <a:moveTo>
                                  <a:pt x="9747" y="1695"/>
                                </a:moveTo>
                                <a:lnTo>
                                  <a:pt x="37" y="1695"/>
                                </a:lnTo>
                                <a:lnTo>
                                  <a:pt x="21" y="1693"/>
                                </a:lnTo>
                                <a:lnTo>
                                  <a:pt x="9" y="1686"/>
                                </a:lnTo>
                                <a:lnTo>
                                  <a:pt x="2" y="1674"/>
                                </a:lnTo>
                                <a:lnTo>
                                  <a:pt x="0" y="165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658"/>
                                </a:lnTo>
                                <a:lnTo>
                                  <a:pt x="9782" y="1674"/>
                                </a:lnTo>
                                <a:lnTo>
                                  <a:pt x="9775" y="1686"/>
                                </a:lnTo>
                                <a:lnTo>
                                  <a:pt x="9763" y="1693"/>
                                </a:lnTo>
                                <a:lnTo>
                                  <a:pt x="9747" y="16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79" name="任意多边形 92"/>
                        <wps:cNvSpPr/>
                        <wps:spPr>
                          <a:xfrm>
                            <a:off x="1057" y="170"/>
                            <a:ext cx="9785" cy="1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696">
                                <a:moveTo>
                                  <a:pt x="0" y="165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658"/>
                                </a:lnTo>
                                <a:lnTo>
                                  <a:pt x="9782" y="1674"/>
                                </a:lnTo>
                                <a:lnTo>
                                  <a:pt x="9775" y="1686"/>
                                </a:lnTo>
                                <a:lnTo>
                                  <a:pt x="9763" y="1693"/>
                                </a:lnTo>
                                <a:lnTo>
                                  <a:pt x="9747" y="1695"/>
                                </a:lnTo>
                                <a:lnTo>
                                  <a:pt x="37" y="1695"/>
                                </a:lnTo>
                                <a:lnTo>
                                  <a:pt x="21" y="1693"/>
                                </a:lnTo>
                                <a:lnTo>
                                  <a:pt x="9" y="1686"/>
                                </a:lnTo>
                                <a:lnTo>
                                  <a:pt x="2" y="1674"/>
                                </a:lnTo>
                                <a:lnTo>
                                  <a:pt x="0" y="16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0" name="矩形 93"/>
                        <wps:cNvSpPr/>
                        <wps:spPr>
                          <a:xfrm>
                            <a:off x="1470" y="298"/>
                            <a:ext cx="9199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81" name="矩形 94"/>
                        <wps:cNvSpPr/>
                        <wps:spPr>
                          <a:xfrm>
                            <a:off x="1065" y="298"/>
                            <a:ext cx="406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82" name="直线 95"/>
                        <wps:cNvCnPr/>
                        <wps:spPr>
                          <a:xfrm>
                            <a:off x="1463" y="298"/>
                            <a:ext cx="0" cy="14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3" name="文本框 96"/>
                        <wps:cNvSpPr txBox="1"/>
                        <wps:spPr>
                          <a:xfrm>
                            <a:off x="1076" y="184"/>
                            <a:ext cx="9748" cy="1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before="144" w:line="259" w:lineRule="auto"/>
                                <w:ind w:left="114" w:right="396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**setrange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2"/>
                                  <w:sz w:val="17"/>
                                </w:rPr>
                                <w:t>命令：</w:t>
                              </w:r>
                              <w:proofErr w:type="gramStart"/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2"/>
                                  <w:sz w:val="17"/>
                                </w:rPr>
                                <w:t>替换子字符串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2"/>
                                  <w:sz w:val="17"/>
                                </w:rPr>
                                <w:t xml:space="preserve">  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</w:rPr>
                                <w:t>替换长度由子子串长度决定</w:t>
                              </w:r>
                              <w:r>
                                <w:rPr>
                                  <w:color w:val="333333"/>
                                  <w:spacing w:val="-6"/>
                                  <w:sz w:val="17"/>
                                </w:rPr>
                                <w:t>)**</w:t>
                              </w:r>
                              <w:r>
                                <w:rPr>
                                  <w:color w:val="999999"/>
                                  <w:spacing w:val="-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line="300" w:lineRule="exact"/>
                                <w:ind w:left="114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格式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:setrange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10"/>
                                  <w:w w:val="105"/>
                                  <w:sz w:val="17"/>
                                </w:rPr>
                                <w:t>键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10"/>
                                  <w:w w:val="105"/>
                                  <w:sz w:val="17"/>
                                </w:rPr>
                                <w:t>位置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从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0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开始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7"/>
                                </w:rPr>
                                <w:t xml:space="preserve">)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子字串</w:t>
                              </w:r>
                            </w:p>
                            <w:p w:rsidR="00C1351D" w:rsidRDefault="00346078">
                              <w:pPr>
                                <w:spacing w:before="24"/>
                                <w:ind w:left="11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644"/>
                                  <w:tab w:val="left" w:pos="3215"/>
                                </w:tabs>
                                <w:spacing w:before="4"/>
                                <w:ind w:left="11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**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例如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setrange</w:t>
                              </w:r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aa</w:t>
                              </w:r>
                              <w:proofErr w:type="gramEnd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将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键对应值的第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个位置开始替换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**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0" o:spid="_x0000_s1086" style="position:absolute;margin-left:52.5pt;margin-top:8.15pt;width:490pt;height:85.55pt;z-index:-251648512;mso-wrap-distance-left:0;mso-wrap-distance-right:0;mso-position-horizontal-relative:page;mso-position-vertical-relative:text" coordorigin="1050,163" coordsize="9800,1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">
                <v:shape id="任意多边形 91" o:spid="_x0000_s1087" style="position:absolute;left:1057;top:170;width:9785;height:1696;visibility:visible;mso-wrap-style:square;v-text-anchor:top" coordsize="9785,1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jhZcMA&#10;AADcAAAADwAAAGRycy9kb3ducmV2LnhtbERP3WrCMBS+F3yHcITdrakbOK1GkW0O2YVg9QGOzbEt&#10;NiddkrXdnn65GHj58f2vNoNpREfO15YVTJMUBHFhdc2lgvNp9zgH4QOyxsYyKfghD5v1eLTCTNue&#10;j9TloRQxhH2GCqoQ2kxKX1Rk0Ce2JY7c1TqDIUJXSu2wj+GmkU9pOpMGa44NFbb0WlFxy7+NgsP1&#10;zbp8/9ktusvvrpj1+P5hv5R6mAzbJYhAQ7iL/917reD5Ja6N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IjhZcMAAADcAAAADwAAAAAAAAAAAAAAAACYAgAAZHJzL2Rv&#10;d25yZXYueG1sUEsFBgAAAAAEAAQA9QAAAIgDAAAAAA==&#10;" path="m9747,1695r-9710,l21,1693,9,1686,2,1674,,1658,,37,2,21,9,9,21,2,37,,9747,r16,2l9775,9r7,12l9784,37r,1621l9782,1674r-7,12l9763,1693r-16,2xe" fillcolor="#f8f8f8" stroked="f">
                  <v:path arrowok="t" textboxrect="0,0,9785,1696"/>
                </v:shape>
                <v:shape id="任意多边形 92" o:spid="_x0000_s1088" style="position:absolute;left:1057;top:170;width:9785;height:1696;visibility:visible;mso-wrap-style:square;v-text-anchor:top" coordsize="9785,1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LdWcQA&#10;AADcAAAADwAAAGRycy9kb3ducmV2LnhtbESPQWvCQBSE7wX/w/IKvdWNFbSNriIWaU+FptLzM/ua&#10;Dcm+jdmnpv/eLRQ8DjPzDbNcD75VZ+pjHdjAZJyBIi6DrbkysP/aPT6DioJssQ1MBn4pwno1ulti&#10;bsOFP+lcSKUShGOOBpxIl2sdS0ce4zh0xMn7Cb1HSbKvtO3xkuC+1U9ZNtMea04LDjvaOiqb4uQN&#10;SBOlcc3r/OCo2E++jx919nYy5uF+2CxACQ1yC/+3362B6fwF/s6kI6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S3VnEAAAA3AAAAA8AAAAAAAAAAAAAAAAAmAIAAGRycy9k&#10;b3ducmV2LnhtbFBLBQYAAAAABAAEAPUAAACJAwAAAAA=&#10;" path="m,1658l,37,2,21,9,9,21,2,37,,9747,r16,2l9775,9r7,12l9784,37r,1621l9782,1674r-7,12l9763,1693r-16,2l37,1695r-16,-2l9,1686,2,1674,,1658xe" filled="f" strokecolor="#dfe1e4" strokeweight=".26469mm">
                  <v:path arrowok="t" textboxrect="0,0,9785,1696"/>
                </v:shape>
                <v:rect id="矩形 93" o:spid="_x0000_s1089" style="position:absolute;left:1470;top:298;width:9199;height:14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qdFMUA&#10;AADcAAAADwAAAGRycy9kb3ducmV2LnhtbESPTWvCQBCG70L/wzKFXqRuVJCQukqVWjwUwc/zNDtN&#10;QrOzYXer6b/vHAoeh3feZ56ZL3vXqiuF2Hg2MB5loIhLbxuuDJyOm+ccVEzIFlvPZOCXIiwXD4M5&#10;FtbfeE/XQ6qUQDgWaKBOqSu0jmVNDuPId8SSffngMMkYKm0D3gTuWj3Jspl22LBcqLGjdU3l9+HH&#10;icbufbW64NvmfGo/PywOJ+ewvxjz9Ni/voBK1Kf78n97aw1Mc9GXZ4QA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mp0UxQAAANwAAAAPAAAAAAAAAAAAAAAAAJgCAABkcnMv&#10;ZG93bnJldi54bWxQSwUGAAAAAAQABAD1AAAAigMAAAAA&#10;" fillcolor="#f8f8f8" stroked="f"/>
                <v:rect id="矩形 94" o:spid="_x0000_s1090" style="position:absolute;left:1065;top:298;width:406;height:14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Y4j8YA&#10;AADcAAAADwAAAGRycy9kb3ducmV2LnhtbESPQWvCQBCF7wX/wzJCL6VuTKFIdBWVpvQgBa3JecxO&#10;k9DsbNjdavz3rlDo8fHmfW/eYjWYTpzJ+daygukkAUFcWd1yreD4lT/PQPiArLGzTAqu5GG1HD0s&#10;MNP2wns6H0ItIoR9hgqaEPpMSl81ZNBPbE8cvW/rDIYoXS21w0uEm06mSfIqDbYcGxrsadtQ9XP4&#10;NfGNz/fNpsS3vDh2p53Gp7Rw+1Kpx/GwnoMINIT/47/0h1bwMpvCfUwk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Y4j8YAAADcAAAADwAAAAAAAAAAAAAAAACYAgAAZHJz&#10;L2Rvd25yZXYueG1sUEsFBgAAAAAEAAQA9QAAAIsDAAAAAA==&#10;" fillcolor="#f8f8f8" stroked="f"/>
                <v:line id="直线 95" o:spid="_x0000_s1091" style="position:absolute;visibility:visible;mso-wrap-style:square" from="1463,298" to="1463,1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IIosUAAADcAAAADwAAAGRycy9kb3ducmV2LnhtbESPT4vCMBTE74LfITzBm6ary1K7RvEP&#10;guCpVQ/eHs3btmzzUppY67ffCMIeh5n5DbNc96YWHbWusqzgYxqBIM6trrhQcDkfJjEI55E11pZJ&#10;wZMcrFfDwRITbR+cUpf5QgQIuwQVlN43iZQuL8mgm9qGOHg/tjXog2wLqVt8BLip5SyKvqTBisNC&#10;iQ3tSsp/s7tRsDHpaX/MXL1dfF671J4Oz8vtqtR41G++QXjq/X/43T5qBfN4Bq8z4QjI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KIIosUAAADcAAAADwAAAAAAAAAA&#10;AAAAAAChAgAAZHJzL2Rvd25yZXYueG1sUEsFBgAAAAAEAAQA+QAAAJMDAAAAAA==&#10;" strokecolor="#ddd" strokeweight=".26469mm"/>
                <v:shape id="文本框 96" o:spid="_x0000_s1092" type="#_x0000_t202" style="position:absolute;left:1076;top:184;width:9748;height:16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uiI8UA&#10;AADcAAAADwAAAGRycy9kb3ducmV2LnhtbESPQWvCQBSE74L/YXmF3nRTBbGpGxGpIBRKYzx4fM0+&#10;kyXZt2l21fTfdwWhx2FmvmFW68G24kq9N44VvEwTEMSl04YrBcdiN1mC8AFZY+uYFPySh3U2Hq0w&#10;1e7GOV0PoRIRwj5FBXUIXSqlL2uy6KeuI47e2fUWQ5R9JXWPtwi3rZwlyUJaNBwXauxoW1PZHC5W&#10;webE+bv5+fz+ys+5KYrXhD8WjVLPT8PmDUSgIfyHH+29VjBfzuF+Jh4B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G6Ij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tabs>
                            <w:tab w:val="left" w:pos="644"/>
                          </w:tabs>
                          <w:spacing w:before="144" w:line="259" w:lineRule="auto"/>
                          <w:ind w:left="114" w:right="396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sz w:val="17"/>
                          </w:rPr>
                          <w:t>**setrange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2"/>
                            <w:sz w:val="17"/>
                          </w:rPr>
                          <w:t>命令：</w:t>
                        </w:r>
                        <w:proofErr w:type="gramStart"/>
                        <w:r>
                          <w:rPr>
                            <w:rFonts w:ascii="微软雅黑" w:eastAsia="微软雅黑" w:hint="eastAsia"/>
                            <w:color w:val="333333"/>
                            <w:spacing w:val="2"/>
                            <w:sz w:val="17"/>
                          </w:rPr>
                          <w:t>替换子字符串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2"/>
                            <w:sz w:val="17"/>
                          </w:rPr>
                          <w:t xml:space="preserve">  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</w:rPr>
                          <w:t>替换长度由子子串长度决定</w:t>
                        </w:r>
                        <w:r>
                          <w:rPr>
                            <w:color w:val="333333"/>
                            <w:spacing w:val="-6"/>
                            <w:sz w:val="17"/>
                          </w:rPr>
                          <w:t>)**</w:t>
                        </w:r>
                        <w:r>
                          <w:rPr>
                            <w:color w:val="999999"/>
                            <w:spacing w:val="-6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</w:t>
                        </w:r>
                      </w:p>
                      <w:p w:rsidR="00C1351D" w:rsidRDefault="00346078">
                        <w:pPr>
                          <w:tabs>
                            <w:tab w:val="left" w:pos="644"/>
                          </w:tabs>
                          <w:spacing w:line="300" w:lineRule="exact"/>
                          <w:ind w:left="114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格式</w:t>
                        </w: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:setrange</w:t>
                        </w:r>
                        <w:proofErr w:type="gramEnd"/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10"/>
                            <w:w w:val="105"/>
                            <w:sz w:val="17"/>
                          </w:rPr>
                          <w:t>键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10"/>
                            <w:w w:val="105"/>
                            <w:sz w:val="17"/>
                          </w:rPr>
                          <w:t>位置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从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0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开始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7"/>
                          </w:rPr>
                          <w:t xml:space="preserve">)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子字串</w:t>
                        </w:r>
                      </w:p>
                      <w:p w:rsidR="00C1351D" w:rsidRDefault="00346078">
                        <w:pPr>
                          <w:spacing w:before="24"/>
                          <w:ind w:left="114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 w:rsidR="00C1351D" w:rsidRDefault="00346078">
                        <w:pPr>
                          <w:tabs>
                            <w:tab w:val="left" w:pos="644"/>
                            <w:tab w:val="left" w:pos="3215"/>
                          </w:tabs>
                          <w:spacing w:before="4"/>
                          <w:ind w:left="114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**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例如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setrange</w:t>
                        </w:r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4</w:t>
                        </w:r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aa</w:t>
                        </w:r>
                        <w:proofErr w:type="gramEnd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将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键对应值的第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4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个位置开始替换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**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pStyle w:val="a3"/>
        <w:spacing w:before="0"/>
        <w:rPr>
          <w:rFonts w:ascii="Calibri"/>
          <w:sz w:val="20"/>
          <w:lang w:eastAsia="zh-CN"/>
        </w:rPr>
      </w:pPr>
    </w:p>
    <w:p w:rsidR="00C1351D" w:rsidRDefault="00C1351D">
      <w:pPr>
        <w:pStyle w:val="a3"/>
        <w:spacing w:before="0"/>
        <w:rPr>
          <w:rFonts w:ascii="Calibri"/>
          <w:sz w:val="20"/>
          <w:lang w:eastAsia="zh-CN"/>
        </w:rPr>
      </w:pPr>
    </w:p>
    <w:p w:rsidR="00C1351D" w:rsidRDefault="00346078">
      <w:pPr>
        <w:pStyle w:val="a3"/>
        <w:spacing w:before="9"/>
        <w:rPr>
          <w:rFonts w:ascii="Calibri"/>
          <w:sz w:val="15"/>
          <w:lang w:eastAsia="zh-CN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68992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147320</wp:posOffset>
                </wp:positionV>
                <wp:extent cx="6223000" cy="743585"/>
                <wp:effectExtent l="635" t="635" r="5715" b="17780"/>
                <wp:wrapTopAndBottom/>
                <wp:docPr id="391" name="组合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743585"/>
                          <a:chOff x="1050" y="233"/>
                          <a:chExt cx="9800" cy="1171"/>
                        </a:xfrm>
                      </wpg:grpSpPr>
                      <wps:wsp>
                        <wps:cNvPr id="385" name="任意多边形 98"/>
                        <wps:cNvSpPr/>
                        <wps:spPr>
                          <a:xfrm>
                            <a:off x="1057" y="240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9747" y="1156"/>
                                </a:moveTo>
                                <a:lnTo>
                                  <a:pt x="37" y="1156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4"/>
                                </a:lnTo>
                                <a:lnTo>
                                  <a:pt x="0" y="1118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118"/>
                                </a:lnTo>
                                <a:lnTo>
                                  <a:pt x="9782" y="1134"/>
                                </a:lnTo>
                                <a:lnTo>
                                  <a:pt x="9775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7" y="1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86" name="任意多边形 99"/>
                        <wps:cNvSpPr/>
                        <wps:spPr>
                          <a:xfrm>
                            <a:off x="1057" y="240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0" y="11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118"/>
                                </a:lnTo>
                                <a:lnTo>
                                  <a:pt x="9782" y="1134"/>
                                </a:lnTo>
                                <a:lnTo>
                                  <a:pt x="9775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7" y="1156"/>
                                </a:lnTo>
                                <a:lnTo>
                                  <a:pt x="37" y="1156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4"/>
                                </a:lnTo>
                                <a:lnTo>
                                  <a:pt x="0" y="11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7" name="矩形 100"/>
                        <wps:cNvSpPr/>
                        <wps:spPr>
                          <a:xfrm>
                            <a:off x="1470" y="367"/>
                            <a:ext cx="9199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88" name="矩形 101"/>
                        <wps:cNvSpPr/>
                        <wps:spPr>
                          <a:xfrm>
                            <a:off x="1065" y="367"/>
                            <a:ext cx="406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89" name="直线 102"/>
                        <wps:cNvCnPr/>
                        <wps:spPr>
                          <a:xfrm>
                            <a:off x="1463" y="368"/>
                            <a:ext cx="0" cy="93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0" name="文本框 103"/>
                        <wps:cNvSpPr txBox="1"/>
                        <wps:spPr>
                          <a:xfrm>
                            <a:off x="1076" y="254"/>
                            <a:ext cx="9748" cy="1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before="144" w:line="259" w:lineRule="auto"/>
                                <w:ind w:left="114" w:right="5406"/>
                                <w:rPr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sz w:val="17"/>
                                  <w:lang w:eastAsia="zh-CN"/>
                                </w:rPr>
                                <w:t>**mset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  <w:lang w:eastAsia="zh-CN"/>
                                </w:rPr>
                                <w:t>命令：批量设置键和值</w:t>
                              </w:r>
                              <w:r>
                                <w:rPr>
                                  <w:color w:val="333333"/>
                                  <w:sz w:val="17"/>
                                  <w:lang w:eastAsia="zh-CN"/>
                                </w:rPr>
                                <w:t>,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  <w:lang w:eastAsia="zh-CN"/>
                                </w:rPr>
                                <w:t>成功则返回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7"/>
                                  <w:lang w:eastAsia="zh-CN"/>
                                </w:rPr>
                                <w:t>ok**</w:t>
                              </w:r>
                              <w:r>
                                <w:rPr>
                                  <w:color w:val="999999"/>
                                  <w:spacing w:val="-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644"/>
                                  <w:tab w:val="left" w:leader="dot" w:pos="4269"/>
                                </w:tabs>
                                <w:spacing w:line="300" w:lineRule="exact"/>
                                <w:ind w:left="114"/>
                                <w:rPr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**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例如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mset</w:t>
                              </w:r>
                              <w:r>
                                <w:rPr>
                                  <w:color w:val="333333"/>
                                  <w:spacing w:val="-8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键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值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键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pacing w:val="-8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值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键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3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值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3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  <w:t>**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97" o:spid="_x0000_s1093" style="position:absolute;margin-left:52.5pt;margin-top:11.6pt;width:490pt;height:58.55pt;z-index:-251647488;mso-wrap-distance-left:0;mso-wrap-distance-right:0;mso-position-horizontal-relative:page;mso-position-vertical-relative:text" coordorigin="1050,233" coordsize="9800,1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">
                <v:shape id="任意多边形 98" o:spid="_x0000_s1094" style="position:absolute;left:1057;top:240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LhkcQA&#10;AADcAAAADwAAAGRycy9kb3ducmV2LnhtbESPQWvCQBSE74L/YXmCN91YsUh0lSAUilRbEw8eH7vP&#10;JJh9G7JbTf+9Wyj0OMzMN8x629tG3KnztWMFs2kCglg7U3Op4Fy8TZYgfEA22DgmBT/kYbsZDtaY&#10;GvfgE93zUIoIYZ+igiqENpXS64os+qlriaN3dZ3FEGVXStPhI8JtI1+S5FVarDkuVNjSriJ9y7+t&#10;gi/SxedxnvvrrKAPnR+yZH/JlBqP+mwFIlAf/sN/7XejYL5cwO+ZeATk5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S4ZHEAAAA3AAAAA8AAAAAAAAAAAAAAAAAmAIAAGRycy9k&#10;b3ducmV2LnhtbFBLBQYAAAAABAAEAPUAAACJAwAAAAA=&#10;" path="m9747,1156r-9710,l21,1153,9,1146,2,1134,,1118,,38,2,21,9,9,21,2,37,,9747,r16,2l9775,9r7,12l9784,38r,1080l9782,1134r-7,12l9763,1153r-16,3xe" fillcolor="#f8f8f8" stroked="f">
                  <v:path arrowok="t" textboxrect="0,0,9785,1156"/>
                </v:shape>
                <v:shape id="任意多边形 99" o:spid="_x0000_s1095" style="position:absolute;left:1057;top:240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FcEsQA&#10;AADcAAAADwAAAGRycy9kb3ducmV2LnhtbESPwWrDMBBE74X8g9hAb42cFIxxooQQCOmhl7qlNLfF&#10;2lhOrJWRFNv9+6pQ6HGYmTfMZjfZTgzkQ+tYwXKRgSCunW65UfDxfnwqQISIrLFzTAq+KcBuO3vY&#10;YKndyG80VLERCcKhRAUmxr6UMtSGLIaF64mTd3HeYkzSN1J7HBPcdnKVZbm02HJaMNjTwVB9q+5W&#10;QXO62lYbV5376F5Xx+Xdf36RUo/zab8GEWmK/+G/9otW8Fzk8HsmHQG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hXBLEAAAA3AAAAA8AAAAAAAAAAAAAAAAAmAIAAGRycy9k&#10;b3ducmV2LnhtbFBLBQYAAAAABAAEAPUAAACJAwAAAAA=&#10;" path="m,1118l,38,2,21,9,9,21,2,37,,9747,r16,2l9775,9r7,12l9784,38r,1080l9782,1134r-7,12l9763,1153r-16,3l37,1156r-16,-3l9,1146,2,1134,,1118xe" filled="f" strokecolor="#dfe1e4" strokeweight=".26469mm">
                  <v:path arrowok="t" textboxrect="0,0,9785,1156"/>
                </v:shape>
                <v:rect id="矩形 100" o:spid="_x0000_s1096" style="position:absolute;left:1470;top:367;width:9199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MFYMYA&#10;AADcAAAADwAAAGRycy9kb3ducmV2LnhtbESPT2vCQBDF70K/wzKFXkQ3WqgSXaVKlR6K4J/kPGbH&#10;JDQ7G3ZXTb99t1Dw+Hjzfm/efNmZRtzI+dqygtEwAUFcWF1zqeB03AymIHxA1thYJgU/5GG5eOrN&#10;MdX2znu6HUIpIoR9igqqENpUSl9UZNAPbUscvYt1BkOUrpTa4T3CTSPHSfImDdYcGypsaV1R8X24&#10;mvjGbrta5fixyU7N+Utjf5y5fa7Uy3P3PgMRqAuP4//0p1bwOp3A35hIAL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3MFYMYAAADcAAAADwAAAAAAAAAAAAAAAACYAgAAZHJz&#10;L2Rvd25yZXYueG1sUEsFBgAAAAAEAAQA9QAAAIsDAAAAAA==&#10;" fillcolor="#f8f8f8" stroked="f"/>
                <v:rect id="矩形 101" o:spid="_x0000_s1097" style="position:absolute;left:1065;top:367;width:406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yREsUA&#10;AADcAAAADwAAAGRycy9kb3ducmV2LnhtbESPTWvCQBCG70L/wzKFXqRuVJCQukqVWjwUwc/zNDtN&#10;QrOzYXer6b/vHAoeh3feZ56ZL3vXqiuF2Hg2MB5loIhLbxuuDJyOm+ccVEzIFlvPZOCXIiwXD4M5&#10;FtbfeE/XQ6qUQDgWaKBOqSu0jmVNDuPId8SSffngMMkYKm0D3gTuWj3Jspl22LBcqLGjdU3l9+HH&#10;icbufbW64NvmfGo/PywOJ+ewvxjz9Ni/voBK1Kf78n97aw1Mc7GVZ4QAe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7JESxQAAANwAAAAPAAAAAAAAAAAAAAAAAJgCAABkcnMv&#10;ZG93bnJldi54bWxQSwUGAAAAAAQABAD1AAAAigMAAAAA&#10;" fillcolor="#f8f8f8" stroked="f"/>
                <v:line id="直线 102" o:spid="_x0000_s1098" style="position:absolute;visibility:visible;mso-wrap-style:square" from="1463,368" to="1463,1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aa08MAAADcAAAADwAAAGRycy9kb3ducmV2LnhtbESPQYvCMBSE7wv+h/AEb2vqKqLVKLoi&#10;CJ5a9eDt0TzbYvNSmljrvzcLCx6HmfmGWa47U4mWGldaVjAaRiCIM6tLzhWcT/vvGQjnkTVWlknB&#10;ixysV72vJcbaPjmhNvW5CBB2MSoovK9jKV1WkEE3tDVx8G62MeiDbHKpG3wGuKnkTxRNpcGSw0KB&#10;Nf0WlN3Th1GwMclxd0hdtZ1PLm1ij/vX+XpRatDvNgsQnjr/Cf+3D1rBeDaHvzPhCMjV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GmtPDAAAA3AAAAA8AAAAAAAAAAAAA&#10;AAAAoQIAAGRycy9kb3ducmV2LnhtbFBLBQYAAAAABAAEAPkAAACRAwAAAAA=&#10;" strokecolor="#ddd" strokeweight=".26469mm"/>
                <v:shape id="文本框 103" o:spid="_x0000_s1099" type="#_x0000_t202" style="position:absolute;left:1076;top:254;width:9748;height:1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CqicMA&#10;AADcAAAADwAAAGRycy9kb3ducmV2LnhtbERPz2vCMBS+C/sfwhN201QHop2xlDFBGIzV7rDjW/Ns&#10;Q5uXrom1+++Xw8Djx/d7n022EyMN3jhWsFomIIgrpw3XCj7L42ILwgdkjZ1jUvBLHrLDw2yPqXY3&#10;Lmg8h1rEEPYpKmhC6FMpfdWQRb90PXHkLm6wGCIcaqkHvMVw28l1kmykRcOxocGeXhqq2vPVKsi/&#10;uHg1P+/fH8WlMGW5S/ht0yr1OJ/yZxCBpnAX/7tPWsHTLs6PZ+IRkI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CqicMAAADcAAAADwAAAAAAAAAAAAAAAACYAgAAZHJzL2Rv&#10;d25yZXYueG1sUEsFBgAAAAAEAAQA9QAAAIgDAAAAAA==&#10;" filled="f" stroked="f">
                  <v:textbox inset="0,0,0,0">
                    <w:txbxContent>
                      <w:p w:rsidR="00C1351D" w:rsidRDefault="00346078">
                        <w:pPr>
                          <w:tabs>
                            <w:tab w:val="left" w:pos="644"/>
                          </w:tabs>
                          <w:spacing w:before="144" w:line="259" w:lineRule="auto"/>
                          <w:ind w:left="114" w:right="5406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color w:val="333333"/>
                            <w:sz w:val="17"/>
                            <w:lang w:eastAsia="zh-CN"/>
                          </w:rPr>
                          <w:t>**mset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  <w:lang w:eastAsia="zh-CN"/>
                          </w:rPr>
                          <w:t>命令：批量设置键和值</w:t>
                        </w:r>
                        <w:r>
                          <w:rPr>
                            <w:color w:val="333333"/>
                            <w:sz w:val="17"/>
                            <w:lang w:eastAsia="zh-CN"/>
                          </w:rPr>
                          <w:t>,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  <w:lang w:eastAsia="zh-CN"/>
                          </w:rPr>
                          <w:t>成功则返回</w:t>
                        </w:r>
                        <w:r>
                          <w:rPr>
                            <w:color w:val="333333"/>
                            <w:spacing w:val="-5"/>
                            <w:sz w:val="17"/>
                            <w:lang w:eastAsia="zh-CN"/>
                          </w:rPr>
                          <w:t>ok**</w:t>
                        </w:r>
                        <w:r>
                          <w:rPr>
                            <w:color w:val="999999"/>
                            <w:spacing w:val="-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2</w:t>
                        </w:r>
                      </w:p>
                      <w:p w:rsidR="00C1351D" w:rsidRDefault="00346078">
                        <w:pPr>
                          <w:tabs>
                            <w:tab w:val="left" w:pos="644"/>
                            <w:tab w:val="left" w:leader="dot" w:pos="4269"/>
                          </w:tabs>
                          <w:spacing w:line="300" w:lineRule="exact"/>
                          <w:ind w:left="114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3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**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例如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mset</w:t>
                        </w:r>
                        <w:r>
                          <w:rPr>
                            <w:color w:val="333333"/>
                            <w:spacing w:val="-8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键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1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值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1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键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2</w:t>
                        </w:r>
                        <w:r>
                          <w:rPr>
                            <w:color w:val="333333"/>
                            <w:spacing w:val="-8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值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2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键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3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值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3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ab/>
                          <w:t>**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pStyle w:val="a3"/>
        <w:spacing w:before="0"/>
        <w:rPr>
          <w:rFonts w:ascii="Calibri"/>
          <w:sz w:val="20"/>
          <w:lang w:eastAsia="zh-CN"/>
        </w:rPr>
      </w:pPr>
    </w:p>
    <w:p w:rsidR="00C1351D" w:rsidRDefault="00C1351D">
      <w:pPr>
        <w:pStyle w:val="a3"/>
        <w:spacing w:before="0"/>
        <w:rPr>
          <w:rFonts w:ascii="Calibri"/>
          <w:sz w:val="20"/>
          <w:lang w:eastAsia="zh-CN"/>
        </w:rPr>
      </w:pPr>
    </w:p>
    <w:p w:rsidR="00C1351D" w:rsidRDefault="00346078">
      <w:pPr>
        <w:pStyle w:val="a3"/>
        <w:spacing w:before="9"/>
        <w:rPr>
          <w:rFonts w:ascii="Calibri"/>
          <w:sz w:val="15"/>
          <w:lang w:eastAsia="zh-CN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70016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147320</wp:posOffset>
                </wp:positionV>
                <wp:extent cx="6223000" cy="743585"/>
                <wp:effectExtent l="635" t="635" r="5715" b="17780"/>
                <wp:wrapTopAndBottom/>
                <wp:docPr id="398" name="组合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743585"/>
                          <a:chOff x="1050" y="233"/>
                          <a:chExt cx="9800" cy="1171"/>
                        </a:xfrm>
                      </wpg:grpSpPr>
                      <wps:wsp>
                        <wps:cNvPr id="392" name="任意多边形 105"/>
                        <wps:cNvSpPr/>
                        <wps:spPr>
                          <a:xfrm>
                            <a:off x="1057" y="240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9747" y="1156"/>
                                </a:moveTo>
                                <a:lnTo>
                                  <a:pt x="37" y="1156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4"/>
                                </a:lnTo>
                                <a:lnTo>
                                  <a:pt x="0" y="1118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118"/>
                                </a:lnTo>
                                <a:lnTo>
                                  <a:pt x="9782" y="1134"/>
                                </a:lnTo>
                                <a:lnTo>
                                  <a:pt x="9775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7" y="1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93" name="任意多边形 106"/>
                        <wps:cNvSpPr/>
                        <wps:spPr>
                          <a:xfrm>
                            <a:off x="1057" y="240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0" y="11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118"/>
                                </a:lnTo>
                                <a:lnTo>
                                  <a:pt x="9782" y="1134"/>
                                </a:lnTo>
                                <a:lnTo>
                                  <a:pt x="9775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7" y="1156"/>
                                </a:lnTo>
                                <a:lnTo>
                                  <a:pt x="37" y="1156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4"/>
                                </a:lnTo>
                                <a:lnTo>
                                  <a:pt x="0" y="11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4" name="矩形 107"/>
                        <wps:cNvSpPr/>
                        <wps:spPr>
                          <a:xfrm>
                            <a:off x="1470" y="367"/>
                            <a:ext cx="9199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95" name="矩形 108"/>
                        <wps:cNvSpPr/>
                        <wps:spPr>
                          <a:xfrm>
                            <a:off x="1065" y="367"/>
                            <a:ext cx="406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96" name="直线 109"/>
                        <wps:cNvCnPr/>
                        <wps:spPr>
                          <a:xfrm>
                            <a:off x="1463" y="368"/>
                            <a:ext cx="0" cy="93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97" name="文本框 110"/>
                        <wps:cNvSpPr txBox="1"/>
                        <wps:spPr>
                          <a:xfrm>
                            <a:off x="1076" y="254"/>
                            <a:ext cx="9748" cy="1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before="144" w:line="259" w:lineRule="auto"/>
                                <w:ind w:left="114" w:right="4545"/>
                                <w:rPr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sz w:val="17"/>
                                  <w:lang w:eastAsia="zh-CN"/>
                                </w:rPr>
                                <w:t>**msetnx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  <w:lang w:eastAsia="zh-CN"/>
                                </w:rPr>
                                <w:t>命令：批量设置不存在的键和值</w:t>
                              </w:r>
                              <w:r>
                                <w:rPr>
                                  <w:color w:val="333333"/>
                                  <w:sz w:val="17"/>
                                  <w:lang w:eastAsia="zh-CN"/>
                                </w:rPr>
                                <w:t>,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  <w:lang w:eastAsia="zh-CN"/>
                                </w:rPr>
                                <w:t>成功则返回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17"/>
                                  <w:lang w:eastAsia="zh-CN"/>
                                </w:rPr>
                                <w:t>ok**</w:t>
                              </w:r>
                              <w:r>
                                <w:rPr>
                                  <w:color w:val="999999"/>
                                  <w:spacing w:val="-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644"/>
                                  <w:tab w:val="left" w:leader="dot" w:pos="4655"/>
                                </w:tabs>
                                <w:spacing w:line="300" w:lineRule="exact"/>
                                <w:ind w:left="114"/>
                                <w:rPr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**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例如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8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msetnx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键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值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键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值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pacing w:val="-8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键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3</w:t>
                              </w:r>
                              <w:r>
                                <w:rPr>
                                  <w:color w:val="333333"/>
                                  <w:spacing w:val="-7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值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3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  <w:t>**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04" o:spid="_x0000_s1100" style="position:absolute;margin-left:52.5pt;margin-top:11.6pt;width:490pt;height:58.55pt;z-index:-251646464;mso-wrap-distance-left:0;mso-wrap-distance-right:0;mso-position-horizontal-relative:page;mso-position-vertical-relative:text" coordorigin="1050,233" coordsize="9800,1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">
                <v:shape id="任意多边形 105" o:spid="_x0000_s1101" style="position:absolute;left:1057;top:240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LvOMUA&#10;AADcAAAADwAAAGRycy9kb3ducmV2LnhtbESPT2vCQBTE70K/w/KE3nSjQrHRjYRCoZS2atKDx8fu&#10;yx/Mvg3ZrabfvlsQPA4z8xtmuxttJy40+NaxgsU8AUGsnWm5VvBdvs7WIHxANtg5JgW/5GGXPUy2&#10;mBp35SNdilCLCGGfooImhD6V0uuGLPq564mjV7nBYohyqKUZ8BrhtpPLJHmSFluOCw329NKQPhc/&#10;VsGBdLn/WhW+WpT0oYvPPHk/5Uo9Tsd8AyLQGO7hW/vNKFg9L+H/TDwC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Iu84xQAAANwAAAAPAAAAAAAAAAAAAAAAAJgCAABkcnMv&#10;ZG93bnJldi54bWxQSwUGAAAAAAQABAD1AAAAigMAAAAA&#10;" path="m9747,1156r-9710,l21,1153,9,1146,2,1134,,1118,,38,2,21,9,9,21,2,37,,9747,r16,2l9775,9r7,12l9784,38r,1080l9782,1134r-7,12l9763,1153r-16,3xe" fillcolor="#f8f8f8" stroked="f">
                  <v:path arrowok="t" textboxrect="0,0,9785,1156"/>
                </v:shape>
                <v:shape id="任意多边形 106" o:spid="_x0000_s1102" style="position:absolute;left:1057;top:240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9pV8QA&#10;AADcAAAADwAAAGRycy9kb3ducmV2LnhtbESPQWsCMRSE70L/Q3gFb5pdhVJX41IE0UMvbkvR22Pz&#10;3KzdvCxJ1O2/N4VCj8PMfMOsysF24kY+tI4V5NMMBHHtdMuNgs+P7eQVRIjIGjvHpOCHApTrp9EK&#10;C+3ufKBbFRuRIBwKVGBi7AspQ23IYpi6njh5Z+ctxiR9I7XHe4LbTs6y7EVabDktGOxpY6j+rq5W&#10;QbO72FYbV5366N5n2/zqv46k1Ph5eFuCiDTE//Bfe68VzBdz+D2Tjo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PaVfEAAAA3AAAAA8AAAAAAAAAAAAAAAAAmAIAAGRycy9k&#10;b3ducmV2LnhtbFBLBQYAAAAABAAEAPUAAACJAwAAAAA=&#10;" path="m,1118l,38,2,21,9,9,21,2,37,,9747,r16,2l9775,9r7,12l9784,38r,1080l9782,1134r-7,12l9763,1153r-16,3l37,1156r-16,-3l9,1146,2,1134,,1118xe" filled="f" strokecolor="#dfe1e4" strokeweight=".26469mm">
                  <v:path arrowok="t" textboxrect="0,0,9785,1156"/>
                </v:shape>
                <v:rect id="矩形 107" o:spid="_x0000_s1103" style="position:absolute;left:1470;top:367;width:9199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gNysUA&#10;AADcAAAADwAAAGRycy9kb3ducmV2LnhtbESPQWsCMRCF7wX/Qxihl1KzVRHdGkVLFQ8iaNXzuJnu&#10;Lm4mSxJ1/fdGKPT4ePO+N288bUwlruR8aVnBRycBQZxZXXKuYP+zeB+C8AFZY2WZFNzJw3TSehlj&#10;qu2Nt3TdhVxECPsUFRQh1KmUPivIoO/Ymjh6v9YZDFG6XGqHtwg3lewmyUAaLDk2FFjTV0HZeXcx&#10;8Y3Ncj4/4vfisK9Oa41v3YPbHpV6bTezTxCBmvB//JdeaQW9UR+eYyIB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eA3KxQAAANwAAAAPAAAAAAAAAAAAAAAAAJgCAABkcnMv&#10;ZG93bnJldi54bWxQSwUGAAAAAAQABAD1AAAAigMAAAAA&#10;" fillcolor="#f8f8f8" stroked="f"/>
                <v:rect id="矩形 108" o:spid="_x0000_s1104" style="position:absolute;left:1065;top:367;width:406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SoUcUA&#10;AADcAAAADwAAAGRycy9kb3ducmV2LnhtbESPQWsCMRCF7wX/Qxihl1KzVRTdGkVLFQ8iaNXzuJnu&#10;Lm4mSxJ1/fdGKPT4ePO+N288bUwlruR8aVnBRycBQZxZXXKuYP+zeB+C8AFZY2WZFNzJw3TSehlj&#10;qu2Nt3TdhVxECPsUFRQh1KmUPivIoO/Ymjh6v9YZDFG6XGqHtwg3lewmyUAaLDk2FFjTV0HZeXcx&#10;8Y3Ncj4/4vfisK9Oa41v3YPbHpV6bTezTxCBmvB//JdeaQW9UR+eYyIB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NKhRxQAAANwAAAAPAAAAAAAAAAAAAAAAAJgCAABkcnMv&#10;ZG93bnJldi54bWxQSwUGAAAAAAQABAD1AAAAigMAAAAA&#10;" fillcolor="#f8f8f8" stroked="f"/>
                <v:line id="直线 109" o:spid="_x0000_s1105" style="position:absolute;visibility:visible;mso-wrap-style:square" from="1463,368" to="1463,1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CYfMUAAADcAAAADwAAAGRycy9kb3ducmV2LnhtbESPQWvCQBSE74X+h+UVeqsba5EaXcUq&#10;gUBOiXro7ZF9JsHs25BdY/Lvu4VCj8PMfMNsdqNpxUC9aywrmM8iEMSl1Q1XCs6n5O0ThPPIGlvL&#10;pGAiB7vt89MGY20fnNNQ+EoECLsYFdTed7GUrqzJoJvZjjh4V9sb9EH2ldQ9PgLctPI9ipbSYMNh&#10;ocaODjWVt+JuFOxNnh3TwrVfq4/LkNssmc7fF6VeX8b9GoSn0f+H/9qpVrBYLeH3TDgCcv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CYfMUAAADcAAAADwAAAAAAAAAA&#10;AAAAAAChAgAAZHJzL2Rvd25yZXYueG1sUEsFBgAAAAAEAAQA+QAAAJMDAAAAAA==&#10;" strokecolor="#ddd" strokeweight=".26469mm"/>
                <v:shape id="文本框 110" o:spid="_x0000_s1106" type="#_x0000_t202" style="position:absolute;left:1076;top:254;width:9748;height:1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ky/cUA&#10;AADcAAAADwAAAGRycy9kb3ducmV2LnhtbESPQWvCQBSE74L/YXlCb7qxBaupq4goFAQxpoceX7PP&#10;ZDH7Ns1uNf57Vyh4HGbmG2a+7GwtLtR641jBeJSAIC6cNlwq+Mq3wykIH5A11o5JwY08LBf93hxT&#10;7a6c0eUYShEh7FNUUIXQpFL6oiKLfuQa4uidXGsxRNmWUrd4jXBby9ckmUiLhuNChQ2tKyrOxz+r&#10;YPXN2cb87n8O2SkzeT5LeDc5K/Uy6FYfIAJ14Rn+b39qBW+zd3iciUdA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+TL9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tabs>
                            <w:tab w:val="left" w:pos="644"/>
                          </w:tabs>
                          <w:spacing w:before="144" w:line="259" w:lineRule="auto"/>
                          <w:ind w:left="114" w:right="4545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color w:val="333333"/>
                            <w:sz w:val="17"/>
                            <w:lang w:eastAsia="zh-CN"/>
                          </w:rPr>
                          <w:t>**msetnx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  <w:lang w:eastAsia="zh-CN"/>
                          </w:rPr>
                          <w:t>命令：批量设置不存在的键和值</w:t>
                        </w:r>
                        <w:r>
                          <w:rPr>
                            <w:color w:val="333333"/>
                            <w:sz w:val="17"/>
                            <w:lang w:eastAsia="zh-CN"/>
                          </w:rPr>
                          <w:t>,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  <w:lang w:eastAsia="zh-CN"/>
                          </w:rPr>
                          <w:t>成功则返回</w:t>
                        </w:r>
                        <w:r>
                          <w:rPr>
                            <w:color w:val="333333"/>
                            <w:spacing w:val="-5"/>
                            <w:sz w:val="17"/>
                            <w:lang w:eastAsia="zh-CN"/>
                          </w:rPr>
                          <w:t>ok**</w:t>
                        </w:r>
                        <w:r>
                          <w:rPr>
                            <w:color w:val="999999"/>
                            <w:spacing w:val="-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2</w:t>
                        </w:r>
                      </w:p>
                      <w:p w:rsidR="00C1351D" w:rsidRDefault="00346078">
                        <w:pPr>
                          <w:tabs>
                            <w:tab w:val="left" w:pos="644"/>
                            <w:tab w:val="left" w:leader="dot" w:pos="4655"/>
                          </w:tabs>
                          <w:spacing w:line="300" w:lineRule="exact"/>
                          <w:ind w:left="114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3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**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例如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:</w:t>
                        </w:r>
                        <w:r>
                          <w:rPr>
                            <w:color w:val="333333"/>
                            <w:spacing w:val="-8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msetnx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键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1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值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1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键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2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值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2</w:t>
                        </w:r>
                        <w:r>
                          <w:rPr>
                            <w:color w:val="333333"/>
                            <w:spacing w:val="-8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键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3</w:t>
                        </w:r>
                        <w:r>
                          <w:rPr>
                            <w:color w:val="333333"/>
                            <w:spacing w:val="-7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值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3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ab/>
                          <w:t>**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pStyle w:val="a3"/>
        <w:spacing w:before="0"/>
        <w:rPr>
          <w:rFonts w:ascii="Calibri"/>
          <w:sz w:val="20"/>
          <w:lang w:eastAsia="zh-CN"/>
        </w:rPr>
      </w:pPr>
    </w:p>
    <w:p w:rsidR="00C1351D" w:rsidRDefault="00C1351D">
      <w:pPr>
        <w:pStyle w:val="a3"/>
        <w:spacing w:before="0"/>
        <w:rPr>
          <w:rFonts w:ascii="Calibri"/>
          <w:sz w:val="20"/>
          <w:lang w:eastAsia="zh-CN"/>
        </w:rPr>
      </w:pPr>
    </w:p>
    <w:p w:rsidR="00C1351D" w:rsidRDefault="00346078">
      <w:pPr>
        <w:pStyle w:val="a3"/>
        <w:spacing w:before="9"/>
        <w:rPr>
          <w:rFonts w:ascii="Calibri"/>
          <w:sz w:val="15"/>
          <w:lang w:eastAsia="zh-CN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71040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147320</wp:posOffset>
                </wp:positionV>
                <wp:extent cx="6223000" cy="1429385"/>
                <wp:effectExtent l="635" t="635" r="5715" b="17780"/>
                <wp:wrapTopAndBottom/>
                <wp:docPr id="405" name="组合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429385"/>
                          <a:chOff x="1050" y="233"/>
                          <a:chExt cx="9800" cy="2251"/>
                        </a:xfrm>
                      </wpg:grpSpPr>
                      <wps:wsp>
                        <wps:cNvPr id="399" name="任意多边形 112"/>
                        <wps:cNvSpPr/>
                        <wps:spPr>
                          <a:xfrm>
                            <a:off x="1057" y="240"/>
                            <a:ext cx="9785" cy="2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2236">
                                <a:moveTo>
                                  <a:pt x="9747" y="2236"/>
                                </a:moveTo>
                                <a:lnTo>
                                  <a:pt x="37" y="2236"/>
                                </a:lnTo>
                                <a:lnTo>
                                  <a:pt x="21" y="2234"/>
                                </a:lnTo>
                                <a:lnTo>
                                  <a:pt x="9" y="2227"/>
                                </a:lnTo>
                                <a:lnTo>
                                  <a:pt x="2" y="2215"/>
                                </a:lnTo>
                                <a:lnTo>
                                  <a:pt x="0" y="2198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2198"/>
                                </a:lnTo>
                                <a:lnTo>
                                  <a:pt x="9782" y="2215"/>
                                </a:lnTo>
                                <a:lnTo>
                                  <a:pt x="9775" y="2227"/>
                                </a:lnTo>
                                <a:lnTo>
                                  <a:pt x="9763" y="2234"/>
                                </a:lnTo>
                                <a:lnTo>
                                  <a:pt x="9747" y="2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00" name="任意多边形 113"/>
                        <wps:cNvSpPr/>
                        <wps:spPr>
                          <a:xfrm>
                            <a:off x="1057" y="240"/>
                            <a:ext cx="9785" cy="2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2236">
                                <a:moveTo>
                                  <a:pt x="0" y="219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2198"/>
                                </a:lnTo>
                                <a:lnTo>
                                  <a:pt x="9782" y="2215"/>
                                </a:lnTo>
                                <a:lnTo>
                                  <a:pt x="9775" y="2227"/>
                                </a:lnTo>
                                <a:lnTo>
                                  <a:pt x="9763" y="2234"/>
                                </a:lnTo>
                                <a:lnTo>
                                  <a:pt x="9747" y="2236"/>
                                </a:lnTo>
                                <a:lnTo>
                                  <a:pt x="37" y="2236"/>
                                </a:lnTo>
                                <a:lnTo>
                                  <a:pt x="21" y="2234"/>
                                </a:lnTo>
                                <a:lnTo>
                                  <a:pt x="9" y="2227"/>
                                </a:lnTo>
                                <a:lnTo>
                                  <a:pt x="2" y="2215"/>
                                </a:lnTo>
                                <a:lnTo>
                                  <a:pt x="0" y="219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01" name="矩形 114"/>
                        <wps:cNvSpPr/>
                        <wps:spPr>
                          <a:xfrm>
                            <a:off x="1470" y="367"/>
                            <a:ext cx="9199" cy="201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02" name="矩形 115"/>
                        <wps:cNvSpPr/>
                        <wps:spPr>
                          <a:xfrm>
                            <a:off x="1065" y="367"/>
                            <a:ext cx="406" cy="201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03" name="直线 116"/>
                        <wps:cNvCnPr/>
                        <wps:spPr>
                          <a:xfrm>
                            <a:off x="1463" y="368"/>
                            <a:ext cx="0" cy="201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04" name="文本框 117"/>
                        <wps:cNvSpPr txBox="1"/>
                        <wps:spPr>
                          <a:xfrm>
                            <a:off x="1076" y="254"/>
                            <a:ext cx="9748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before="144" w:line="259" w:lineRule="auto"/>
                                <w:ind w:left="114" w:right="5853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**getset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</w:rPr>
                                <w:t>命令：获取原值，并设置新值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7"/>
                                </w:rPr>
                                <w:t>**</w:t>
                              </w:r>
                              <w:r>
                                <w:rPr>
                                  <w:color w:val="999999"/>
                                  <w:spacing w:val="-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line="300" w:lineRule="exact"/>
                                <w:ind w:left="11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**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例如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:getset</w:t>
                              </w:r>
                              <w:proofErr w:type="gramEnd"/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6"/>
                                  <w:w w:val="105"/>
                                  <w:sz w:val="17"/>
                                </w:rPr>
                                <w:t>键名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6"/>
                                  <w:w w:val="105"/>
                                  <w:sz w:val="17"/>
                                </w:rPr>
                                <w:t>新的值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**</w:t>
                              </w:r>
                            </w:p>
                            <w:p w:rsidR="00C1351D" w:rsidRDefault="00346078">
                              <w:pPr>
                                <w:spacing w:before="24"/>
                                <w:ind w:left="11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before="4" w:line="259" w:lineRule="auto"/>
                                <w:ind w:left="114" w:right="601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5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**getrange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</w:rPr>
                                <w:t>命令：获取指定范围的值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7"/>
                                </w:rPr>
                                <w:t>**</w:t>
                              </w:r>
                              <w:r>
                                <w:rPr>
                                  <w:color w:val="999999"/>
                                  <w:spacing w:val="-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644"/>
                                  <w:tab w:val="left" w:pos="3198"/>
                                </w:tabs>
                                <w:spacing w:line="300" w:lineRule="exact"/>
                                <w:ind w:left="11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**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例如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:getrange</w:t>
                              </w:r>
                              <w:proofErr w:type="gramEnd"/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键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3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获取指定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0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到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4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位置上的值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**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1" o:spid="_x0000_s1107" style="position:absolute;margin-left:52.5pt;margin-top:11.6pt;width:490pt;height:112.55pt;z-index:-251645440;mso-wrap-distance-left:0;mso-wrap-distance-right:0;mso-position-horizontal-relative:page;mso-position-vertical-relative:text" coordorigin="1050,233" coordsize="9800,2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">
                <v:shape id="任意多边形 112" o:spid="_x0000_s1108" style="position:absolute;left:1057;top:240;width:9785;height:2236;visibility:visible;mso-wrap-style:square;v-text-anchor:top" coordsize="9785,2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4KucQA&#10;AADcAAAADwAAAGRycy9kb3ducmV2LnhtbESPwWrDMBBE74X8g9hAb42ctiSOGzkEQ6Gkl8TJByzW&#10;1jK2VsZSbffvq0Ihx2Fm3jD7w2w7MdLgG8cK1qsEBHHldMO1gtv1/SkF4QOyxs4xKfghD4d88bDH&#10;TLuJLzSWoRYRwj5DBSaEPpPSV4Ys+pXriaP35QaLIcqhlnrAKcJtJ5+TZCMtNhwXDPZUGKra8tsq&#10;mD5PhR2n00a3ZI7b6zo9F6+pUo/L+fgGItAc7uH/9odW8LLbwd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OCrnEAAAA3AAAAA8AAAAAAAAAAAAAAAAAmAIAAGRycy9k&#10;b3ducmV2LnhtbFBLBQYAAAAABAAEAPUAAACJAwAAAAA=&#10;" path="m9747,2236r-9710,l21,2234,9,2227,2,2215,,2198,,38,2,21,9,9,21,2,37,,9747,r16,2l9775,9r7,12l9784,38r,2160l9782,2215r-7,12l9763,2234r-16,2xe" fillcolor="#f8f8f8" stroked="f">
                  <v:path arrowok="t" textboxrect="0,0,9785,2236"/>
                </v:shape>
                <v:shape id="任意多边形 113" o:spid="_x0000_s1109" style="position:absolute;left:1057;top:240;width:9785;height:2236;visibility:visible;mso-wrap-style:square;v-text-anchor:top" coordsize="9785,2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VlJcUA&#10;AADcAAAADwAAAGRycy9kb3ducmV2LnhtbESPy07DQAxF90j9h5ErsaOT8qiq0GlVIYGo2NCUD7Ay&#10;JgnNeKKMSVK+Hi+QWFrX99hns5tCawbqUxPZwXKRgSEuo2+4cvBxer5Zg0mC7LGNTA4ulGC3nV1t&#10;MPdx5CMNhVRGIZxydFCLdLm1qawpYFrEjlizz9gHFB37yvoeR4WH1t5m2coGbFgv1NjRU03lufgO&#10;Slnb8/6rWY7vhQw/D2+Xw528HJy7nk/7RzBCk/wv/7VfvYP7TN9XGRUBu/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xWUlxQAAANwAAAAPAAAAAAAAAAAAAAAAAJgCAABkcnMv&#10;ZG93bnJldi54bWxQSwUGAAAAAAQABAD1AAAAigMAAAAA&#10;" path="m,2198l,38,2,21,9,9,21,2,37,,9747,r16,2l9775,9r7,12l9784,38r,2160l9782,2215r-7,12l9763,2234r-16,2l37,2236r-16,-2l9,2227,2,2215,,2198xe" filled="f" strokecolor="#dfe1e4" strokeweight=".26469mm">
                  <v:path arrowok="t" textboxrect="0,0,9785,2236"/>
                </v:shape>
                <v:rect id="矩形 114" o:spid="_x0000_s1110" style="position:absolute;left:1470;top:367;width:9199;height:2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/2sMYA&#10;AADcAAAADwAAAGRycy9kb3ducmV2LnhtbESPQWvCQBCF74X+h2UKvZS6iRQpqas0pYoHEbQm5zE7&#10;JqHZ2bC71fTfu4Lg8fHmfW/edD6YTpzI+daygnSUgCCurG65VrD/Wby+g/ABWWNnmRT8k4f57PFh&#10;ipm2Z97SaRdqESHsM1TQhNBnUvqqIYN+ZHvi6B2tMxiidLXUDs8Rbjo5TpKJNNhybGiwp6+Gqt/d&#10;n4lvbJZ5XuL3oth3h7XGl3HhtqVSz0/D5weIQEO4H9/SK63gLUnhOiYSQM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q/2sMYAAADcAAAADwAAAAAAAAAAAAAAAACYAgAAZHJz&#10;L2Rvd25yZXYueG1sUEsFBgAAAAAEAAQA9QAAAIsDAAAAAA==&#10;" fillcolor="#f8f8f8" stroked="f"/>
                <v:rect id="矩形 115" o:spid="_x0000_s1111" style="position:absolute;left:1065;top:367;width:406;height:20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1ox8YA&#10;AADcAAAADwAAAGRycy9kb3ducmV2LnhtbESPQWvCQBCF70L/wzKFXqRuGkQkZpVaaumhCKaa85id&#10;JqHZ2bC71fjvu4Lg8fHmfW9evhpMJ07kfGtZwcskAUFcWd1yrWD/vXmeg/ABWWNnmRRcyMNq+TDK&#10;MdP2zDs6FaEWEcI+QwVNCH0mpa8aMugntieO3o91BkOUrpba4TnCTSfTJJlJgy3HhgZ7emuo+i3+&#10;THxj+7Fel/i+Oey745fGcXpwu1Kpp8fhdQEi0BDux7f0p1YwTVK4jokE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1ox8YAAADcAAAADwAAAAAAAAAAAAAAAACYAgAAZHJz&#10;L2Rvd25yZXYueG1sUEsFBgAAAAAEAAQA9QAAAIsDAAAAAA==&#10;" fillcolor="#f8f8f8" stroked="f"/>
                <v:line id="直线 116" o:spid="_x0000_s1112" style="position:absolute;visibility:visible;mso-wrap-style:square" from="1463,368" to="1463,23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djBsQAAADcAAAADwAAAGRycy9kb3ducmV2LnhtbESPQYvCMBSE78L+h/AWvGnqrohWo7i7&#10;CIKn1nrw9miebbF5KU221n9vBMHjMDPfMKtNb2rRUesqywom4wgEcW51xYWC7LgbzUE4j6yxtkwK&#10;7uRgs/4YrDDW9sYJdakvRICwi1FB6X0TS+nykgy6sW2Ig3exrUEfZFtI3eItwE0tv6JoJg1WHBZK&#10;bOi3pPya/hsFW5Mc/vapq38W01OX2MPunp1PSg0/++0ShKfev8Ov9l4rmEbf8DwTjoB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l2MGxAAAANwAAAAPAAAAAAAAAAAA&#10;AAAAAKECAABkcnMvZG93bnJldi54bWxQSwUGAAAAAAQABAD5AAAAkgMAAAAA&#10;" strokecolor="#ddd" strokeweight=".26469mm"/>
                <v:shape id="文本框 117" o:spid="_x0000_s1113" type="#_x0000_t202" style="position:absolute;left:1076;top:254;width:9748;height:22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v0aMUA&#10;AADcAAAADwAAAGRycy9kb3ducmV2LnhtbESPQWsCMRSE70L/Q3iF3jSpiNitUUQUCkLpuj30+Lp5&#10;7gY3L+sm6vrvm4LgcZiZb5j5sneNuFAXrGcNryMFgrj0xnKl4bvYDmcgQkQ22HgmDTcKsFw8DeaY&#10;GX/lnC77WIkE4ZChhjrGNpMylDU5DCPfEifv4DuHMcmukqbDa4K7Ro6VmkqHltNCjS2tayqP+7PT&#10;sPrhfGNPn79f+SG3RfGmeDc9av3y3K/eQUTq4yN8b38YDRM1gf8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i/Ro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tabs>
                            <w:tab w:val="left" w:pos="644"/>
                          </w:tabs>
                          <w:spacing w:before="144" w:line="259" w:lineRule="auto"/>
                          <w:ind w:left="114" w:right="5853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sz w:val="17"/>
                          </w:rPr>
                          <w:t>**getset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</w:rPr>
                          <w:t>命令：获取原值，并设置新值</w:t>
                        </w:r>
                        <w:r>
                          <w:rPr>
                            <w:color w:val="333333"/>
                            <w:spacing w:val="-9"/>
                            <w:sz w:val="17"/>
                          </w:rPr>
                          <w:t>**</w:t>
                        </w:r>
                        <w:r>
                          <w:rPr>
                            <w:color w:val="999999"/>
                            <w:spacing w:val="-9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</w:t>
                        </w:r>
                      </w:p>
                      <w:p w:rsidR="00C1351D" w:rsidRDefault="00346078">
                        <w:pPr>
                          <w:tabs>
                            <w:tab w:val="left" w:pos="644"/>
                          </w:tabs>
                          <w:spacing w:line="300" w:lineRule="exact"/>
                          <w:ind w:left="114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**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例如</w:t>
                        </w: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:getset</w:t>
                        </w:r>
                        <w:proofErr w:type="gramEnd"/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6"/>
                            <w:w w:val="105"/>
                            <w:sz w:val="17"/>
                          </w:rPr>
                          <w:t>键名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6"/>
                            <w:w w:val="105"/>
                            <w:sz w:val="17"/>
                          </w:rPr>
                          <w:t>新的值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**</w:t>
                        </w:r>
                      </w:p>
                      <w:p w:rsidR="00C1351D" w:rsidRDefault="00346078">
                        <w:pPr>
                          <w:spacing w:before="24"/>
                          <w:ind w:left="114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 w:rsidR="00C1351D" w:rsidRDefault="00346078">
                        <w:pPr>
                          <w:tabs>
                            <w:tab w:val="left" w:pos="644"/>
                          </w:tabs>
                          <w:spacing w:before="4" w:line="259" w:lineRule="auto"/>
                          <w:ind w:left="114" w:right="601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5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sz w:val="17"/>
                          </w:rPr>
                          <w:t>**getrange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</w:rPr>
                          <w:t>命令：获取指定范围的值</w:t>
                        </w:r>
                        <w:r>
                          <w:rPr>
                            <w:color w:val="333333"/>
                            <w:spacing w:val="-9"/>
                            <w:sz w:val="17"/>
                          </w:rPr>
                          <w:t>**</w:t>
                        </w:r>
                        <w:r>
                          <w:rPr>
                            <w:color w:val="999999"/>
                            <w:spacing w:val="-9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</w:t>
                        </w:r>
                      </w:p>
                      <w:p w:rsidR="00C1351D" w:rsidRDefault="00346078">
                        <w:pPr>
                          <w:tabs>
                            <w:tab w:val="left" w:pos="644"/>
                            <w:tab w:val="left" w:pos="3198"/>
                          </w:tabs>
                          <w:spacing w:line="300" w:lineRule="exact"/>
                          <w:ind w:left="114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**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例如</w:t>
                        </w: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:getrange</w:t>
                        </w:r>
                        <w:proofErr w:type="gramEnd"/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键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3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0</w:t>
                        </w:r>
                        <w:r>
                          <w:rPr>
                            <w:color w:val="333333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4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获取指定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0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到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4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位置上的值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**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pStyle w:val="a3"/>
        <w:spacing w:before="0"/>
        <w:rPr>
          <w:rFonts w:ascii="Calibri"/>
          <w:sz w:val="20"/>
          <w:lang w:eastAsia="zh-CN"/>
        </w:rPr>
      </w:pPr>
    </w:p>
    <w:p w:rsidR="00C1351D" w:rsidRDefault="00C1351D">
      <w:pPr>
        <w:pStyle w:val="a3"/>
        <w:spacing w:before="0"/>
        <w:rPr>
          <w:rFonts w:ascii="Calibri"/>
          <w:sz w:val="20"/>
          <w:lang w:eastAsia="zh-CN"/>
        </w:rPr>
      </w:pPr>
    </w:p>
    <w:p w:rsidR="00C1351D" w:rsidRDefault="00346078">
      <w:pPr>
        <w:pStyle w:val="a3"/>
        <w:spacing w:before="9"/>
        <w:rPr>
          <w:rFonts w:ascii="Calibri"/>
          <w:sz w:val="15"/>
          <w:lang w:eastAsia="zh-CN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72064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147320</wp:posOffset>
                </wp:positionV>
                <wp:extent cx="6223000" cy="743585"/>
                <wp:effectExtent l="635" t="635" r="5715" b="17780"/>
                <wp:wrapTopAndBottom/>
                <wp:docPr id="412" name="组合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743585"/>
                          <a:chOff x="1050" y="233"/>
                          <a:chExt cx="9800" cy="1171"/>
                        </a:xfrm>
                      </wpg:grpSpPr>
                      <wps:wsp>
                        <wps:cNvPr id="406" name="任意多边形 119"/>
                        <wps:cNvSpPr/>
                        <wps:spPr>
                          <a:xfrm>
                            <a:off x="1057" y="240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9747" y="1156"/>
                                </a:moveTo>
                                <a:lnTo>
                                  <a:pt x="37" y="1156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4"/>
                                </a:lnTo>
                                <a:lnTo>
                                  <a:pt x="0" y="1118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118"/>
                                </a:lnTo>
                                <a:lnTo>
                                  <a:pt x="9782" y="1134"/>
                                </a:lnTo>
                                <a:lnTo>
                                  <a:pt x="9775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7" y="1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07" name="任意多边形 120"/>
                        <wps:cNvSpPr/>
                        <wps:spPr>
                          <a:xfrm>
                            <a:off x="1057" y="240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0" y="11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118"/>
                                </a:lnTo>
                                <a:lnTo>
                                  <a:pt x="9782" y="1134"/>
                                </a:lnTo>
                                <a:lnTo>
                                  <a:pt x="9775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7" y="1156"/>
                                </a:lnTo>
                                <a:lnTo>
                                  <a:pt x="37" y="1156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4"/>
                                </a:lnTo>
                                <a:lnTo>
                                  <a:pt x="0" y="11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08" name="矩形 121"/>
                        <wps:cNvSpPr/>
                        <wps:spPr>
                          <a:xfrm>
                            <a:off x="1470" y="367"/>
                            <a:ext cx="9199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09" name="矩形 122"/>
                        <wps:cNvSpPr/>
                        <wps:spPr>
                          <a:xfrm>
                            <a:off x="1065" y="367"/>
                            <a:ext cx="406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10" name="直线 123"/>
                        <wps:cNvCnPr/>
                        <wps:spPr>
                          <a:xfrm>
                            <a:off x="1463" y="368"/>
                            <a:ext cx="0" cy="93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11" name="文本框 124"/>
                        <wps:cNvSpPr txBox="1"/>
                        <wps:spPr>
                          <a:xfrm>
                            <a:off x="1076" y="254"/>
                            <a:ext cx="9748" cy="1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before="144" w:line="259" w:lineRule="auto"/>
                                <w:ind w:left="114" w:right="6828"/>
                                <w:rPr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**mget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命令：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批量</w:t>
                              </w:r>
                              <w:proofErr w:type="gramStart"/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获取值</w:t>
                              </w:r>
                              <w:proofErr w:type="gramEnd"/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  <w:lang w:eastAsia="zh-CN"/>
                                </w:rPr>
                                <w:t>**</w:t>
                              </w:r>
                              <w:r>
                                <w:rPr>
                                  <w:color w:val="999999"/>
                                  <w:spacing w:val="-9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644"/>
                                  <w:tab w:val="left" w:leader="dot" w:pos="3163"/>
                                </w:tabs>
                                <w:spacing w:line="300" w:lineRule="exact"/>
                                <w:ind w:left="11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**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例如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:mget</w:t>
                              </w:r>
                              <w:proofErr w:type="gramEnd"/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键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键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键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ab/>
                                <w:t>**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8" o:spid="_x0000_s1114" style="position:absolute;margin-left:52.5pt;margin-top:11.6pt;width:490pt;height:58.55pt;z-index:-251644416;mso-wrap-distance-left:0;mso-wrap-distance-right:0;mso-position-horizontal-relative:page;mso-position-vertical-relative:text" coordorigin="1050,233" coordsize="9800,1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">
                <v:shape id="任意多边形 119" o:spid="_x0000_s1115" style="position:absolute;left:1057;top:240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mx2cUA&#10;AADcAAAADwAAAGRycy9kb3ducmV2LnhtbESPQWsCMRSE74X+h/AK3jSxisjWKEuhUESr7vbQ4yN5&#10;7i7dvCybqOu/bwqFHoeZ+YZZbQbXiiv1ofGsYTpRIIiNtw1XGj7Lt/ESRIjIFlvPpOFOATbrx4cV&#10;Ztbf+ETXIlYiQThkqKGOscukDKYmh2HiO+LknX3vMCbZV9L2eEtw18pnpRbSYcNpocaOXmsy38XF&#10;aTiSKQ8fsyKcpyXtTLHP1fYr13r0NOQvICIN8T/81363GuZqAb9n0hG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ubHZxQAAANwAAAAPAAAAAAAAAAAAAAAAAJgCAABkcnMv&#10;ZG93bnJldi54bWxQSwUGAAAAAAQABAD1AAAAigMAAAAA&#10;" path="m9747,1156r-9710,l21,1153,9,1146,2,1134,,1118,,38,2,21,9,9,21,2,37,,9747,r16,2l9775,9r7,12l9784,38r,1080l9782,1134r-7,12l9763,1153r-16,3xe" fillcolor="#f8f8f8" stroked="f">
                  <v:path arrowok="t" textboxrect="0,0,9785,1156"/>
                </v:shape>
                <v:shape id="任意多边形 120" o:spid="_x0000_s1116" style="position:absolute;left:1057;top:240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Q3tsQA&#10;AADcAAAADwAAAGRycy9kb3ducmV2LnhtbESPQWsCMRSE7wX/Q3hCbzW7UmxZjYsI0h68dCtFb4/N&#10;c7O6eVmSqOu/b4RCj8PMfMMsysF24ko+tI4V5JMMBHHtdMuNgt335uUdRIjIGjvHpOBOAcrl6GmB&#10;hXY3/qJrFRuRIBwKVGBi7AspQ23IYpi4njh5R+ctxiR9I7XHW4LbTk6zbCYttpwWDPa0NlSfq4tV&#10;0HycbKuNqw59dNvpJr/4nz0p9TweVnMQkYb4H/5rf2oFr9kbPM6k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UN7bEAAAA3AAAAA8AAAAAAAAAAAAAAAAAmAIAAGRycy9k&#10;b3ducmV2LnhtbFBLBQYAAAAABAAEAPUAAACJAwAAAAA=&#10;" path="m,1118l,38,2,21,9,9,21,2,37,,9747,r16,2l9775,9r7,12l9784,38r,1080l9782,1134r-7,12l9763,1153r-16,3l37,1156r-16,-3l9,1146,2,1134,,1118xe" filled="f" strokecolor="#dfe1e4" strokeweight=".26469mm">
                  <v:path arrowok="t" textboxrect="0,0,9785,1156"/>
                </v:shape>
                <v:rect id="矩形 121" o:spid="_x0000_s1117" style="position:absolute;left:1470;top:367;width:9199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VfLcUA&#10;AADcAAAADwAAAGRycy9kb3ducmV2LnhtbESPTWsCQQyG70L/w5CCF6mzlSKydZRatPQggp/ndCfd&#10;XbqTWWamuv57cxA8hjfvkyfTeecadaYQa88GXocZKOLC25pLA4f96mUCKiZki41nMnClCPPZU2+K&#10;ufUX3tJ5l0olEI45GqhSanOtY1GRwzj0LbFkvz44TDKGUtuAF4G7Ro+ybKwd1iwXKmzps6Lib/fv&#10;RGPztViccLk6HpqftcXB6Bi2J2P6z93HO6hEXXos39vf1sBbJrbyjBBAz2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lV8txQAAANwAAAAPAAAAAAAAAAAAAAAAAJgCAABkcnMv&#10;ZG93bnJldi54bWxQSwUGAAAAAAQABAD1AAAAigMAAAAA&#10;" fillcolor="#f8f8f8" stroked="f"/>
                <v:rect id="矩形 122" o:spid="_x0000_s1118" style="position:absolute;left:1065;top:367;width:406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n6tsUA&#10;AADcAAAADwAAAGRycy9kb3ducmV2LnhtbESPQWsCMRCF7wX/Qxihl6JZpYhdjaJSxYMIWvU83Ux3&#10;FzeTJYm6/fdGEDw+3rzvzRtPG1OJKzlfWlbQ6yYgiDOrS84VHH6WnSEIH5A1VpZJwT95mE5ab2NM&#10;tb3xjq77kIsIYZ+igiKEOpXSZwUZ9F1bE0fvzzqDIUqXS+3wFuGmkv0kGUiDJceGAmtaFJSd9xcT&#10;39iu5vMTfi+Ph+p3o/Gjf3S7k1Lv7WY2AhGoCa/jZ3qtFXwmX/AYEwkgJ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2fq2xQAAANwAAAAPAAAAAAAAAAAAAAAAAJgCAABkcnMv&#10;ZG93bnJldi54bWxQSwUGAAAAAAQABAD1AAAAigMAAAAA&#10;" fillcolor="#f8f8f8" stroked="f"/>
                <v:line id="直线 123" o:spid="_x0000_s1119" style="position:absolute;visibility:visible;mso-wrap-style:square" from="1463,368" to="1463,1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xrrL8AAADcAAAADwAAAGRycy9kb3ducmV2LnhtbERPy6rCMBDdX/AfwgjurqkiotUoPhAE&#10;V626cDc0Y1tsJqWJtf69WQguD+e9XHemEi01rrSsYDSMQBBnVpecK7icD/8zEM4ja6wsk4I3OViv&#10;en9LjLV9cUJt6nMRQtjFqKDwvo6ldFlBBt3Q1sSBu9vGoA+wyaVu8BXCTSXHUTSVBksODQXWtCso&#10;e6RPo2BjktP+mLpqO59c28SeDu/L7arUoN9tFiA8df4n/rqPWsFkFOaH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5xrrL8AAADcAAAADwAAAAAAAAAAAAAAAACh&#10;AgAAZHJzL2Rvd25yZXYueG1sUEsFBgAAAAAEAAQA+QAAAI0DAAAAAA==&#10;" strokecolor="#ddd" strokeweight=".26469mm"/>
                <v:shape id="文本框 124" o:spid="_x0000_s1120" type="#_x0000_t202" style="position:absolute;left:1076;top:254;width:9748;height:1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XBLcUA&#10;AADcAAAADwAAAGRycy9kb3ducmV2LnhtbESPQWvCQBSE74X+h+UJvdVNpEiNbkRKBaFQjPHQ42v2&#10;JVnMvk2zq6b/visUPA4z8w2zWo+2ExcavHGsIJ0mIIgrpw03Co7l9vkVhA/IGjvHpOCXPKzzx4cV&#10;ZtpduaDLITQiQthnqKANoc+k9FVLFv3U9cTRq91gMUQ5NFIPeI1w28lZksylRcNxocWe3lqqToez&#10;VbD54uLd/Hx+74u6MGW5SPhjflLqaTJuliACjeEe/m/vtIKXNIXbmXg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JcEt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tabs>
                            <w:tab w:val="left" w:pos="644"/>
                          </w:tabs>
                          <w:spacing w:before="144" w:line="259" w:lineRule="auto"/>
                          <w:ind w:left="114" w:right="6828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**mget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命令：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批量</w:t>
                        </w:r>
                        <w:proofErr w:type="gramStart"/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获取值</w:t>
                        </w:r>
                        <w:proofErr w:type="gramEnd"/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  <w:lang w:eastAsia="zh-CN"/>
                          </w:rPr>
                          <w:t>**</w:t>
                        </w:r>
                        <w:r>
                          <w:rPr>
                            <w:color w:val="999999"/>
                            <w:spacing w:val="-9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2</w:t>
                        </w:r>
                      </w:p>
                      <w:p w:rsidR="00C1351D" w:rsidRDefault="00346078">
                        <w:pPr>
                          <w:tabs>
                            <w:tab w:val="left" w:pos="644"/>
                            <w:tab w:val="left" w:leader="dot" w:pos="3163"/>
                          </w:tabs>
                          <w:spacing w:line="300" w:lineRule="exact"/>
                          <w:ind w:left="114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**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例如</w:t>
                        </w: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:mget</w:t>
                        </w:r>
                        <w:proofErr w:type="gramEnd"/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键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333333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键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color w:val="333333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键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3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ab/>
                          <w:t>**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rPr>
          <w:rFonts w:ascii="Calibri"/>
          <w:sz w:val="15"/>
          <w:lang w:eastAsia="zh-CN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109"/>
        <w:rPr>
          <w:rFonts w:ascii="Calibri"/>
          <w:sz w:val="20"/>
        </w:rPr>
      </w:pPr>
      <w:r>
        <w:rPr>
          <w:rFonts w:ascii="Calibri"/>
          <w:noProof/>
          <w:sz w:val="20"/>
          <w:lang w:eastAsia="zh-CN" w:bidi="ar-SA"/>
        </w:rPr>
        <w:lastRenderedPageBreak/>
        <mc:AlternateContent>
          <mc:Choice Requires="wpg">
            <w:drawing>
              <wp:inline distT="0" distB="0" distL="114300" distR="114300">
                <wp:extent cx="6223000" cy="743585"/>
                <wp:effectExtent l="635" t="635" r="5715" b="0"/>
                <wp:docPr id="279" name="组合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743585"/>
                          <a:chOff x="0" y="0"/>
                          <a:chExt cx="9800" cy="1171"/>
                        </a:xfrm>
                      </wpg:grpSpPr>
                      <wps:wsp>
                        <wps:cNvPr id="273" name="任意多边形 126"/>
                        <wps:cNvSpPr/>
                        <wps:spPr>
                          <a:xfrm>
                            <a:off x="7" y="7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9746" y="1156"/>
                                </a:moveTo>
                                <a:lnTo>
                                  <a:pt x="37" y="1156"/>
                                </a:lnTo>
                                <a:lnTo>
                                  <a:pt x="21" y="1154"/>
                                </a:lnTo>
                                <a:lnTo>
                                  <a:pt x="9" y="1147"/>
                                </a:lnTo>
                                <a:lnTo>
                                  <a:pt x="2" y="1135"/>
                                </a:lnTo>
                                <a:lnTo>
                                  <a:pt x="0" y="1118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118"/>
                                </a:lnTo>
                                <a:lnTo>
                                  <a:pt x="9781" y="1135"/>
                                </a:lnTo>
                                <a:lnTo>
                                  <a:pt x="9774" y="1147"/>
                                </a:lnTo>
                                <a:lnTo>
                                  <a:pt x="9763" y="1154"/>
                                </a:lnTo>
                                <a:lnTo>
                                  <a:pt x="9746" y="1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74" name="任意多边形 127"/>
                        <wps:cNvSpPr/>
                        <wps:spPr>
                          <a:xfrm>
                            <a:off x="7" y="7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0" y="111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117"/>
                                </a:lnTo>
                                <a:lnTo>
                                  <a:pt x="9781" y="1134"/>
                                </a:lnTo>
                                <a:lnTo>
                                  <a:pt x="9774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6" y="1155"/>
                                </a:lnTo>
                                <a:lnTo>
                                  <a:pt x="37" y="1155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4"/>
                                </a:lnTo>
                                <a:lnTo>
                                  <a:pt x="0" y="11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5" name="矩形 128"/>
                        <wps:cNvSpPr/>
                        <wps:spPr>
                          <a:xfrm>
                            <a:off x="420" y="135"/>
                            <a:ext cx="9199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76" name="矩形 129"/>
                        <wps:cNvSpPr/>
                        <wps:spPr>
                          <a:xfrm>
                            <a:off x="15" y="135"/>
                            <a:ext cx="406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77" name="直线 130"/>
                        <wps:cNvCnPr/>
                        <wps:spPr>
                          <a:xfrm>
                            <a:off x="413" y="135"/>
                            <a:ext cx="0" cy="93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78" name="文本框 131"/>
                        <wps:cNvSpPr txBox="1"/>
                        <wps:spPr>
                          <a:xfrm>
                            <a:off x="25" y="21"/>
                            <a:ext cx="9748" cy="1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before="144" w:line="259" w:lineRule="auto"/>
                                <w:ind w:left="114" w:right="437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**incr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4"/>
                                  <w:w w:val="105"/>
                                  <w:sz w:val="17"/>
                                </w:rPr>
                                <w:t>命令：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4"/>
                                  <w:w w:val="105"/>
                                  <w:sz w:val="17"/>
                                </w:rPr>
                                <w:t>指定键的值做加加操作，返回加后的结果。</w:t>
                              </w:r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</w:rPr>
                                <w:t>**</w:t>
                              </w:r>
                              <w:r>
                                <w:rPr>
                                  <w:color w:val="999999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line="300" w:lineRule="exact"/>
                                <w:ind w:left="11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**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10"/>
                                  <w:w w:val="105"/>
                                  <w:sz w:val="17"/>
                                </w:rPr>
                                <w:t>例如：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&gt;incr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键名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**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25" o:spid="_x0000_s1121" style="width:490pt;height:58.55pt;mso-position-horizontal-relative:char;mso-position-vertical-relative:line" coordsize="9800,1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">
                <v:shape id="任意多边形 126" o:spid="_x0000_s1122" style="position:absolute;left:7;top:7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OjxMUA&#10;AADcAAAADwAAAGRycy9kb3ducmV2LnhtbESPT2vCQBTE70K/w/KE3nSjQi3RjYRCoZS2atKDx8fu&#10;yx/Mvg3ZrabfvlsQPA4z8xtmuxttJy40+NaxgsU8AUGsnWm5VvBdvs6eQfiAbLBzTAp+ycMue5hs&#10;MTXuyke6FKEWEcI+RQVNCH0qpdcNWfRz1xNHr3KDxRDlUEsz4DXCbSeXSfIkLbYcFxrs6aUhfS5+&#10;rIID6XL/tSp8tSjpQxefefJ+ypV6nI75BkSgMdzDt/abUbBcr+D/TDwC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g6PExQAAANwAAAAPAAAAAAAAAAAAAAAAAJgCAABkcnMv&#10;ZG93bnJldi54bWxQSwUGAAAAAAQABAD1AAAAigMAAAAA&#10;" path="m9746,1156r-9709,l21,1154,9,1147,2,1135,,1118,,38,2,22,9,10,21,3,37,,9746,r17,3l9774,10r7,12l9784,38r,1080l9781,1135r-7,12l9763,1154r-17,2xe" fillcolor="#f8f8f8" stroked="f">
                  <v:path arrowok="t" textboxrect="0,0,9785,1156"/>
                </v:shape>
                <v:shape id="任意多边形 127" o:spid="_x0000_s1123" style="position:absolute;left:7;top:7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sYRMQA&#10;AADcAAAADwAAAGRycy9kb3ducmV2LnhtbESPQWvCQBSE70L/w/IKvenGULSkbkIpiB56MUppb4/s&#10;azZt9m3YXTX9964geBxm5htmVY22FyfyoXOsYD7LQBA3TnfcKjjs19MXECEia+wdk4J/ClCVD5MV&#10;FtqdeUenOrYiQTgUqMDEOBRShsaQxTBzA3Hyfpy3GJP0rdQezwlue5ln2UJa7DgtGBzo3VDzVx+t&#10;gnbzazttXP09RPeRr+dH//lFSj09jm+vICKN8R6+tbdaQb58huuZdARk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LGETEAAAA3AAAAA8AAAAAAAAAAAAAAAAAmAIAAGRycy9k&#10;b3ducmV2LnhtbFBLBQYAAAAABAAEAPUAAACJAwAAAAA=&#10;" path="m,1117l,37,2,21,9,9,21,2,37,,9746,r17,2l9774,9r7,12l9784,37r,1080l9781,1134r-7,12l9763,1153r-17,2l37,1155r-16,-2l9,1146,2,1134,,1117xe" filled="f" strokecolor="#dfe1e4" strokeweight=".26469mm">
                  <v:path arrowok="t" textboxrect="0,0,9785,1156"/>
                </v:shape>
                <v:rect id="矩形 128" o:spid="_x0000_s1124" style="position:absolute;left:420;top:135;width:9199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lBNsUA&#10;AADcAAAADwAAAGRycy9kb3ducmV2LnhtbESPQWsCMRCF70L/Q5iCF6lZF9SyNUoVlR5E0Krn6Wa6&#10;u3QzWZKo679vBMHj48373rzJrDW1uJDzlWUFg34Cgji3uuJCweF79fYOwgdkjbVlUnAjD7PpS2eC&#10;mbZX3tFlHwoRIewzVFCG0GRS+rwkg75vG+Lo/VpnMETpCqkdXiPc1DJNkpE0WHFsKLGhRUn53/5s&#10;4hvb9Xx+wuXqeKh/Nhp76dHtTkp1X9vPDxCB2vA8fqS/tIJ0PIT7mEgAO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2UE2xQAAANwAAAAPAAAAAAAAAAAAAAAAAJgCAABkcnMv&#10;ZG93bnJldi54bWxQSwUGAAAAAAQABAD1AAAAigMAAAAA&#10;" fillcolor="#f8f8f8" stroked="f"/>
                <v:rect id="矩形 129" o:spid="_x0000_s1125" style="position:absolute;left:15;top:135;width:406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vfQcYA&#10;AADcAAAADwAAAGRycy9kb3ducmV2LnhtbESPT2vCQBDF7wW/wzJCL0U3zcFKdBUttXiQgvHPecyO&#10;STA7G3a3Gr+9Wyh4fLx5vzdvOu9MI67kfG1ZwfswAUFcWF1zqWC/Ww3GIHxA1thYJgV38jCf9V6m&#10;mGl74y1d81CKCGGfoYIqhDaT0hcVGfRD2xJH72ydwRClK6V2eItw08g0SUbSYM2xocKWPisqLvmv&#10;iW/8fC+XR/xaHfbNaaPxLT247VGp1363mIAI1IXn8X96rRWkHyP4GxMJ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wvfQcYAAADcAAAADwAAAAAAAAAAAAAAAACYAgAAZHJz&#10;L2Rvd25yZXYueG1sUEsFBgAAAAAEAAQA9QAAAIsDAAAAAA==&#10;" fillcolor="#f8f8f8" stroked="f"/>
                <v:line id="直线 130" o:spid="_x0000_s1126" style="position:absolute;visibility:visible;mso-wrap-style:square" from="413,135" to="413,10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+HUgMQAAADcAAAADwAAAGRycy9kb3ducmV2LnhtbESPQYvCMBSE78L+h/AWvGm6IrpbjeIq&#10;guCptR68PZpnW2xeShNr/fdGWNjjMDPfMMt1b2rRUesqywq+xhEI4tzqigsF2Wk/+gbhPLLG2jIp&#10;eJKD9epjsMRY2wcn1KW+EAHCLkYFpfdNLKXLSzLoxrYhDt7VtgZ9kG0hdYuPADe1nETRTBqsOCyU&#10;2NC2pPyW3o2CjUmOu0Pq6t+f6blL7HH/zC5npYaf/WYBwlPv/8N/7YNWMJnP4X0mHAG5e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4dSAxAAAANwAAAAPAAAAAAAAAAAA&#10;AAAAAKECAABkcnMvZG93bnJldi54bWxQSwUGAAAAAAQABAD5AAAAkgMAAAAA&#10;" strokecolor="#ddd" strokeweight=".26469mm"/>
                <v:shape id="文本框 131" o:spid="_x0000_s1127" type="#_x0000_t202" style="position:absolute;left:25;top:21;width:9748;height:1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tP6MEA&#10;AADcAAAADwAAAGRycy9kb3ducmV2LnhtbERPTYvCMBC9L/gfwgje1lQPuluNIqIgCIu1e/A4NmMb&#10;bCa1idr99+Yg7PHxvufLztbiQa03jhWMhgkI4sJpw6WC33z7+QXCB2SNtWNS8EcelovexxxT7Z6c&#10;0eMYShFD2KeooAqhSaX0RUUW/dA1xJG7uNZiiLAtpW7xGcNtLcdJMpEWDceGChtaV1Rcj3erYHXi&#10;bGNuP+dDdslMnn8nvJ9clRr0u9UMRKAu/Ivf7p1WMJ7GtfFMP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LT+jBAAAA3AAAAA8AAAAAAAAAAAAAAAAAmAIAAGRycy9kb3du&#10;cmV2LnhtbFBLBQYAAAAABAAEAPUAAACGAwAAAAA=&#10;" filled="f" stroked="f">
                  <v:textbox inset="0,0,0,0">
                    <w:txbxContent>
                      <w:p w:rsidR="00C1351D" w:rsidRDefault="00346078">
                        <w:pPr>
                          <w:tabs>
                            <w:tab w:val="left" w:pos="644"/>
                          </w:tabs>
                          <w:spacing w:before="144" w:line="259" w:lineRule="auto"/>
                          <w:ind w:left="114" w:right="4370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**incr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-4"/>
                            <w:w w:val="105"/>
                            <w:sz w:val="17"/>
                          </w:rPr>
                          <w:t>命令：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-4"/>
                            <w:w w:val="105"/>
                            <w:sz w:val="17"/>
                          </w:rPr>
                          <w:t>指定键的值做加加操作，返回加后的结果。</w:t>
                        </w:r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</w:rPr>
                          <w:t>**</w:t>
                        </w:r>
                        <w:r>
                          <w:rPr>
                            <w:color w:val="999999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</w:t>
                        </w:r>
                      </w:p>
                      <w:p w:rsidR="00C1351D" w:rsidRDefault="00346078">
                        <w:pPr>
                          <w:tabs>
                            <w:tab w:val="left" w:pos="644"/>
                          </w:tabs>
                          <w:spacing w:line="300" w:lineRule="exact"/>
                          <w:ind w:left="114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**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10"/>
                            <w:w w:val="105"/>
                            <w:sz w:val="17"/>
                          </w:rPr>
                          <w:t>例如：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&gt;incr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键名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**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346078">
      <w:pPr>
        <w:pStyle w:val="a3"/>
        <w:spacing w:before="4"/>
        <w:rPr>
          <w:rFonts w:ascii="Calibri"/>
          <w:sz w:val="10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73088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105410</wp:posOffset>
                </wp:positionV>
                <wp:extent cx="6223000" cy="743585"/>
                <wp:effectExtent l="635" t="635" r="5715" b="0"/>
                <wp:wrapTopAndBottom/>
                <wp:docPr id="419" name="组合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743585"/>
                          <a:chOff x="1050" y="166"/>
                          <a:chExt cx="9800" cy="1171"/>
                        </a:xfrm>
                      </wpg:grpSpPr>
                      <wps:wsp>
                        <wps:cNvPr id="413" name="任意多边形 133"/>
                        <wps:cNvSpPr/>
                        <wps:spPr>
                          <a:xfrm>
                            <a:off x="1057" y="173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9747" y="1155"/>
                                </a:moveTo>
                                <a:lnTo>
                                  <a:pt x="37" y="1155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4"/>
                                </a:lnTo>
                                <a:lnTo>
                                  <a:pt x="0" y="111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118"/>
                                </a:lnTo>
                                <a:lnTo>
                                  <a:pt x="9782" y="1134"/>
                                </a:lnTo>
                                <a:lnTo>
                                  <a:pt x="9775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7" y="1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14" name="任意多边形 134"/>
                        <wps:cNvSpPr/>
                        <wps:spPr>
                          <a:xfrm>
                            <a:off x="1057" y="173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0" y="111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118"/>
                                </a:lnTo>
                                <a:lnTo>
                                  <a:pt x="9782" y="1134"/>
                                </a:lnTo>
                                <a:lnTo>
                                  <a:pt x="9775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7" y="1155"/>
                                </a:lnTo>
                                <a:lnTo>
                                  <a:pt x="37" y="1155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4"/>
                                </a:lnTo>
                                <a:lnTo>
                                  <a:pt x="0" y="11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5" name="矩形 135"/>
                        <wps:cNvSpPr/>
                        <wps:spPr>
                          <a:xfrm>
                            <a:off x="1470" y="301"/>
                            <a:ext cx="9199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16" name="矩形 136"/>
                        <wps:cNvSpPr/>
                        <wps:spPr>
                          <a:xfrm>
                            <a:off x="1065" y="301"/>
                            <a:ext cx="406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17" name="直线 137"/>
                        <wps:cNvCnPr/>
                        <wps:spPr>
                          <a:xfrm>
                            <a:off x="1463" y="301"/>
                            <a:ext cx="0" cy="93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18" name="文本框 138"/>
                        <wps:cNvSpPr txBox="1"/>
                        <wps:spPr>
                          <a:xfrm>
                            <a:off x="1076" y="188"/>
                            <a:ext cx="9748" cy="1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before="144" w:line="259" w:lineRule="auto"/>
                                <w:ind w:left="114" w:right="5757"/>
                                <w:rPr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**incrby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1"/>
                                  <w:w w:val="105"/>
                                  <w:sz w:val="17"/>
                                  <w:lang w:eastAsia="zh-CN"/>
                                </w:rPr>
                                <w:t>命令：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1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1"/>
                                  <w:w w:val="105"/>
                                  <w:sz w:val="17"/>
                                  <w:lang w:eastAsia="zh-CN"/>
                                </w:rPr>
                                <w:t>设置某个键加上</w:t>
                              </w:r>
                              <w:proofErr w:type="gramStart"/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1"/>
                                  <w:w w:val="105"/>
                                  <w:sz w:val="17"/>
                                  <w:lang w:eastAsia="zh-CN"/>
                                </w:rPr>
                                <w:t>指定值</w:t>
                              </w:r>
                              <w:proofErr w:type="gramEnd"/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  <w:lang w:eastAsia="zh-CN"/>
                                </w:rPr>
                                <w:t>**</w:t>
                              </w:r>
                              <w:r>
                                <w:rPr>
                                  <w:color w:val="999999"/>
                                  <w:spacing w:val="-9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644"/>
                                  <w:tab w:val="left" w:pos="2812"/>
                                </w:tabs>
                                <w:spacing w:line="300" w:lineRule="exact"/>
                                <w:ind w:left="114"/>
                                <w:rPr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**&gt;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例如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:incrby</w:t>
                              </w:r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键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35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m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其中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m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可以是正整数或负整数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**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2" o:spid="_x0000_s1128" style="position:absolute;margin-left:52.5pt;margin-top:8.3pt;width:490pt;height:58.55pt;z-index:-251643392;mso-wrap-distance-left:0;mso-wrap-distance-right:0;mso-position-horizontal-relative:page;mso-position-vertical-relative:text" coordorigin="1050,166" coordsize="9800,1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">
                <v:shape id="任意多边形 133" o:spid="_x0000_s1129" style="position:absolute;left:1057;top:173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eEnMUA&#10;AADcAAAADwAAAGRycy9kb3ducmV2LnhtbESPQWvCQBSE7wX/w/IEb3WTWopEVwmCUMS2mnjw+Nh9&#10;JsHs25BdNf333UKhx2FmvmGW68G24k69bxwrSKcJCGLtTMOVglO5fZ6D8AHZYOuYFHyTh/Vq9LTE&#10;zLgHH+lehEpECPsMFdQhdJmUXtdk0U9dRxy9i+sthij7SpoeHxFuW/mSJG/SYsNxocaONjXpa3Gz&#10;Cg6ky6/PWeEvaUl7XXzkye6cKzUZD/kCRKAh/If/2u9GwWs6g98z8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F4ScxQAAANwAAAAPAAAAAAAAAAAAAAAAAJgCAABkcnMv&#10;ZG93bnJldi54bWxQSwUGAAAAAAQABAD1AAAAigMAAAAA&#10;" path="m9747,1155r-9710,l21,1153,9,1146,2,1134,,1118,,37,2,21,9,9,21,2,37,,9747,r16,2l9775,9r7,12l9784,37r,1081l9782,1134r-7,12l9763,1153r-16,2xe" fillcolor="#f8f8f8" stroked="f">
                  <v:path arrowok="t" textboxrect="0,0,9785,1156"/>
                </v:shape>
                <v:shape id="任意多边形 134" o:spid="_x0000_s1130" style="position:absolute;left:1057;top:173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8/HMMA&#10;AADcAAAADwAAAGRycy9kb3ducmV2LnhtbESPQWsCMRSE70L/Q3gFb252RURWo5SC6MFLtyLt7bF5&#10;blY3L0sSdfvvTaHQ4zAz3zCrzWA7cScfWscKiiwHQVw73XKj4Pi5nSxAhIissXNMCn4owGb9Mlph&#10;qd2DP+hexUYkCIcSFZgY+1LKUBuyGDLXEyfv7LzFmKRvpPb4SHDbyWmez6XFltOCwZ7eDdXX6mYV&#10;NLuLbbVx1Xcf3WG6LW7+9EVKjV+HtyWISEP8D/+191rBrJjB75l0BOT6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8/HMMAAADcAAAADwAAAAAAAAAAAAAAAACYAgAAZHJzL2Rv&#10;d25yZXYueG1sUEsFBgAAAAAEAAQA9QAAAIgDAAAAAA==&#10;" path="m,1118l,37,2,21,9,9,21,2,37,,9747,r16,2l9775,9r7,12l9784,37r,1081l9782,1134r-7,12l9763,1153r-16,2l37,1155r-16,-2l9,1146,2,1134,,1118xe" filled="f" strokecolor="#dfe1e4" strokeweight=".26469mm">
                  <v:path arrowok="t" textboxrect="0,0,9785,1156"/>
                </v:shape>
                <v:rect id="矩形 135" o:spid="_x0000_s1131" style="position:absolute;left:1470;top:301;width:9199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1mbsYA&#10;AADcAAAADwAAAGRycy9kb3ducmV2LnhtbESPQWvCQBCF74X+h2WEXorZKLVIdBWVWnoQQas5j9kx&#10;Cc3Oht2tpv++KwgeH2/e9+ZN551pxIWcry0rGCQpCOLC6ppLBYfvdX8MwgdkjY1lUvBHHuaz56cp&#10;ZtpeeUeXfShFhLDPUEEVQptJ6YuKDPrEtsTRO1tnMETpSqkdXiPcNHKYpu/SYM2xocKWVhUVP/tf&#10;E9/Yfi6XOX6sj4fmtNH4Ojy6Xa7US69bTEAE6sLj+J7+0greBiO4jYkEk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E1mbsYAAADcAAAADwAAAAAAAAAAAAAAAACYAgAAZHJz&#10;L2Rvd25yZXYueG1sUEsFBgAAAAAEAAQA9QAAAIsDAAAAAA==&#10;" fillcolor="#f8f8f8" stroked="f"/>
                <v:rect id="矩形 136" o:spid="_x0000_s1132" style="position:absolute;left:1065;top:301;width:406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/4GcYA&#10;AADcAAAADwAAAGRycy9kb3ducmV2LnhtbESPQWvCQBCF7wX/wzJCL6VuDEVKdBWVpvQgBa3JecxO&#10;k9DsbNjdavz3rlDo8fHmfW/eYjWYTpzJ+daygukkAUFcWd1yreD4lT+/gvABWWNnmRRcycNqOXpY&#10;YKbthfd0PoRaRAj7DBU0IfSZlL5qyKCf2J44et/WGQxRulpqh5cIN51Mk2QmDbYcGxrsadtQ9XP4&#10;NfGNz/fNpsS3vDh2p53Gp7Rw+1Kpx/GwnoMINIT/47/0h1bwMp3BfUwk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/4GcYAAADcAAAADwAAAAAAAAAAAAAAAACYAgAAZHJz&#10;L2Rvd25yZXYueG1sUEsFBgAAAAAEAAQA9QAAAIsDAAAAAA==&#10;" fillcolor="#f8f8f8" stroked="f"/>
                <v:line id="直线 137" o:spid="_x0000_s1133" style="position:absolute;visibility:visible;mso-wrap-style:square" from="1463,301" to="1463,12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Xz2MUAAADcAAAADwAAAGRycy9kb3ducmV2LnhtbESPT4vCMBTE74LfITzBm6aK7GrXKP5B&#10;EDy11sPeHs3btmzzUppY67ffCMIeh5n5DbPe9qYWHbWusqxgNo1AEOdWV1woyK6nyRKE88gaa8uk&#10;4EkOtpvhYI2xtg9OqEt9IQKEXYwKSu+bWEqXl2TQTW1DHLwf2xr0QbaF1C0+AtzUch5FH9JgxWGh&#10;xIYOJeW/6d0o2Jnkcjynrt6vFrcusZfTM/u+KTUe9bsvEJ56/x9+t89awWL2Ca8z4QjI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HXz2MUAAADcAAAADwAAAAAAAAAA&#10;AAAAAAChAgAAZHJzL2Rvd25yZXYueG1sUEsFBgAAAAAEAAQA+QAAAJMDAAAAAA==&#10;" strokecolor="#ddd" strokeweight=".26469mm"/>
                <v:shape id="文本框 138" o:spid="_x0000_s1134" type="#_x0000_t202" style="position:absolute;left:1076;top:188;width:9748;height:1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9osMMA&#10;AADcAAAADwAAAGRycy9kb3ducmV2LnhtbERPz2vCMBS+D/wfwhN2m2nHkK0aS5ENBgOxdgePz+bZ&#10;BpuXrslq99+bg7Djx/d7nU+2EyMN3jhWkC4SEMS104YbBd/Vx9MrCB+QNXaOScEfecg3s4c1Ztpd&#10;uaTxEBoRQ9hnqKANoc+k9HVLFv3C9cSRO7vBYohwaKQe8BrDbSefk2QpLRqODS32tG2pvhx+rYLi&#10;yOW7+dmd9uW5NFX1lvDX8qLU43wqViACTeFffHd/agUvaVwb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x9osMMAAADcAAAADwAAAAAAAAAAAAAAAACYAgAAZHJzL2Rv&#10;d25yZXYueG1sUEsFBgAAAAAEAAQA9QAAAIgDAAAAAA==&#10;" filled="f" stroked="f">
                  <v:textbox inset="0,0,0,0">
                    <w:txbxContent>
                      <w:p w:rsidR="00C1351D" w:rsidRDefault="00346078">
                        <w:pPr>
                          <w:tabs>
                            <w:tab w:val="left" w:pos="644"/>
                          </w:tabs>
                          <w:spacing w:before="144" w:line="259" w:lineRule="auto"/>
                          <w:ind w:left="114" w:right="5757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**incrby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-1"/>
                            <w:w w:val="105"/>
                            <w:sz w:val="17"/>
                            <w:lang w:eastAsia="zh-CN"/>
                          </w:rPr>
                          <w:t>命令：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-1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-1"/>
                            <w:w w:val="105"/>
                            <w:sz w:val="17"/>
                            <w:lang w:eastAsia="zh-CN"/>
                          </w:rPr>
                          <w:t>设置某个键加上</w:t>
                        </w:r>
                        <w:proofErr w:type="gramStart"/>
                        <w:r>
                          <w:rPr>
                            <w:rFonts w:ascii="微软雅黑" w:eastAsia="微软雅黑" w:hint="eastAsia"/>
                            <w:color w:val="333333"/>
                            <w:spacing w:val="-1"/>
                            <w:w w:val="105"/>
                            <w:sz w:val="17"/>
                            <w:lang w:eastAsia="zh-CN"/>
                          </w:rPr>
                          <w:t>指定值</w:t>
                        </w:r>
                        <w:proofErr w:type="gramEnd"/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  <w:lang w:eastAsia="zh-CN"/>
                          </w:rPr>
                          <w:t>**</w:t>
                        </w:r>
                        <w:r>
                          <w:rPr>
                            <w:color w:val="999999"/>
                            <w:spacing w:val="-9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2</w:t>
                        </w:r>
                      </w:p>
                      <w:p w:rsidR="00C1351D" w:rsidRDefault="00346078">
                        <w:pPr>
                          <w:tabs>
                            <w:tab w:val="left" w:pos="644"/>
                            <w:tab w:val="left" w:pos="2812"/>
                          </w:tabs>
                          <w:spacing w:line="300" w:lineRule="exact"/>
                          <w:ind w:left="114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3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**&gt;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例如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:incrby</w:t>
                        </w:r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键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35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m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其中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m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可以是正整数或负整数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**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346078">
      <w:pPr>
        <w:pStyle w:val="a3"/>
        <w:spacing w:before="9"/>
        <w:rPr>
          <w:rFonts w:ascii="Calibri"/>
          <w:sz w:val="15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74112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147320</wp:posOffset>
                </wp:positionV>
                <wp:extent cx="6223000" cy="743585"/>
                <wp:effectExtent l="635" t="635" r="5715" b="17780"/>
                <wp:wrapTopAndBottom/>
                <wp:docPr id="426" name="组合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743585"/>
                          <a:chOff x="1050" y="233"/>
                          <a:chExt cx="9800" cy="1171"/>
                        </a:xfrm>
                      </wpg:grpSpPr>
                      <wps:wsp>
                        <wps:cNvPr id="420" name="任意多边形 140"/>
                        <wps:cNvSpPr/>
                        <wps:spPr>
                          <a:xfrm>
                            <a:off x="1057" y="240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9747" y="1156"/>
                                </a:moveTo>
                                <a:lnTo>
                                  <a:pt x="37" y="1156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4"/>
                                </a:lnTo>
                                <a:lnTo>
                                  <a:pt x="0" y="1118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118"/>
                                </a:lnTo>
                                <a:lnTo>
                                  <a:pt x="9782" y="1134"/>
                                </a:lnTo>
                                <a:lnTo>
                                  <a:pt x="9775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7" y="1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21" name="任意多边形 141"/>
                        <wps:cNvSpPr/>
                        <wps:spPr>
                          <a:xfrm>
                            <a:off x="1057" y="240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0" y="11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118"/>
                                </a:lnTo>
                                <a:lnTo>
                                  <a:pt x="9782" y="1134"/>
                                </a:lnTo>
                                <a:lnTo>
                                  <a:pt x="9775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7" y="1156"/>
                                </a:lnTo>
                                <a:lnTo>
                                  <a:pt x="37" y="1156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4"/>
                                </a:lnTo>
                                <a:lnTo>
                                  <a:pt x="0" y="11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2" name="矩形 142"/>
                        <wps:cNvSpPr/>
                        <wps:spPr>
                          <a:xfrm>
                            <a:off x="1470" y="367"/>
                            <a:ext cx="9199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23" name="矩形 143"/>
                        <wps:cNvSpPr/>
                        <wps:spPr>
                          <a:xfrm>
                            <a:off x="1065" y="367"/>
                            <a:ext cx="406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24" name="直线 144"/>
                        <wps:cNvCnPr/>
                        <wps:spPr>
                          <a:xfrm>
                            <a:off x="1463" y="368"/>
                            <a:ext cx="0" cy="93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25" name="文本框 145"/>
                        <wps:cNvSpPr txBox="1"/>
                        <wps:spPr>
                          <a:xfrm>
                            <a:off x="1076" y="254"/>
                            <a:ext cx="9748" cy="1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before="144" w:line="259" w:lineRule="auto"/>
                                <w:ind w:left="114" w:right="437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**decr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4"/>
                                  <w:w w:val="105"/>
                                  <w:sz w:val="17"/>
                                  <w:lang w:eastAsia="zh-CN"/>
                                </w:rPr>
                                <w:t>命令：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4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4"/>
                                  <w:w w:val="105"/>
                                  <w:sz w:val="17"/>
                                  <w:lang w:eastAsia="zh-CN"/>
                                </w:rPr>
                                <w:t>指定键的值做减减操作，返回减后的结果。</w:t>
                              </w:r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</w:rPr>
                                <w:t>**</w:t>
                              </w:r>
                              <w:r>
                                <w:rPr>
                                  <w:color w:val="999999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line="300" w:lineRule="exact"/>
                                <w:ind w:left="11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**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例如：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decr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kid**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39" o:spid="_x0000_s1135" style="position:absolute;margin-left:52.5pt;margin-top:11.6pt;width:490pt;height:58.55pt;z-index:-251642368;mso-wrap-distance-left:0;mso-wrap-distance-right:0;mso-position-horizontal-relative:page;mso-position-vertical-relative:text" coordorigin="1050,233" coordsize="9800,1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">
                <v:shape id="任意多边形 140" o:spid="_x0000_s1136" style="position:absolute;left:1057;top:240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nQVsIA&#10;AADcAAAADwAAAGRycy9kb3ducmV2LnhtbERPy4rCMBTdC/MP4Q6409QHMlSjlAFBBh8z7SxcXpJr&#10;W6a5KU1G69+bheDycN6rTW8bcaXO144VTMYJCGLtTM2lgt9iO/oA4QOywcYxKbiTh836bbDC1Lgb&#10;/9A1D6WIIexTVFCF0KZSel2RRT92LXHkLq6zGCLsSmk6vMVw28hpkiykxZpjQ4UtfVak//J/q+Cb&#10;dHE6znJ/mRS01/khS77OmVLD9z5bggjUh5f46d4ZBfNpnB/PxCM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qdBWwgAAANwAAAAPAAAAAAAAAAAAAAAAAJgCAABkcnMvZG93&#10;bnJldi54bWxQSwUGAAAAAAQABAD1AAAAhwMAAAAA&#10;" path="m9747,1156r-9710,l21,1153,9,1146,2,1134,,1118,,38,2,21,9,9,21,2,37,,9747,r16,2l9775,9r7,12l9784,38r,1080l9782,1134r-7,12l9763,1153r-16,3xe" fillcolor="#f8f8f8" stroked="f">
                  <v:path arrowok="t" textboxrect="0,0,9785,1156"/>
                </v:shape>
                <v:shape id="任意多边形 141" o:spid="_x0000_s1137" style="position:absolute;left:1057;top:240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RWOcQA&#10;AADcAAAADwAAAGRycy9kb3ducmV2LnhtbESPwWrDMBBE74H8g9hAb4lsU0JxIpsSCOmhl7ilNLfF&#10;2lpurZWRlMT5+6hQ6HGYmTfMtp7sIC7kQ+9YQb7KQBC3TvfcKXh/2y+fQISIrHFwTApuFKCu5rMt&#10;ltpd+UiXJnYiQTiUqMDEOJZShtaQxbByI3Hyvpy3GJP0ndQerwluB1lk2Vpa7DktGBxpZ6j9ac5W&#10;QXf4tr02rjmN0b0W+/zsPz5JqYfF9LwBEWmK/+G/9otW8Fjk8HsmHQFZ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EVjnEAAAA3AAAAA8AAAAAAAAAAAAAAAAAmAIAAGRycy9k&#10;b3ducmV2LnhtbFBLBQYAAAAABAAEAPUAAACJAwAAAAA=&#10;" path="m,1118l,38,2,21,9,9,21,2,37,,9747,r16,2l9775,9r7,12l9784,38r,1080l9782,1134r-7,12l9763,1153r-16,3l37,1156r-16,-3l9,1146,2,1134,,1118xe" filled="f" strokecolor="#dfe1e4" strokeweight=".26469mm">
                  <v:path arrowok="t" textboxrect="0,0,9785,1156"/>
                </v:shape>
                <v:rect id="矩形 142" o:spid="_x0000_s1138" style="position:absolute;left:1470;top:367;width:9199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g0p8YA&#10;AADcAAAADwAAAGRycy9kb3ducmV2LnhtbESPQWvCQBCF74L/YZlCL1I3DUVKzCpVaulBBFPNecxO&#10;k9DsbNjdavrvXUHo8fHmfW9evhxMJ87kfGtZwfM0AUFcWd1yreDwtXl6BeEDssbOMin4Iw/LxXiU&#10;Y6bthfd0LkItIoR9hgqaEPpMSl81ZNBPbU8cvW/rDIYoXS21w0uEm06mSTKTBluODQ32tG6o+il+&#10;TXxj97Falfi+OR6601bjJD26fanU48PwNgcRaAj/x/f0p1bwkqZwGxMJ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g0p8YAAADcAAAADwAAAAAAAAAAAAAAAACYAgAAZHJz&#10;L2Rvd25yZXYueG1sUEsFBgAAAAAEAAQA9QAAAIsDAAAAAA==&#10;" fillcolor="#f8f8f8" stroked="f"/>
                <v:rect id="矩形 143" o:spid="_x0000_s1139" style="position:absolute;left:1065;top:367;width:406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SRPMUA&#10;AADcAAAADwAAAGRycy9kb3ducmV2LnhtbESPQWsCMRCF70L/Q5iCF6lZV5GyNUoVlR5E0Krn6Wa6&#10;u3QzWZKo679vBMHj48373rzJrDW1uJDzlWUFg34Cgji3uuJCweF79fYOwgdkjbVlUnAjD7PpS2eC&#10;mbZX3tFlHwoRIewzVFCG0GRS+rwkg75vG+Lo/VpnMETpCqkdXiPc1DJNkrE0WHFsKLGhRUn53/5s&#10;4hvb9Xx+wuXqeKh/Nhp76dHtTkp1X9vPDxCB2vA8fqS/tIJROoT7mEgAO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hJE8xQAAANwAAAAPAAAAAAAAAAAAAAAAAJgCAABkcnMv&#10;ZG93bnJldi54bWxQSwUGAAAAAAQABAD1AAAAigMAAAAA&#10;" fillcolor="#f8f8f8" stroked="f"/>
                <v:line id="直线 144" o:spid="_x0000_s1140" style="position:absolute;visibility:visible;mso-wrap-style:square" from="1463,368" to="1463,1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unEsQAAADcAAAADwAAAGRycy9kb3ducmV2LnhtbESPQYvCMBSE74L/ITzBm6ZKEe0aRVcE&#10;wVNrPezt0bxtyzYvpcnW+u/NwoLHYWa+Ybb7wTSip87VlhUs5hEI4sLqmksF+e08W4NwHlljY5kU&#10;PMnBfjcebTHR9sEp9ZkvRYCwS1BB5X2bSOmKigy6uW2Jg/dtO4M+yK6UusNHgJtGLqNoJQ3WHBYq&#10;bOmzouIn+zUKDia9ni6Za46b+N6n9np+5l93paaT4fABwtPg3+H/9kUriJcx/J0JR0Du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y6cSxAAAANwAAAAPAAAAAAAAAAAA&#10;AAAAAKECAABkcnMvZG93bnJldi54bWxQSwUGAAAAAAQABAD5AAAAkgMAAAAA&#10;" strokecolor="#ddd" strokeweight=".26469mm"/>
                <v:shape id="文本框 145" o:spid="_x0000_s1141" type="#_x0000_t202" style="position:absolute;left:1076;top:254;width:9748;height:1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INk8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F89gy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3INk8YAAADcAAAADwAAAAAAAAAAAAAAAACYAgAAZHJz&#10;L2Rvd25yZXYueG1sUEsFBgAAAAAEAAQA9QAAAIsDAAAAAA==&#10;" filled="f" stroked="f">
                  <v:textbox inset="0,0,0,0">
                    <w:txbxContent>
                      <w:p w:rsidR="00C1351D" w:rsidRDefault="00346078">
                        <w:pPr>
                          <w:tabs>
                            <w:tab w:val="left" w:pos="644"/>
                          </w:tabs>
                          <w:spacing w:before="144" w:line="259" w:lineRule="auto"/>
                          <w:ind w:left="114" w:right="4370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**decr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-4"/>
                            <w:w w:val="105"/>
                            <w:sz w:val="17"/>
                            <w:lang w:eastAsia="zh-CN"/>
                          </w:rPr>
                          <w:t>命令：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-4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-4"/>
                            <w:w w:val="105"/>
                            <w:sz w:val="17"/>
                            <w:lang w:eastAsia="zh-CN"/>
                          </w:rPr>
                          <w:t>指定键的值做减减操作，返回减后的结果。</w:t>
                        </w:r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</w:rPr>
                          <w:t>**</w:t>
                        </w:r>
                        <w:r>
                          <w:rPr>
                            <w:color w:val="999999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</w:t>
                        </w:r>
                      </w:p>
                      <w:p w:rsidR="00C1351D" w:rsidRDefault="00346078">
                        <w:pPr>
                          <w:tabs>
                            <w:tab w:val="left" w:pos="644"/>
                          </w:tabs>
                          <w:spacing w:line="300" w:lineRule="exact"/>
                          <w:ind w:left="114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**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例如：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decr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kid**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346078">
      <w:pPr>
        <w:pStyle w:val="a3"/>
        <w:spacing w:before="9"/>
        <w:rPr>
          <w:rFonts w:ascii="Calibri"/>
          <w:sz w:val="10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75136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108585</wp:posOffset>
                </wp:positionV>
                <wp:extent cx="6223000" cy="743585"/>
                <wp:effectExtent l="635" t="635" r="5715" b="0"/>
                <wp:wrapTopAndBottom/>
                <wp:docPr id="433" name="组合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743585"/>
                          <a:chOff x="1050" y="171"/>
                          <a:chExt cx="9800" cy="1171"/>
                        </a:xfrm>
                      </wpg:grpSpPr>
                      <wps:wsp>
                        <wps:cNvPr id="427" name="任意多边形 147"/>
                        <wps:cNvSpPr/>
                        <wps:spPr>
                          <a:xfrm>
                            <a:off x="1057" y="178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9747" y="1155"/>
                                </a:moveTo>
                                <a:lnTo>
                                  <a:pt x="37" y="1155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4"/>
                                </a:lnTo>
                                <a:lnTo>
                                  <a:pt x="0" y="111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118"/>
                                </a:lnTo>
                                <a:lnTo>
                                  <a:pt x="9782" y="1134"/>
                                </a:lnTo>
                                <a:lnTo>
                                  <a:pt x="9775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7" y="11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28" name="任意多边形 148"/>
                        <wps:cNvSpPr/>
                        <wps:spPr>
                          <a:xfrm>
                            <a:off x="1057" y="178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0" y="111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118"/>
                                </a:lnTo>
                                <a:lnTo>
                                  <a:pt x="9782" y="1134"/>
                                </a:lnTo>
                                <a:lnTo>
                                  <a:pt x="9775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7" y="1155"/>
                                </a:lnTo>
                                <a:lnTo>
                                  <a:pt x="37" y="1155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4"/>
                                </a:lnTo>
                                <a:lnTo>
                                  <a:pt x="0" y="11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9" name="矩形 149"/>
                        <wps:cNvSpPr/>
                        <wps:spPr>
                          <a:xfrm>
                            <a:off x="1470" y="306"/>
                            <a:ext cx="9199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30" name="矩形 150"/>
                        <wps:cNvSpPr/>
                        <wps:spPr>
                          <a:xfrm>
                            <a:off x="1065" y="306"/>
                            <a:ext cx="406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31" name="直线 151"/>
                        <wps:cNvCnPr/>
                        <wps:spPr>
                          <a:xfrm>
                            <a:off x="1463" y="306"/>
                            <a:ext cx="0" cy="93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32" name="文本框 152"/>
                        <wps:cNvSpPr txBox="1"/>
                        <wps:spPr>
                          <a:xfrm>
                            <a:off x="1076" y="193"/>
                            <a:ext cx="9748" cy="1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before="144" w:line="259" w:lineRule="auto"/>
                                <w:ind w:left="114" w:right="5757"/>
                                <w:rPr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**decrby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1"/>
                                  <w:w w:val="105"/>
                                  <w:sz w:val="17"/>
                                  <w:lang w:eastAsia="zh-CN"/>
                                </w:rPr>
                                <w:t>命令：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1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1"/>
                                  <w:w w:val="105"/>
                                  <w:sz w:val="17"/>
                                  <w:lang w:eastAsia="zh-CN"/>
                                </w:rPr>
                                <w:t>设置某个</w:t>
                              </w:r>
                              <w:proofErr w:type="gramStart"/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-1"/>
                                  <w:w w:val="105"/>
                                  <w:sz w:val="17"/>
                                  <w:lang w:eastAsia="zh-CN"/>
                                </w:rPr>
                                <w:t>键减上指定值</w:t>
                              </w:r>
                              <w:proofErr w:type="gramEnd"/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  <w:lang w:eastAsia="zh-CN"/>
                                </w:rPr>
                                <w:t>**</w:t>
                              </w:r>
                              <w:r>
                                <w:rPr>
                                  <w:color w:val="999999"/>
                                  <w:spacing w:val="-9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644"/>
                                  <w:tab w:val="left" w:pos="2715"/>
                                </w:tabs>
                                <w:spacing w:line="300" w:lineRule="exact"/>
                                <w:ind w:left="114"/>
                                <w:rPr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>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**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例如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:decrby</w:t>
                              </w:r>
                              <w:r>
                                <w:rPr>
                                  <w:color w:val="333333"/>
                                  <w:spacing w:val="-9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键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36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m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其中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m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可以是正整数或负整数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**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46" o:spid="_x0000_s1142" style="position:absolute;margin-left:52.5pt;margin-top:8.55pt;width:490pt;height:58.55pt;z-index:-251641344;mso-wrap-distance-left:0;mso-wrap-distance-right:0;mso-position-horizontal-relative:page;mso-position-vertical-relative:text" coordorigin="1050,171" coordsize="9800,1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">
                <v:shape id="任意多边形 147" o:spid="_x0000_s1143" style="position:absolute;left:1057;top:178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BIIsYA&#10;AADcAAAADwAAAGRycy9kb3ducmV2LnhtbESPT2vCQBTE74LfYXlCb2ajLVpSVwlCoZTWP0kPPT52&#10;n0kw+zZkt5p++25B8DjMzG+Y1WawrbhQ7xvHCmZJCoJYO9NwpeCrfJ0+g/AB2WDrmBT8kofNejxa&#10;YWbclY90KUIlIoR9hgrqELpMSq9rsugT1xFH7+R6iyHKvpKmx2uE21bO03QhLTYcF2rsaFuTPhc/&#10;VsGBdLnfPRb+NCvpQxefefr+nSv1MBnyFxCBhnAP39pvRsHTfAn/Z+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0BIIsYAAADcAAAADwAAAAAAAAAAAAAAAACYAgAAZHJz&#10;L2Rvd25yZXYueG1sUEsFBgAAAAAEAAQA9QAAAIsDAAAAAA==&#10;" path="m9747,1155r-9710,l21,1153,9,1146,2,1134,,1118,,37,2,21,9,9,21,2,37,,9747,r16,2l9775,9r7,12l9784,37r,1081l9782,1134r-7,12l9763,1153r-16,2xe" fillcolor="#f8f8f8" stroked="f">
                  <v:path arrowok="t" textboxrect="0,0,9785,1156"/>
                </v:shape>
                <v:shape id="任意多边形 148" o:spid="_x0000_s1144" style="position:absolute;left:1057;top:178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7/pMAA&#10;AADcAAAADwAAAGRycy9kb3ducmV2LnhtbERPTYvCMBC9C/sfwix409QiIl2jiCC7By9Wkd3b0Mw2&#10;1WZSkqj135uD4PHxvher3rbiRj40jhVMxhkI4srphmsFx8N2NAcRIrLG1jEpeFCA1fJjsMBCuzvv&#10;6VbGWqQQDgUqMDF2hZShMmQxjF1HnLh/5y3GBH0ttcd7CretzLNsJi02nBoMdrQxVF3Kq1VQf59t&#10;o40r/7rodvl2cvWnX1Jq+Nmvv0BE6uNb/HL/aAXTPK1NZ9IRkM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r7/pMAAAADcAAAADwAAAAAAAAAAAAAAAACYAgAAZHJzL2Rvd25y&#10;ZXYueG1sUEsFBgAAAAAEAAQA9QAAAIUDAAAAAA==&#10;" path="m,1118l,37,2,21,9,9,21,2,37,,9747,r16,2l9775,9r7,12l9784,37r,1081l9782,1134r-7,12l9763,1153r-16,2l37,1155r-16,-2l9,1146,2,1134,,1118xe" filled="f" strokecolor="#dfe1e4" strokeweight=".26469mm">
                  <v:path arrowok="t" textboxrect="0,0,9785,1156"/>
                </v:shape>
                <v:rect id="矩形 149" o:spid="_x0000_s1145" style="position:absolute;left:1470;top:306;width:9199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ym1sUA&#10;AADcAAAADwAAAGRycy9kb3ducmV2LnhtbESPQWsCMRCF70L/Q5iCF6lZFxG7NUoVlR5E0Krn6Wa6&#10;u3QzWZKo679vBMHj48373rzJrDW1uJDzlWUFg34Cgji3uuJCweF79TYG4QOyxtoyKbiRh9n0pTPB&#10;TNsr7+iyD4WIEPYZKihDaDIpfV6SQd+3DXH0fq0zGKJ0hdQOrxFuapkmyUgarDg2lNjQoqT8b382&#10;8Y3tej4/4XJ1PNQ/G4299Oh2J6W6r+3nB4hAbXgeP9JfWsEwfYf7mEgAO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KbWxQAAANwAAAAPAAAAAAAAAAAAAAAAAJgCAABkcnMv&#10;ZG93bnJldi54bWxQSwUGAAAAAAQABAD1AAAAigMAAAAA&#10;" fillcolor="#f8f8f8" stroked="f"/>
                <v:rect id="矩形 150" o:spid="_x0000_s1146" style="position:absolute;left:1065;top:306;width:406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+ZlsUA&#10;AADcAAAADwAAAGRycy9kb3ducmV2LnhtbESPwWoCQQyG74W+w5CCF6mz2iJl6ygqKj0UQaue0510&#10;d3Ens8yMun375iD0GP78X75MZp1r1JVCrD0bGA4yUMSFtzWXBg5f6+c3UDEhW2w8k4FfijCbPj5M&#10;MLf+xju67lOpBMIxRwNVSm2udSwqchgHviWW7McHh0nGUGob8CZw1+hRlo21w5rlQoUtLSsqzvuL&#10;E43tZrE44Wp9PDTfnxb7o2PYnYzpPXXzd1CJuvS/fG9/WAOvL6IvzwgB9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j5mWxQAAANwAAAAPAAAAAAAAAAAAAAAAAJgCAABkcnMv&#10;ZG93bnJldi54bWxQSwUGAAAAAAQABAD1AAAAigMAAAAA&#10;" fillcolor="#f8f8f8" stroked="f"/>
                <v:line id="直线 151" o:spid="_x0000_s1147" style="position:absolute;visibility:visible;mso-wrap-style:square" from="1463,306" to="1463,1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WSV8UAAADcAAAADwAAAGRycy9kb3ducmV2LnhtbESPQWvCQBSE7wX/w/KE3ppNrBRN3Yha&#10;BMFTojn09si+JqHZtyG7xvjvu4VCj8PMfMNstpPpxEiDay0rSKIYBHFldcu1guvl+LIC4Tyyxs4y&#10;KXiQg202e9pgqu2dcxoLX4sAYZeigsb7PpXSVQ0ZdJHtiYP3ZQeDPsihlnrAe4CbTi7i+E0abDks&#10;NNjToaHqu7gZBTuTnz9Ohev262U55vZ8fFw/S6We59PuHYSnyf+H/9onrWD5msDvmXAEZP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2WSV8UAAADcAAAADwAAAAAAAAAA&#10;AAAAAAChAgAAZHJzL2Rvd25yZXYueG1sUEsFBgAAAAAEAAQA+QAAAJMDAAAAAA==&#10;" strokecolor="#ddd" strokeweight=".26469mm"/>
                <v:shape id="文本框 152" o:spid="_x0000_s1148" type="#_x0000_t202" style="position:absolute;left:1076;top:193;width:9748;height:1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IDOsYA&#10;AADcAAAADwAAAGRycy9kb3ducmV2LnhtbESPQWvCQBSE70L/w/IK3nRTL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UIDOsYAAADcAAAADwAAAAAAAAAAAAAAAACYAgAAZHJz&#10;L2Rvd25yZXYueG1sUEsFBgAAAAAEAAQA9QAAAIsDAAAAAA==&#10;" filled="f" stroked="f">
                  <v:textbox inset="0,0,0,0">
                    <w:txbxContent>
                      <w:p w:rsidR="00C1351D" w:rsidRDefault="00346078">
                        <w:pPr>
                          <w:tabs>
                            <w:tab w:val="left" w:pos="644"/>
                          </w:tabs>
                          <w:spacing w:before="144" w:line="259" w:lineRule="auto"/>
                          <w:ind w:left="114" w:right="5757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**decrby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-1"/>
                            <w:w w:val="105"/>
                            <w:sz w:val="17"/>
                            <w:lang w:eastAsia="zh-CN"/>
                          </w:rPr>
                          <w:t>命令：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-1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-1"/>
                            <w:w w:val="105"/>
                            <w:sz w:val="17"/>
                            <w:lang w:eastAsia="zh-CN"/>
                          </w:rPr>
                          <w:t>设置某个</w:t>
                        </w:r>
                        <w:proofErr w:type="gramStart"/>
                        <w:r>
                          <w:rPr>
                            <w:rFonts w:ascii="微软雅黑" w:eastAsia="微软雅黑" w:hint="eastAsia"/>
                            <w:color w:val="333333"/>
                            <w:spacing w:val="-1"/>
                            <w:w w:val="105"/>
                            <w:sz w:val="17"/>
                            <w:lang w:eastAsia="zh-CN"/>
                          </w:rPr>
                          <w:t>键减上指定值</w:t>
                        </w:r>
                        <w:proofErr w:type="gramEnd"/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  <w:lang w:eastAsia="zh-CN"/>
                          </w:rPr>
                          <w:t>**</w:t>
                        </w:r>
                        <w:r>
                          <w:rPr>
                            <w:color w:val="999999"/>
                            <w:spacing w:val="-9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2</w:t>
                        </w:r>
                      </w:p>
                      <w:p w:rsidR="00C1351D" w:rsidRDefault="00346078">
                        <w:pPr>
                          <w:tabs>
                            <w:tab w:val="left" w:pos="644"/>
                            <w:tab w:val="left" w:pos="2715"/>
                          </w:tabs>
                          <w:spacing w:line="300" w:lineRule="exact"/>
                          <w:ind w:left="114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>3</w:t>
                        </w:r>
                        <w:r>
                          <w:rPr>
                            <w:color w:val="999999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**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例如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:decrby</w:t>
                        </w:r>
                        <w:r>
                          <w:rPr>
                            <w:color w:val="333333"/>
                            <w:spacing w:val="-9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键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36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m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其中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m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可以是正整数或负整数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**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346078">
      <w:pPr>
        <w:pStyle w:val="a3"/>
        <w:spacing w:before="9"/>
        <w:rPr>
          <w:rFonts w:ascii="Calibri"/>
          <w:sz w:val="15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76160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147320</wp:posOffset>
                </wp:positionV>
                <wp:extent cx="6223000" cy="743585"/>
                <wp:effectExtent l="635" t="635" r="5715" b="17780"/>
                <wp:wrapTopAndBottom/>
                <wp:docPr id="440" name="组合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743585"/>
                          <a:chOff x="1050" y="233"/>
                          <a:chExt cx="9800" cy="1171"/>
                        </a:xfrm>
                      </wpg:grpSpPr>
                      <wps:wsp>
                        <wps:cNvPr id="434" name="任意多边形 154"/>
                        <wps:cNvSpPr/>
                        <wps:spPr>
                          <a:xfrm>
                            <a:off x="1057" y="240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9747" y="1156"/>
                                </a:moveTo>
                                <a:lnTo>
                                  <a:pt x="37" y="1156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4"/>
                                </a:lnTo>
                                <a:lnTo>
                                  <a:pt x="0" y="1118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118"/>
                                </a:lnTo>
                                <a:lnTo>
                                  <a:pt x="9782" y="1134"/>
                                </a:lnTo>
                                <a:lnTo>
                                  <a:pt x="9775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7" y="1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35" name="任意多边形 155"/>
                        <wps:cNvSpPr/>
                        <wps:spPr>
                          <a:xfrm>
                            <a:off x="1057" y="240"/>
                            <a:ext cx="9785" cy="1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156">
                                <a:moveTo>
                                  <a:pt x="0" y="111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118"/>
                                </a:lnTo>
                                <a:lnTo>
                                  <a:pt x="9782" y="1134"/>
                                </a:lnTo>
                                <a:lnTo>
                                  <a:pt x="9775" y="1146"/>
                                </a:lnTo>
                                <a:lnTo>
                                  <a:pt x="9763" y="1153"/>
                                </a:lnTo>
                                <a:lnTo>
                                  <a:pt x="9747" y="1156"/>
                                </a:lnTo>
                                <a:lnTo>
                                  <a:pt x="37" y="1156"/>
                                </a:lnTo>
                                <a:lnTo>
                                  <a:pt x="21" y="1153"/>
                                </a:lnTo>
                                <a:lnTo>
                                  <a:pt x="9" y="1146"/>
                                </a:lnTo>
                                <a:lnTo>
                                  <a:pt x="2" y="1134"/>
                                </a:lnTo>
                                <a:lnTo>
                                  <a:pt x="0" y="111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6" name="矩形 156"/>
                        <wps:cNvSpPr/>
                        <wps:spPr>
                          <a:xfrm>
                            <a:off x="1470" y="367"/>
                            <a:ext cx="9199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37" name="矩形 157"/>
                        <wps:cNvSpPr/>
                        <wps:spPr>
                          <a:xfrm>
                            <a:off x="1065" y="367"/>
                            <a:ext cx="406" cy="93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38" name="直线 158"/>
                        <wps:cNvCnPr/>
                        <wps:spPr>
                          <a:xfrm>
                            <a:off x="1463" y="368"/>
                            <a:ext cx="0" cy="93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39" name="文本框 159"/>
                        <wps:cNvSpPr txBox="1"/>
                        <wps:spPr>
                          <a:xfrm>
                            <a:off x="1076" y="254"/>
                            <a:ext cx="9748" cy="1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before="144" w:line="259" w:lineRule="auto"/>
                                <w:ind w:left="114" w:right="332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**append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</w:rPr>
                                <w:t>命令：给指定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key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</w:rPr>
                                <w:t>的字符串追加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</w:rPr>
                                <w:t>，返回新字符串值的长度</w:t>
                              </w:r>
                              <w:r>
                                <w:rPr>
                                  <w:color w:val="333333"/>
                                  <w:spacing w:val="-9"/>
                                  <w:sz w:val="17"/>
                                </w:rPr>
                                <w:t>*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pacing w:val="-9"/>
                                  <w:sz w:val="17"/>
                                </w:rPr>
                                <w:t xml:space="preserve">* </w:t>
                              </w:r>
                              <w:r>
                                <w:rPr>
                                  <w:color w:val="999999"/>
                                  <w:spacing w:val="-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</w:t>
                              </w:r>
                              <w:proofErr w:type="gramEnd"/>
                            </w:p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line="300" w:lineRule="exact"/>
                                <w:ind w:left="11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**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例如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:append</w:t>
                              </w:r>
                              <w:proofErr w:type="gramEnd"/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6"/>
                                  <w:w w:val="105"/>
                                  <w:sz w:val="17"/>
                                </w:rPr>
                                <w:t>键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6"/>
                                  <w:w w:val="105"/>
                                  <w:sz w:val="17"/>
                                </w:rPr>
                                <w:t>追加字串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**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53" o:spid="_x0000_s1149" style="position:absolute;margin-left:52.5pt;margin-top:11.6pt;width:490pt;height:58.55pt;z-index:-251640320;mso-wrap-distance-left:0;mso-wrap-distance-right:0;mso-position-horizontal-relative:page;mso-position-vertical-relative:text" coordorigin="1050,233" coordsize="9800,1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">
                <v:shape id="任意多边形 154" o:spid="_x0000_s1150" style="position:absolute;left:1057;top:240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tAiMQA&#10;AADcAAAADwAAAGRycy9kb3ducmV2LnhtbESPQWvCQBSE74L/YXkFb3VjlSKpqwShIGK1TTz0+Nh9&#10;JqHZtyG7avz3XUHwOMzMN8xi1dtGXKjztWMFk3ECglg7U3Op4Fh8vs5B+IBssHFMCm7kYbUcDhaY&#10;GnflH7rkoRQRwj5FBVUIbSql1xVZ9GPXEkfv5DqLIcqulKbDa4TbRr4lybu0WHNcqLCldUX6Lz9b&#10;Bd+ki8N+mvvTpKCdzr+yZPubKTV66bMPEIH68Aw/2hujYDadwf1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LQIjEAAAA3AAAAA8AAAAAAAAAAAAAAAAAmAIAAGRycy9k&#10;b3ducmV2LnhtbFBLBQYAAAAABAAEAPUAAACJAwAAAAA=&#10;" path="m9747,1156r-9710,l21,1153,9,1146,2,1134,,1118,,38,2,21,9,9,21,2,37,,9747,r16,2l9775,9r7,12l9784,38r,1080l9782,1134r-7,12l9763,1153r-16,3xe" fillcolor="#f8f8f8" stroked="f">
                  <v:path arrowok="t" textboxrect="0,0,9785,1156"/>
                </v:shape>
                <v:shape id="任意多边形 155" o:spid="_x0000_s1151" style="position:absolute;left:1057;top:240;width:9785;height:1156;visibility:visible;mso-wrap-style:square;v-text-anchor:top" coordsize="9785,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bG58QA&#10;AADcAAAADwAAAGRycy9kb3ducmV2LnhtbESPQWsCMRSE7wX/Q3iCN82qVcpqdhFB7KGXbovU22Pz&#10;utm6eVmSqNt/3xQKPQ4z8w2zLQfbiRv50DpWMJ9lIIhrp1tuFLy/HaZPIEJE1tg5JgXfFKAsRg9b&#10;zLW78yvdqtiIBOGQowITY59LGWpDFsPM9cTJ+3TeYkzSN1J7vCe47eQiy9bSYstpwWBPe0P1pbpa&#10;Bc3xy7bauOrcR/eyOMyv/vRBSk3Gw24DItIQ/8N/7Wet4HG5gt8z6QjI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mxufEAAAA3AAAAA8AAAAAAAAAAAAAAAAAmAIAAGRycy9k&#10;b3ducmV2LnhtbFBLBQYAAAAABAAEAPUAAACJAwAAAAA=&#10;" path="m,1118l,38,2,21,9,9,21,2,37,,9747,r16,2l9775,9r7,12l9784,38r,1080l9782,1134r-7,12l9763,1153r-16,3l37,1156r-16,-3l9,1146,2,1134,,1118xe" filled="f" strokecolor="#dfe1e4" strokeweight=".26469mm">
                  <v:path arrowok="t" textboxrect="0,0,9785,1156"/>
                </v:shape>
                <v:rect id="矩形 156" o:spid="_x0000_s1152" style="position:absolute;left:1470;top:367;width:9199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qkecYA&#10;AADcAAAADwAAAGRycy9kb3ducmV2LnhtbESPT2vCQBDF70K/wzKFXkQ32iISXaVKlR6K4J/kPGbH&#10;JDQ7G3ZXTb99t1Dw+Hjzfm/efNmZRtzI+dqygtEwAUFcWF1zqeB03AymIHxA1thYJgU/5GG5eOrN&#10;MdX2znu6HUIpIoR9igqqENpUSl9UZNAPbUscvYt1BkOUrpTa4T3CTSPHSTKRBmuODRW2tK6o+D5c&#10;TXxjt12tcvzYZKfm/KWxP87cPlfq5bl7n4EI1IXH8X/6Uyt4e53A35hIAL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qkecYAAADcAAAADwAAAAAAAAAAAAAAAACYAgAAZHJz&#10;L2Rvd25yZXYueG1sUEsFBgAAAAAEAAQA9QAAAIsDAAAAAA==&#10;" fillcolor="#f8f8f8" stroked="f"/>
                <v:rect id="矩形 157" o:spid="_x0000_s1153" style="position:absolute;left:1065;top:367;width:406;height: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YB4sUA&#10;AADcAAAADwAAAGRycy9kb3ducmV2LnhtbESPQWsCMRCF7wX/Qxihl1KzVVHZGkVLFQ8iaNXzuJnu&#10;Lm4mSxJ1/fdGKPT4ePO+N288bUwlruR8aVnBRycBQZxZXXKuYP+zeB+B8AFZY2WZFNzJw3TSehlj&#10;qu2Nt3TdhVxECPsUFRQh1KmUPivIoO/Ymjh6v9YZDFG6XGqHtwg3lewmyUAaLDk2FFjTV0HZeXcx&#10;8Y3Ncj4/4vfisK9Oa41v3YPbHpV6bTezTxCBmvB//JdeaQX93hCeYyIB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ZgHixQAAANwAAAAPAAAAAAAAAAAAAAAAAJgCAABkcnMv&#10;ZG93bnJldi54bWxQSwUGAAAAAAQABAD1AAAAigMAAAAA&#10;" fillcolor="#f8f8f8" stroked="f"/>
                <v:line id="直线 158" o:spid="_x0000_s1154" style="position:absolute;visibility:visible;mso-wrap-style:square" from="1463,368" to="1463,1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87ysEAAADcAAAADwAAAGRycy9kb3ducmV2LnhtbERPy4rCMBTdD/gP4QruxtQHg1aj+EAQ&#10;XLXqwt2lubbF5qY0sda/NwthlofzXq47U4mWGldaVjAaRiCIM6tLzhVczoffGQjnkTVWlknBmxys&#10;V72fJcbavjihNvW5CCHsYlRQeF/HUrqsIINuaGviwN1tY9AH2ORSN/gK4aaS4yj6kwZLDg0F1rQr&#10;KHukT6NgY5LT/pi6ajufXtvEng7vy+2q1KDfbRYgPHX+X/x1H7WC6SSsDWfCEZC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XzvKwQAAANwAAAAPAAAAAAAAAAAAAAAA&#10;AKECAABkcnMvZG93bnJldi54bWxQSwUGAAAAAAQABAD5AAAAjwMAAAAA&#10;" strokecolor="#ddd" strokeweight=".26469mm"/>
                <v:shape id="文本框 159" o:spid="_x0000_s1155" type="#_x0000_t202" style="position:absolute;left:1076;top:254;width:9748;height:1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aRS8UA&#10;AADcAAAADwAAAGRycy9kb3ducmV2LnhtbESPQWvCQBSE7wX/w/KE3urGVkRTVxFRKAhiTA89vmaf&#10;yWL2bZrdavz3riB4HGbmG2a26GwtztR641jBcJCAIC6cNlwq+M43bxMQPiBrrB2Tgit5WMx7LzNM&#10;tbtwRudDKEWEsE9RQRVCk0rpi4os+oFriKN3dK3FEGVbSt3iJcJtLd+TZCwtGo4LFTa0qqg4Hf6t&#10;guUPZ2vzt/vdZ8fM5Pk04e34pNRrv1t+ggjUhWf40f7SCkYf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5pFL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tabs>
                            <w:tab w:val="left" w:pos="644"/>
                          </w:tabs>
                          <w:spacing w:before="144" w:line="259" w:lineRule="auto"/>
                          <w:ind w:left="114" w:right="3325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sz w:val="17"/>
                          </w:rPr>
                          <w:t>**append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</w:rPr>
                          <w:t>命令：给指定</w:t>
                        </w:r>
                        <w:r>
                          <w:rPr>
                            <w:color w:val="333333"/>
                            <w:sz w:val="17"/>
                          </w:rPr>
                          <w:t>key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</w:rPr>
                          <w:t>的字符串追加</w:t>
                        </w:r>
                        <w:r>
                          <w:rPr>
                            <w:color w:val="333333"/>
                            <w:sz w:val="17"/>
                          </w:rPr>
                          <w:t>value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</w:rPr>
                          <w:t>，返回新字符串值的长度</w:t>
                        </w:r>
                        <w:r>
                          <w:rPr>
                            <w:color w:val="333333"/>
                            <w:spacing w:val="-9"/>
                            <w:sz w:val="17"/>
                          </w:rPr>
                          <w:t>*</w:t>
                        </w:r>
                        <w:proofErr w:type="gramStart"/>
                        <w:r>
                          <w:rPr>
                            <w:color w:val="333333"/>
                            <w:spacing w:val="-9"/>
                            <w:sz w:val="17"/>
                          </w:rPr>
                          <w:t xml:space="preserve">* </w:t>
                        </w:r>
                        <w:r>
                          <w:rPr>
                            <w:color w:val="999999"/>
                            <w:spacing w:val="-9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</w:t>
                        </w:r>
                        <w:proofErr w:type="gramEnd"/>
                      </w:p>
                      <w:p w:rsidR="00C1351D" w:rsidRDefault="00346078">
                        <w:pPr>
                          <w:tabs>
                            <w:tab w:val="left" w:pos="644"/>
                          </w:tabs>
                          <w:spacing w:line="300" w:lineRule="exact"/>
                          <w:ind w:left="114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**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例如</w:t>
                        </w: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:append</w:t>
                        </w:r>
                        <w:proofErr w:type="gramEnd"/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6"/>
                            <w:w w:val="105"/>
                            <w:sz w:val="17"/>
                          </w:rPr>
                          <w:t>键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6"/>
                            <w:w w:val="105"/>
                            <w:sz w:val="17"/>
                          </w:rPr>
                          <w:t>追加字串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**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346078">
      <w:pPr>
        <w:pStyle w:val="a3"/>
        <w:spacing w:before="9"/>
        <w:rPr>
          <w:rFonts w:ascii="Calibri"/>
          <w:sz w:val="15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77184" behindDoc="1" locked="0" layoutInCell="1" allowOverlap="1">
                <wp:simplePos x="0" y="0"/>
                <wp:positionH relativeFrom="page">
                  <wp:posOffset>666750</wp:posOffset>
                </wp:positionH>
                <wp:positionV relativeFrom="paragraph">
                  <wp:posOffset>147320</wp:posOffset>
                </wp:positionV>
                <wp:extent cx="6223000" cy="400685"/>
                <wp:effectExtent l="635" t="635" r="5715" b="0"/>
                <wp:wrapTopAndBottom/>
                <wp:docPr id="447" name="组合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400685"/>
                          <a:chOff x="1050" y="233"/>
                          <a:chExt cx="9800" cy="631"/>
                        </a:xfrm>
                      </wpg:grpSpPr>
                      <wps:wsp>
                        <wps:cNvPr id="441" name="任意多边形 161"/>
                        <wps:cNvSpPr/>
                        <wps:spPr>
                          <a:xfrm>
                            <a:off x="1057" y="240"/>
                            <a:ext cx="9785" cy="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616">
                                <a:moveTo>
                                  <a:pt x="9747" y="615"/>
                                </a:moveTo>
                                <a:lnTo>
                                  <a:pt x="37" y="615"/>
                                </a:lnTo>
                                <a:lnTo>
                                  <a:pt x="21" y="613"/>
                                </a:lnTo>
                                <a:lnTo>
                                  <a:pt x="9" y="606"/>
                                </a:lnTo>
                                <a:lnTo>
                                  <a:pt x="2" y="594"/>
                                </a:lnTo>
                                <a:lnTo>
                                  <a:pt x="0" y="578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578"/>
                                </a:lnTo>
                                <a:lnTo>
                                  <a:pt x="9782" y="594"/>
                                </a:lnTo>
                                <a:lnTo>
                                  <a:pt x="9775" y="606"/>
                                </a:lnTo>
                                <a:lnTo>
                                  <a:pt x="9763" y="613"/>
                                </a:lnTo>
                                <a:lnTo>
                                  <a:pt x="9747" y="6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42" name="任意多边形 162"/>
                        <wps:cNvSpPr/>
                        <wps:spPr>
                          <a:xfrm>
                            <a:off x="1057" y="240"/>
                            <a:ext cx="9785" cy="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616">
                                <a:moveTo>
                                  <a:pt x="0" y="578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7" y="0"/>
                                </a:lnTo>
                                <a:lnTo>
                                  <a:pt x="9763" y="2"/>
                                </a:lnTo>
                                <a:lnTo>
                                  <a:pt x="9775" y="9"/>
                                </a:lnTo>
                                <a:lnTo>
                                  <a:pt x="9782" y="21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578"/>
                                </a:lnTo>
                                <a:lnTo>
                                  <a:pt x="9782" y="594"/>
                                </a:lnTo>
                                <a:lnTo>
                                  <a:pt x="9775" y="606"/>
                                </a:lnTo>
                                <a:lnTo>
                                  <a:pt x="9763" y="613"/>
                                </a:lnTo>
                                <a:lnTo>
                                  <a:pt x="9747" y="615"/>
                                </a:lnTo>
                                <a:lnTo>
                                  <a:pt x="37" y="615"/>
                                </a:lnTo>
                                <a:lnTo>
                                  <a:pt x="21" y="613"/>
                                </a:lnTo>
                                <a:lnTo>
                                  <a:pt x="9" y="606"/>
                                </a:lnTo>
                                <a:lnTo>
                                  <a:pt x="2" y="594"/>
                                </a:lnTo>
                                <a:lnTo>
                                  <a:pt x="0" y="5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3" name="矩形 163"/>
                        <wps:cNvSpPr/>
                        <wps:spPr>
                          <a:xfrm>
                            <a:off x="1470" y="367"/>
                            <a:ext cx="9199" cy="39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44" name="矩形 164"/>
                        <wps:cNvSpPr/>
                        <wps:spPr>
                          <a:xfrm>
                            <a:off x="1065" y="367"/>
                            <a:ext cx="406" cy="39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45" name="直线 165"/>
                        <wps:cNvCnPr/>
                        <wps:spPr>
                          <a:xfrm>
                            <a:off x="1463" y="368"/>
                            <a:ext cx="0" cy="39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46" name="文本框 166"/>
                        <wps:cNvSpPr txBox="1"/>
                        <wps:spPr>
                          <a:xfrm>
                            <a:off x="1076" y="254"/>
                            <a:ext cx="9748" cy="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tabs>
                                  <w:tab w:val="left" w:pos="644"/>
                                </w:tabs>
                                <w:spacing w:before="144"/>
                                <w:ind w:left="11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**strlen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10"/>
                                  <w:w w:val="105"/>
                                  <w:sz w:val="17"/>
                                </w:rPr>
                                <w:t>求长度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**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60" o:spid="_x0000_s1156" style="position:absolute;margin-left:52.5pt;margin-top:11.6pt;width:490pt;height:31.55pt;z-index:-251639296;mso-wrap-distance-left:0;mso-wrap-distance-right:0;mso-position-horizontal-relative:page;mso-position-vertical-relative:text" coordorigin="1050,233" coordsize="9800,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">
                <v:shape id="任意多边形 161" o:spid="_x0000_s1157" style="position:absolute;left:1057;top:240;width:9785;height:616;visibility:visible;mso-wrap-style:square;v-text-anchor:top" coordsize="9785,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EeGMMA&#10;AADcAAAADwAAAGRycy9kb3ducmV2LnhtbESPS4sCMRCE7wv+h9CCtzWjiMhoFFkQxpP4QPDWTHoe&#10;7qQzJFFn99cbQfBYVNVX1GLVmUbcyfnasoLRMAFBnFtdc6ngdNx8z0D4gKyxsUwK/sjDatn7WmCq&#10;7YP3dD+EUkQI+xQVVCG0qZQ+r8igH9qWOHqFdQZDlK6U2uEjwk0jx0kylQZrjgsVtvRTUf57uBkF&#10;/+u6aLPdxl1n8pIVfDrv8+1YqUG/W89BBOrCJ/xuZ1rBZDKC1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EeGMMAAADcAAAADwAAAAAAAAAAAAAAAACYAgAAZHJzL2Rv&#10;d25yZXYueG1sUEsFBgAAAAAEAAQA9QAAAIgDAAAAAA==&#10;" path="m9747,615l37,615,21,613,9,606,2,594,,578,,38,2,21,9,9,21,2,37,,9747,r16,2l9775,9r7,12l9784,38r,540l9782,594r-7,12l9763,613r-16,2xe" fillcolor="#f8f8f8" stroked="f">
                  <v:path arrowok="t" textboxrect="0,0,9785,616"/>
                </v:shape>
                <v:shape id="任意多边形 162" o:spid="_x0000_s1158" style="position:absolute;left:1057;top:240;width:9785;height:616;visibility:visible;mso-wrap-style:square;v-text-anchor:top" coordsize="9785,6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4NysQA&#10;AADcAAAADwAAAGRycy9kb3ducmV2LnhtbESP0WoCMRRE3wX/IVyhL1KTyiLt1igi1BZ9kG77AZfN&#10;bbK4uVk2Ubd/3xQEH4eZOcMs14NvxYX62ATW8DRTIIjrYBq2Gr6/3h6fQcSEbLANTBp+KcJ6NR4t&#10;sTThyp90qZIVGcKxRA0upa6UMtaOPMZZ6Iiz9xN6jynL3krT4zXDfSvnSi2kx4bzgsOOto7qU3X2&#10;GlRx8Af7ctzt1dS+d26K6tQstH6YDJtXEImGdA/f2h9GQ1HM4f9MPg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uDcrEAAAA3AAAAA8AAAAAAAAAAAAAAAAAmAIAAGRycy9k&#10;b3ducmV2LnhtbFBLBQYAAAAABAAEAPUAAACJAwAAAAA=&#10;" path="m,578l,38,2,21,9,9,21,2,37,,9747,r16,2l9775,9r7,12l9784,38r,540l9782,594r-7,12l9763,613r-16,2l37,615,21,613,9,606,2,594,,578xe" filled="f" strokecolor="#dfe1e4" strokeweight=".26469mm">
                  <v:path arrowok="t" textboxrect="0,0,9785,616"/>
                </v:shape>
                <v:rect id="矩形 163" o:spid="_x0000_s1159" style="position:absolute;left:1470;top:367;width:9199;height: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t0nMYA&#10;AADcAAAADwAAAGRycy9kb3ducmV2LnhtbESPT2vCQBDF7wW/wzIFL6XZVEVKdJUqKh5KwX85j9lp&#10;EszOht1V47fvFgo9Pt6835s3nXemETdyvras4C1JQRAXVtdcKjge1q/vIHxA1thYJgUP8jCf9Z6m&#10;mGl75x3d9qEUEcI+QwVVCG0mpS8qMugT2xJH79s6gyFKV0rt8B7hppGDNB1LgzXHhgpbWlZUXPZX&#10;E9/42iwWOa7Wp2Nz/tT4Mji5Xa5U/7n7mIAI1IX/47/0VisYjYbwOyYSQM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1t0nMYAAADcAAAADwAAAAAAAAAAAAAAAACYAgAAZHJz&#10;L2Rvd25yZXYueG1sUEsFBgAAAAAEAAQA9QAAAIsDAAAAAA==&#10;" fillcolor="#f8f8f8" stroked="f"/>
                <v:rect id="矩形 164" o:spid="_x0000_s1160" style="position:absolute;left:1065;top:367;width:406;height: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Ls6MYA&#10;AADcAAAADwAAAGRycy9kb3ducmV2LnhtbESPQWvCQBCF70L/wzKFXkQ3lVBKzCq11OKhCKaa85gd&#10;k9DsbNjdavz3XaHg8fHmfW9evhxMJ87kfGtZwfM0AUFcWd1yrWD/vZ68gvABWWNnmRRcycNy8TDK&#10;MdP2wjs6F6EWEcI+QwVNCH0mpa8aMuintieO3sk6gyFKV0vt8BLhppOzJHmRBluODQ329N5Q9VP8&#10;mvjG9nO1KvFjfdh3xy+N49nB7Uqlnh6HtzmIQEO4H/+nN1pBmqZwGxMJ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Ls6MYAAADcAAAADwAAAAAAAAAAAAAAAACYAgAAZHJz&#10;L2Rvd25yZXYueG1sUEsFBgAAAAAEAAQA9QAAAIsDAAAAAA==&#10;" fillcolor="#f8f8f8" stroked="f"/>
                <v:line id="直线 165" o:spid="_x0000_s1161" style="position:absolute;visibility:visible;mso-wrap-style:square" from="1463,368" to="1463,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jnKcUAAADcAAAADwAAAGRycy9kb3ducmV2LnhtbESPQWuDQBSE74X+h+UVeqtriymNcRPS&#10;lEAgJ60ecnu4Lyp134q7MebfZwuFHoeZ+YbJNrPpxUSj6ywreI1iEMS11R03Csrv/csHCOeRNfaW&#10;ScGNHGzWjw8ZptpeOaep8I0IEHYpKmi9H1IpXd2SQRfZgTh4Zzsa9EGOjdQjXgPc9PItjt+lwY7D&#10;QosD7Vqqf4qLUbA1+fHrULj+c5lUU26P+1t5qpR6fpq3KxCeZv8f/msftIIkWcDvmXA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FjnKcUAAADcAAAADwAAAAAAAAAA&#10;AAAAAAChAgAAZHJzL2Rvd25yZXYueG1sUEsFBgAAAAAEAAQA+QAAAJMDAAAAAA==&#10;" strokecolor="#ddd" strokeweight=".26469mm"/>
                <v:shape id="文本框 166" o:spid="_x0000_s1162" type="#_x0000_t202" style="position:absolute;left:1076;top:254;width:9748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92RMUA&#10;AADcAAAADwAAAGRycy9kb3ducmV2LnhtbESPQWvCQBSE70L/w/IKvelGk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f3ZE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tabs>
                            <w:tab w:val="left" w:pos="644"/>
                          </w:tabs>
                          <w:spacing w:before="144"/>
                          <w:ind w:left="114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**strlen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10"/>
                            <w:w w:val="105"/>
                            <w:sz w:val="17"/>
                          </w:rPr>
                          <w:t>求长度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**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pStyle w:val="a3"/>
        <w:spacing w:before="2"/>
        <w:rPr>
          <w:rFonts w:ascii="Calibri"/>
          <w:sz w:val="9"/>
        </w:rPr>
      </w:pPr>
    </w:p>
    <w:p w:rsidR="00C1351D" w:rsidRDefault="00346078">
      <w:pPr>
        <w:spacing w:before="58"/>
        <w:ind w:left="259"/>
        <w:rPr>
          <w:rFonts w:ascii="微软雅黑" w:eastAsia="微软雅黑"/>
          <w:b/>
          <w:sz w:val="19"/>
          <w:lang w:eastAsia="zh-CN"/>
        </w:rPr>
      </w:pPr>
      <w:r>
        <w:rPr>
          <w:rFonts w:ascii="微软雅黑" w:eastAsia="微软雅黑" w:hint="eastAsia"/>
          <w:b/>
          <w:w w:val="105"/>
          <w:sz w:val="19"/>
          <w:lang w:eastAsia="zh-CN"/>
        </w:rPr>
        <w:t>例如</w:t>
      </w:r>
      <w:r>
        <w:rPr>
          <w:rFonts w:ascii="Calibri" w:eastAsia="Calibri"/>
          <w:b/>
          <w:w w:val="105"/>
          <w:sz w:val="19"/>
          <w:lang w:eastAsia="zh-CN"/>
        </w:rPr>
        <w:t xml:space="preserve">:strlen </w:t>
      </w:r>
      <w:r>
        <w:rPr>
          <w:rFonts w:ascii="微软雅黑" w:eastAsia="微软雅黑" w:hint="eastAsia"/>
          <w:b/>
          <w:w w:val="105"/>
          <w:sz w:val="19"/>
          <w:lang w:eastAsia="zh-CN"/>
        </w:rPr>
        <w:t>键名</w:t>
      </w:r>
      <w:r>
        <w:rPr>
          <w:rFonts w:ascii="微软雅黑" w:eastAsia="微软雅黑" w:hint="eastAsia"/>
          <w:b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b/>
          <w:w w:val="105"/>
          <w:sz w:val="19"/>
          <w:lang w:eastAsia="zh-CN"/>
        </w:rPr>
        <w:t>返回对应的值。</w:t>
      </w:r>
    </w:p>
    <w:p w:rsidR="00C1351D" w:rsidRDefault="00C1351D">
      <w:pPr>
        <w:pStyle w:val="a3"/>
        <w:spacing w:before="15"/>
        <w:rPr>
          <w:rFonts w:ascii="微软雅黑"/>
          <w:b/>
          <w:sz w:val="29"/>
          <w:lang w:eastAsia="zh-CN"/>
        </w:rPr>
      </w:pP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0"/>
        <w:ind w:hanging="208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05"/>
          <w:sz w:val="19"/>
        </w:rPr>
        <w:t>哈希类型</w:t>
      </w:r>
      <w:r>
        <w:rPr>
          <w:rFonts w:ascii="Calibri" w:eastAsia="Calibri"/>
          <w:w w:val="105"/>
          <w:sz w:val="19"/>
        </w:rPr>
        <w:t>(hash)</w:t>
      </w:r>
    </w:p>
    <w:p w:rsidR="00C1351D" w:rsidRDefault="00346078">
      <w:pPr>
        <w:spacing w:before="55"/>
        <w:ind w:left="557"/>
        <w:rPr>
          <w:rFonts w:ascii="微软雅黑" w:eastAsia="微软雅黑" w:hAnsi="微软雅黑"/>
          <w:sz w:val="19"/>
        </w:rPr>
      </w:pPr>
      <w:r>
        <w:rPr>
          <w:rFonts w:ascii="Calibri" w:eastAsia="Calibri" w:hAnsi="Calibri"/>
          <w:w w:val="105"/>
          <w:sz w:val="19"/>
        </w:rPr>
        <w:t xml:space="preserve">Redis hash </w:t>
      </w:r>
      <w:r>
        <w:rPr>
          <w:rFonts w:ascii="微软雅黑" w:eastAsia="微软雅黑" w:hAnsi="微软雅黑" w:hint="eastAsia"/>
          <w:w w:val="105"/>
          <w:sz w:val="19"/>
        </w:rPr>
        <w:t>是一个</w:t>
      </w:r>
      <w:r>
        <w:rPr>
          <w:rFonts w:ascii="Calibri" w:eastAsia="Calibri" w:hAnsi="Calibri"/>
          <w:w w:val="105"/>
          <w:sz w:val="19"/>
        </w:rPr>
        <w:t>string</w:t>
      </w:r>
      <w:r>
        <w:rPr>
          <w:rFonts w:ascii="微软雅黑" w:eastAsia="微软雅黑" w:hAnsi="微软雅黑" w:hint="eastAsia"/>
          <w:w w:val="105"/>
          <w:sz w:val="19"/>
        </w:rPr>
        <w:t>类型的</w:t>
      </w:r>
      <w:r>
        <w:rPr>
          <w:rFonts w:ascii="Calibri" w:eastAsia="Calibri" w:hAnsi="Calibri"/>
          <w:w w:val="105"/>
          <w:sz w:val="19"/>
        </w:rPr>
        <w:t>ﬁ</w:t>
      </w:r>
      <w:r>
        <w:rPr>
          <w:rFonts w:ascii="Calibri" w:eastAsia="Calibri" w:hAnsi="Calibri"/>
          <w:w w:val="105"/>
          <w:sz w:val="19"/>
        </w:rPr>
        <w:t>eld</w:t>
      </w:r>
      <w:r>
        <w:rPr>
          <w:rFonts w:ascii="微软雅黑" w:eastAsia="微软雅黑" w:hAnsi="微软雅黑" w:hint="eastAsia"/>
          <w:w w:val="105"/>
          <w:sz w:val="19"/>
        </w:rPr>
        <w:t>和</w:t>
      </w:r>
      <w:r>
        <w:rPr>
          <w:rFonts w:ascii="Calibri" w:eastAsia="Calibri" w:hAnsi="Calibri"/>
          <w:w w:val="105"/>
          <w:sz w:val="19"/>
        </w:rPr>
        <w:t>value</w:t>
      </w:r>
      <w:r>
        <w:rPr>
          <w:rFonts w:ascii="微软雅黑" w:eastAsia="微软雅黑" w:hAnsi="微软雅黑" w:hint="eastAsia"/>
          <w:w w:val="105"/>
          <w:sz w:val="19"/>
        </w:rPr>
        <w:t>的映射表，</w:t>
      </w:r>
      <w:r>
        <w:rPr>
          <w:rFonts w:ascii="Calibri" w:eastAsia="Calibri" w:hAnsi="Calibri"/>
          <w:w w:val="105"/>
          <w:sz w:val="19"/>
        </w:rPr>
        <w:t>hash</w:t>
      </w:r>
      <w:r>
        <w:rPr>
          <w:rFonts w:ascii="微软雅黑" w:eastAsia="微软雅黑" w:hAnsi="微软雅黑" w:hint="eastAsia"/>
          <w:w w:val="105"/>
          <w:sz w:val="19"/>
        </w:rPr>
        <w:t>特别适合用于存储对象。</w:t>
      </w:r>
    </w:p>
    <w:p w:rsidR="00C1351D" w:rsidRDefault="00346078">
      <w:pPr>
        <w:spacing w:before="40"/>
        <w:ind w:left="557"/>
        <w:rPr>
          <w:rFonts w:ascii="微软雅黑" w:eastAsia="微软雅黑"/>
          <w:sz w:val="19"/>
          <w:lang w:eastAsia="zh-CN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  <w:r>
        <w:rPr>
          <w:rFonts w:ascii="Calibri" w:eastAsia="Calibri"/>
          <w:w w:val="110"/>
          <w:sz w:val="19"/>
        </w:rPr>
        <w:t xml:space="preserve">Redis </w:t>
      </w:r>
      <w:r>
        <w:rPr>
          <w:rFonts w:ascii="微软雅黑" w:eastAsia="微软雅黑" w:hint="eastAsia"/>
          <w:w w:val="110"/>
          <w:sz w:val="19"/>
        </w:rPr>
        <w:t>中每个</w:t>
      </w:r>
      <w:r>
        <w:rPr>
          <w:rFonts w:ascii="微软雅黑" w:eastAsia="微软雅黑" w:hint="eastAsia"/>
          <w:w w:val="110"/>
          <w:sz w:val="19"/>
        </w:rPr>
        <w:t xml:space="preserve"> </w:t>
      </w:r>
      <w:r>
        <w:rPr>
          <w:rFonts w:ascii="Calibri" w:eastAsia="Calibri"/>
          <w:w w:val="110"/>
          <w:sz w:val="19"/>
        </w:rPr>
        <w:t xml:space="preserve">hash </w:t>
      </w:r>
      <w:r>
        <w:rPr>
          <w:rFonts w:ascii="微软雅黑" w:eastAsia="微软雅黑" w:hint="eastAsia"/>
          <w:w w:val="110"/>
          <w:sz w:val="19"/>
        </w:rPr>
        <w:t>可以存储</w:t>
      </w:r>
      <w:r>
        <w:rPr>
          <w:rFonts w:ascii="微软雅黑" w:eastAsia="微软雅黑" w:hint="eastAsia"/>
          <w:w w:val="110"/>
          <w:sz w:val="19"/>
        </w:rPr>
        <w:t xml:space="preserve"> </w:t>
      </w:r>
      <w:r>
        <w:rPr>
          <w:rFonts w:ascii="Calibri" w:eastAsia="Calibri"/>
          <w:w w:val="110"/>
          <w:sz w:val="19"/>
        </w:rPr>
        <w:t>40</w:t>
      </w:r>
      <w:r>
        <w:rPr>
          <w:rFonts w:ascii="微软雅黑" w:eastAsia="微软雅黑" w:hint="eastAsia"/>
          <w:w w:val="110"/>
          <w:sz w:val="19"/>
        </w:rPr>
        <w:t>多亿</w:t>
      </w:r>
      <w:r>
        <w:rPr>
          <w:rFonts w:ascii="微软雅黑" w:eastAsia="微软雅黑" w:hint="eastAsia"/>
          <w:w w:val="110"/>
          <w:sz w:val="19"/>
          <w:lang w:eastAsia="zh-CN"/>
        </w:rPr>
        <w:t>数据</w:t>
      </w:r>
    </w:p>
    <w:p w:rsidR="00C1351D" w:rsidRDefault="00346078">
      <w:pPr>
        <w:spacing w:before="69" w:line="206" w:lineRule="auto"/>
        <w:ind w:left="557" w:right="141"/>
        <w:rPr>
          <w:rFonts w:ascii="微软雅黑" w:eastAsia="微软雅黑"/>
          <w:sz w:val="19"/>
          <w:lang w:eastAsia="zh-CN"/>
        </w:rPr>
      </w:pPr>
      <w:r>
        <w:rPr>
          <w:rFonts w:ascii="Calibri" w:eastAsia="Calibri"/>
          <w:spacing w:val="-1"/>
          <w:sz w:val="19"/>
          <w:lang w:eastAsia="zh-CN"/>
        </w:rPr>
        <w:lastRenderedPageBreak/>
        <w:t>Hash</w:t>
      </w:r>
      <w:r>
        <w:rPr>
          <w:rFonts w:ascii="微软雅黑" w:eastAsia="微软雅黑" w:hint="eastAsia"/>
          <w:sz w:val="19"/>
          <w:lang w:eastAsia="zh-CN"/>
        </w:rPr>
        <w:t>表也称散列表，也有直接译作哈希表，</w:t>
      </w:r>
      <w:r>
        <w:rPr>
          <w:rFonts w:ascii="Calibri" w:eastAsia="Calibri"/>
          <w:sz w:val="19"/>
          <w:lang w:eastAsia="zh-CN"/>
        </w:rPr>
        <w:t>Hash</w:t>
      </w:r>
      <w:r>
        <w:rPr>
          <w:rFonts w:ascii="微软雅黑" w:eastAsia="微软雅黑" w:hint="eastAsia"/>
          <w:spacing w:val="-1"/>
          <w:sz w:val="19"/>
          <w:lang w:eastAsia="zh-CN"/>
        </w:rPr>
        <w:t>表是一种特殊的数据结构，它能够快速定位到想要查找的记</w:t>
      </w:r>
      <w:r>
        <w:rPr>
          <w:rFonts w:ascii="微软雅黑" w:eastAsia="微软雅黑" w:hint="eastAsia"/>
          <w:spacing w:val="-1"/>
          <w:sz w:val="19"/>
          <w:lang w:eastAsia="zh-CN"/>
        </w:rPr>
        <w:t xml:space="preserve">    </w:t>
      </w:r>
      <w:r>
        <w:rPr>
          <w:rFonts w:ascii="微软雅黑" w:eastAsia="微软雅黑" w:hint="eastAsia"/>
          <w:spacing w:val="22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录</w:t>
      </w:r>
      <w:r>
        <w:rPr>
          <w:rFonts w:ascii="Calibri" w:eastAsia="Calibri"/>
          <w:w w:val="105"/>
          <w:sz w:val="19"/>
          <w:lang w:eastAsia="zh-CN"/>
        </w:rPr>
        <w:t>,</w:t>
      </w:r>
      <w:r>
        <w:rPr>
          <w:rFonts w:ascii="微软雅黑" w:eastAsia="微软雅黑" w:hint="eastAsia"/>
          <w:w w:val="105"/>
          <w:sz w:val="19"/>
          <w:lang w:eastAsia="zh-CN"/>
        </w:rPr>
        <w:t>根据哈希的表名，直接定位</w:t>
      </w:r>
    </w:p>
    <w:p w:rsidR="00C1351D" w:rsidRDefault="00346078">
      <w:pPr>
        <w:spacing w:before="68"/>
        <w:ind w:left="557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05"/>
          <w:sz w:val="19"/>
        </w:rPr>
        <w:t>结构如下</w:t>
      </w:r>
      <w:r>
        <w:rPr>
          <w:rFonts w:ascii="Calibri" w:eastAsia="Calibri"/>
          <w:w w:val="105"/>
          <w:sz w:val="19"/>
        </w:rPr>
        <w:t>:</w:t>
      </w:r>
    </w:p>
    <w:p w:rsidR="00C1351D" w:rsidRDefault="00346078">
      <w:pPr>
        <w:spacing w:before="54"/>
        <w:ind w:left="557"/>
        <w:rPr>
          <w:rFonts w:ascii="Calibri" w:eastAsia="Calibri"/>
          <w:sz w:val="19"/>
        </w:rPr>
      </w:pPr>
      <w:r>
        <w:rPr>
          <w:noProof/>
          <w:lang w:eastAsia="zh-CN" w:bidi="ar-SA"/>
        </w:rPr>
        <w:drawing>
          <wp:anchor distT="0" distB="0" distL="0" distR="0" simplePos="0" relativeHeight="251629056" behindDoc="0" locked="0" layoutInCell="1" allowOverlap="1">
            <wp:simplePos x="0" y="0"/>
            <wp:positionH relativeFrom="page">
              <wp:posOffset>1852295</wp:posOffset>
            </wp:positionH>
            <wp:positionV relativeFrom="paragraph">
              <wp:posOffset>55880</wp:posOffset>
            </wp:positionV>
            <wp:extent cx="4552950" cy="5286375"/>
            <wp:effectExtent l="0" t="0" r="0" b="0"/>
            <wp:wrapTopAndBottom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sz w:val="19"/>
        </w:rPr>
        <w:t>命令</w:t>
      </w:r>
      <w:r>
        <w:rPr>
          <w:rFonts w:ascii="Calibri" w:eastAsia="Calibri"/>
          <w:sz w:val="19"/>
        </w:rPr>
        <w:t>:</w:t>
      </w:r>
    </w:p>
    <w:p w:rsidR="00C1351D" w:rsidRDefault="00346078">
      <w:pPr>
        <w:spacing w:before="40" w:line="278" w:lineRule="auto"/>
        <w:ind w:left="658" w:right="6338" w:hanging="102"/>
        <w:rPr>
          <w:rFonts w:ascii="微软雅黑" w:eastAsia="微软雅黑"/>
          <w:sz w:val="19"/>
        </w:rPr>
      </w:pPr>
      <w:r>
        <w:rPr>
          <w:rFonts w:ascii="Calibri" w:eastAsia="Calibri"/>
          <w:sz w:val="19"/>
        </w:rPr>
        <w:t>hset</w:t>
      </w:r>
      <w:r>
        <w:rPr>
          <w:rFonts w:ascii="微软雅黑" w:eastAsia="微软雅黑" w:hint="eastAsia"/>
          <w:sz w:val="19"/>
        </w:rPr>
        <w:t>命令：设置一个哈希表的键和值</w:t>
      </w:r>
      <w:r>
        <w:rPr>
          <w:rFonts w:ascii="微软雅黑" w:eastAsia="微软雅黑" w:hint="eastAsia"/>
          <w:w w:val="105"/>
          <w:sz w:val="19"/>
        </w:rPr>
        <w:t>格式</w:t>
      </w:r>
      <w:proofErr w:type="gramStart"/>
      <w:r>
        <w:rPr>
          <w:rFonts w:ascii="Calibri" w:eastAsia="Calibri"/>
          <w:w w:val="105"/>
          <w:sz w:val="19"/>
        </w:rPr>
        <w:t>:hset</w:t>
      </w:r>
      <w:proofErr w:type="gramEnd"/>
      <w:r>
        <w:rPr>
          <w:rFonts w:ascii="Calibri" w:eastAsia="Calibri"/>
          <w:w w:val="105"/>
          <w:sz w:val="19"/>
        </w:rPr>
        <w:t xml:space="preserve"> hash</w:t>
      </w:r>
      <w:r>
        <w:rPr>
          <w:rFonts w:ascii="微软雅黑" w:eastAsia="微软雅黑" w:hint="eastAsia"/>
          <w:w w:val="105"/>
          <w:sz w:val="19"/>
        </w:rPr>
        <w:t>名</w:t>
      </w:r>
      <w:r>
        <w:rPr>
          <w:rFonts w:ascii="Calibri" w:eastAsia="Calibri"/>
          <w:w w:val="105"/>
          <w:sz w:val="19"/>
        </w:rPr>
        <w:t>(hash</w:t>
      </w:r>
      <w:r>
        <w:rPr>
          <w:rFonts w:ascii="微软雅黑" w:eastAsia="微软雅黑" w:hint="eastAsia"/>
          <w:w w:val="105"/>
          <w:sz w:val="19"/>
        </w:rPr>
        <w:t>表名</w:t>
      </w:r>
      <w:r>
        <w:rPr>
          <w:rFonts w:ascii="Calibri" w:eastAsia="Calibri"/>
          <w:w w:val="105"/>
          <w:sz w:val="19"/>
        </w:rPr>
        <w:t xml:space="preserve">) </w:t>
      </w:r>
      <w:r>
        <w:rPr>
          <w:rFonts w:ascii="微软雅黑" w:eastAsia="微软雅黑" w:hint="eastAsia"/>
          <w:w w:val="105"/>
          <w:sz w:val="19"/>
        </w:rPr>
        <w:t>键</w:t>
      </w:r>
      <w:r>
        <w:rPr>
          <w:rFonts w:ascii="微软雅黑" w:eastAsia="微软雅黑" w:hint="eastAsia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值</w:t>
      </w:r>
    </w:p>
    <w:p w:rsidR="00C1351D" w:rsidRDefault="00346078">
      <w:pPr>
        <w:spacing w:line="333" w:lineRule="exact"/>
        <w:ind w:left="658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15"/>
          <w:sz w:val="19"/>
        </w:rPr>
        <w:t>例如：</w:t>
      </w:r>
      <w:r>
        <w:rPr>
          <w:rFonts w:ascii="Calibri" w:eastAsia="Calibri"/>
          <w:w w:val="115"/>
          <w:sz w:val="19"/>
        </w:rPr>
        <w:t>hset user</w:t>
      </w:r>
      <w:proofErr w:type="gramStart"/>
      <w:r>
        <w:rPr>
          <w:rFonts w:ascii="Calibri" w:eastAsia="Calibri"/>
          <w:w w:val="115"/>
          <w:sz w:val="19"/>
        </w:rPr>
        <w:t>:001</w:t>
      </w:r>
      <w:proofErr w:type="gramEnd"/>
      <w:r>
        <w:rPr>
          <w:rFonts w:ascii="Calibri" w:eastAsia="Calibri"/>
          <w:w w:val="115"/>
          <w:sz w:val="19"/>
        </w:rPr>
        <w:t xml:space="preserve"> name zhangsan</w:t>
      </w:r>
    </w:p>
    <w:p w:rsidR="00C1351D" w:rsidRDefault="00C1351D">
      <w:pPr>
        <w:pStyle w:val="a3"/>
        <w:spacing w:before="5"/>
        <w:rPr>
          <w:rFonts w:ascii="Calibri"/>
          <w:sz w:val="36"/>
        </w:rPr>
      </w:pPr>
    </w:p>
    <w:p w:rsidR="00C1351D" w:rsidRDefault="00346078">
      <w:pPr>
        <w:spacing w:line="273" w:lineRule="auto"/>
        <w:ind w:left="658" w:right="4995"/>
        <w:rPr>
          <w:rFonts w:ascii="Calibri" w:eastAsia="Calibri"/>
          <w:sz w:val="19"/>
        </w:rPr>
      </w:pPr>
      <w:proofErr w:type="gramStart"/>
      <w:r>
        <w:rPr>
          <w:rFonts w:ascii="Calibri" w:eastAsia="Calibri"/>
          <w:w w:val="105"/>
          <w:sz w:val="19"/>
        </w:rPr>
        <w:t>hsetnx</w:t>
      </w:r>
      <w:r>
        <w:rPr>
          <w:rFonts w:ascii="微软雅黑" w:eastAsia="微软雅黑" w:hint="eastAsia"/>
          <w:w w:val="105"/>
          <w:sz w:val="19"/>
        </w:rPr>
        <w:t>命令：设置一个哈希表中不存在的键和值</w:t>
      </w:r>
      <w:proofErr w:type="gramEnd"/>
      <w:r>
        <w:rPr>
          <w:rFonts w:ascii="微软雅黑" w:eastAsia="微软雅黑" w:hint="eastAsia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格式</w:t>
      </w:r>
      <w:r>
        <w:rPr>
          <w:rFonts w:ascii="Calibri" w:eastAsia="Calibri"/>
          <w:w w:val="105"/>
          <w:sz w:val="19"/>
        </w:rPr>
        <w:t>:hsetnx</w:t>
      </w:r>
      <w:r>
        <w:rPr>
          <w:rFonts w:ascii="Calibri" w:eastAsia="Calibri"/>
          <w:spacing w:val="18"/>
          <w:w w:val="105"/>
          <w:sz w:val="19"/>
        </w:rPr>
        <w:t xml:space="preserve"> </w:t>
      </w:r>
      <w:r>
        <w:rPr>
          <w:rFonts w:ascii="Calibri" w:eastAsia="Calibri"/>
          <w:w w:val="105"/>
          <w:sz w:val="19"/>
        </w:rPr>
        <w:t>hash</w:t>
      </w:r>
      <w:r>
        <w:rPr>
          <w:rFonts w:ascii="微软雅黑" w:eastAsia="微软雅黑" w:hint="eastAsia"/>
          <w:w w:val="105"/>
          <w:sz w:val="19"/>
        </w:rPr>
        <w:t>名</w:t>
      </w:r>
      <w:r>
        <w:rPr>
          <w:rFonts w:ascii="微软雅黑" w:eastAsia="微软雅黑" w:hint="eastAsia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键</w:t>
      </w:r>
      <w:r>
        <w:rPr>
          <w:rFonts w:ascii="微软雅黑" w:eastAsia="微软雅黑" w:hint="eastAsia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值</w:t>
      </w:r>
      <w:r>
        <w:rPr>
          <w:rFonts w:ascii="微软雅黑" w:eastAsia="微软雅黑" w:hint="eastAsia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成功返回</w:t>
      </w:r>
      <w:r>
        <w:rPr>
          <w:rFonts w:ascii="Calibri" w:eastAsia="Calibri"/>
          <w:w w:val="105"/>
          <w:sz w:val="19"/>
        </w:rPr>
        <w:t>1</w:t>
      </w:r>
      <w:r>
        <w:rPr>
          <w:rFonts w:ascii="微软雅黑" w:eastAsia="微软雅黑" w:hint="eastAsia"/>
          <w:w w:val="105"/>
          <w:sz w:val="19"/>
        </w:rPr>
        <w:t>，失败返回</w:t>
      </w:r>
      <w:r>
        <w:rPr>
          <w:rFonts w:ascii="Calibri" w:eastAsia="Calibri"/>
          <w:spacing w:val="-15"/>
          <w:w w:val="105"/>
          <w:sz w:val="19"/>
        </w:rPr>
        <w:t xml:space="preserve">0 </w:t>
      </w:r>
      <w:r>
        <w:rPr>
          <w:rFonts w:ascii="微软雅黑" w:eastAsia="微软雅黑" w:hint="eastAsia"/>
          <w:w w:val="105"/>
          <w:sz w:val="19"/>
        </w:rPr>
        <w:t>例如</w:t>
      </w:r>
      <w:r>
        <w:rPr>
          <w:rFonts w:ascii="Calibri" w:eastAsia="Calibri"/>
          <w:w w:val="105"/>
          <w:sz w:val="19"/>
        </w:rPr>
        <w:t>:hsetnx</w:t>
      </w:r>
      <w:r>
        <w:rPr>
          <w:rFonts w:ascii="Calibri" w:eastAsia="Calibri"/>
          <w:spacing w:val="18"/>
          <w:w w:val="105"/>
          <w:sz w:val="19"/>
        </w:rPr>
        <w:t xml:space="preserve"> </w:t>
      </w:r>
      <w:r>
        <w:rPr>
          <w:rFonts w:ascii="Calibri" w:eastAsia="Calibri"/>
          <w:w w:val="105"/>
          <w:sz w:val="19"/>
        </w:rPr>
        <w:t>user:001</w:t>
      </w:r>
      <w:r>
        <w:rPr>
          <w:rFonts w:ascii="Calibri" w:eastAsia="Calibri"/>
          <w:spacing w:val="19"/>
          <w:w w:val="105"/>
          <w:sz w:val="19"/>
        </w:rPr>
        <w:t xml:space="preserve"> </w:t>
      </w:r>
      <w:r>
        <w:rPr>
          <w:rFonts w:ascii="Calibri" w:eastAsia="Calibri"/>
          <w:w w:val="105"/>
          <w:sz w:val="19"/>
        </w:rPr>
        <w:t>name</w:t>
      </w:r>
      <w:r>
        <w:rPr>
          <w:rFonts w:ascii="Calibri" w:eastAsia="Calibri"/>
          <w:spacing w:val="18"/>
          <w:w w:val="105"/>
          <w:sz w:val="19"/>
        </w:rPr>
        <w:t xml:space="preserve"> </w:t>
      </w:r>
      <w:r>
        <w:rPr>
          <w:rFonts w:ascii="Calibri" w:eastAsia="Calibri"/>
          <w:w w:val="105"/>
          <w:sz w:val="19"/>
        </w:rPr>
        <w:t>zhangsan</w:t>
      </w:r>
    </w:p>
    <w:p w:rsidR="00C1351D" w:rsidRDefault="00C1351D">
      <w:pPr>
        <w:pStyle w:val="a3"/>
        <w:spacing w:before="2"/>
        <w:ind w:firstLine="720"/>
        <w:rPr>
          <w:rFonts w:ascii="Calibri"/>
          <w:sz w:val="32"/>
        </w:rPr>
      </w:pPr>
    </w:p>
    <w:p w:rsidR="00C1351D" w:rsidRDefault="00346078">
      <w:pPr>
        <w:ind w:left="658"/>
        <w:rPr>
          <w:rFonts w:ascii="微软雅黑" w:eastAsia="微软雅黑"/>
          <w:sz w:val="19"/>
        </w:rPr>
      </w:pPr>
      <w:r>
        <w:rPr>
          <w:rFonts w:ascii="Calibri" w:eastAsia="Calibri"/>
          <w:w w:val="105"/>
          <w:sz w:val="19"/>
        </w:rPr>
        <w:t>hmset</w:t>
      </w:r>
      <w:r>
        <w:rPr>
          <w:rFonts w:ascii="微软雅黑" w:eastAsia="微软雅黑" w:hint="eastAsia"/>
          <w:w w:val="105"/>
          <w:sz w:val="19"/>
        </w:rPr>
        <w:t>命令：批量设置</w:t>
      </w:r>
    </w:p>
    <w:p w:rsidR="00C1351D" w:rsidRDefault="00346078">
      <w:pPr>
        <w:spacing w:before="55"/>
        <w:ind w:left="709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15"/>
          <w:sz w:val="19"/>
        </w:rPr>
        <w:t>格式</w:t>
      </w:r>
      <w:proofErr w:type="gramStart"/>
      <w:r>
        <w:rPr>
          <w:rFonts w:ascii="Calibri" w:eastAsia="Calibri"/>
          <w:w w:val="115"/>
          <w:sz w:val="19"/>
        </w:rPr>
        <w:t>:hmset</w:t>
      </w:r>
      <w:proofErr w:type="gramEnd"/>
      <w:r>
        <w:rPr>
          <w:rFonts w:ascii="Calibri" w:eastAsia="Calibri"/>
          <w:w w:val="115"/>
          <w:sz w:val="19"/>
        </w:rPr>
        <w:t xml:space="preserve"> user:001 </w:t>
      </w:r>
      <w:r>
        <w:rPr>
          <w:rFonts w:ascii="微软雅黑" w:eastAsia="微软雅黑" w:hint="eastAsia"/>
          <w:w w:val="115"/>
          <w:sz w:val="19"/>
        </w:rPr>
        <w:t>键</w:t>
      </w:r>
      <w:r>
        <w:rPr>
          <w:rFonts w:ascii="Calibri" w:eastAsia="Calibri"/>
          <w:w w:val="115"/>
          <w:sz w:val="19"/>
        </w:rPr>
        <w:t xml:space="preserve">1 </w:t>
      </w:r>
      <w:r>
        <w:rPr>
          <w:rFonts w:ascii="微软雅黑" w:eastAsia="微软雅黑" w:hint="eastAsia"/>
          <w:w w:val="115"/>
          <w:sz w:val="19"/>
        </w:rPr>
        <w:t>值</w:t>
      </w:r>
      <w:r>
        <w:rPr>
          <w:rFonts w:ascii="Calibri" w:eastAsia="Calibri"/>
          <w:w w:val="115"/>
          <w:sz w:val="19"/>
        </w:rPr>
        <w:t xml:space="preserve">1 </w:t>
      </w:r>
      <w:r>
        <w:rPr>
          <w:rFonts w:ascii="微软雅黑" w:eastAsia="微软雅黑" w:hint="eastAsia"/>
          <w:w w:val="115"/>
          <w:sz w:val="19"/>
        </w:rPr>
        <w:t>键</w:t>
      </w:r>
      <w:r>
        <w:rPr>
          <w:rFonts w:ascii="Calibri" w:eastAsia="Calibri"/>
          <w:w w:val="115"/>
          <w:sz w:val="19"/>
        </w:rPr>
        <w:t xml:space="preserve">2 </w:t>
      </w:r>
      <w:r>
        <w:rPr>
          <w:rFonts w:ascii="微软雅黑" w:eastAsia="微软雅黑" w:hint="eastAsia"/>
          <w:w w:val="115"/>
          <w:sz w:val="19"/>
        </w:rPr>
        <w:t>值</w:t>
      </w:r>
      <w:r>
        <w:rPr>
          <w:rFonts w:ascii="Calibri" w:eastAsia="Calibri"/>
          <w:w w:val="115"/>
          <w:sz w:val="19"/>
        </w:rPr>
        <w:t>2</w:t>
      </w:r>
    </w:p>
    <w:p w:rsidR="00C1351D" w:rsidRDefault="00C1351D">
      <w:pPr>
        <w:rPr>
          <w:rFonts w:ascii="Calibri" w:eastAsia="Calibri"/>
          <w:sz w:val="19"/>
        </w:rPr>
        <w:sectPr w:rsidR="00C1351D">
          <w:pgSz w:w="11900" w:h="16820"/>
          <w:pgMar w:top="1060" w:right="940" w:bottom="280" w:left="940" w:header="720" w:footer="720" w:gutter="0"/>
          <w:cols w:space="720"/>
        </w:sectPr>
      </w:pPr>
    </w:p>
    <w:p w:rsidR="00C1351D" w:rsidRDefault="00346078">
      <w:pPr>
        <w:spacing w:before="34"/>
        <w:ind w:left="658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05"/>
          <w:sz w:val="19"/>
        </w:rPr>
        <w:lastRenderedPageBreak/>
        <w:t>hmget</w:t>
      </w:r>
      <w:r>
        <w:rPr>
          <w:rFonts w:ascii="微软雅黑" w:eastAsia="微软雅黑" w:hint="eastAsia"/>
          <w:w w:val="105"/>
          <w:sz w:val="19"/>
        </w:rPr>
        <w:t>命令</w:t>
      </w:r>
      <w:proofErr w:type="gramEnd"/>
      <w:r>
        <w:rPr>
          <w:rFonts w:ascii="微软雅黑" w:eastAsia="微软雅黑" w:hint="eastAsia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批量获取</w:t>
      </w:r>
    </w:p>
    <w:p w:rsidR="00C1351D" w:rsidRDefault="00346078">
      <w:pPr>
        <w:spacing w:before="55" w:line="266" w:lineRule="auto"/>
        <w:ind w:left="658" w:right="6318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10"/>
          <w:sz w:val="19"/>
        </w:rPr>
        <w:t>格式</w:t>
      </w:r>
      <w:proofErr w:type="gramStart"/>
      <w:r>
        <w:rPr>
          <w:rFonts w:ascii="Calibri" w:eastAsia="Calibri"/>
          <w:w w:val="110"/>
          <w:sz w:val="19"/>
        </w:rPr>
        <w:t>:hmget</w:t>
      </w:r>
      <w:proofErr w:type="gramEnd"/>
      <w:r>
        <w:rPr>
          <w:rFonts w:ascii="Calibri" w:eastAsia="Calibri"/>
          <w:w w:val="110"/>
          <w:sz w:val="19"/>
        </w:rPr>
        <w:t xml:space="preserve"> </w:t>
      </w:r>
      <w:r>
        <w:rPr>
          <w:rFonts w:ascii="微软雅黑" w:eastAsia="微软雅黑" w:hint="eastAsia"/>
          <w:w w:val="110"/>
          <w:sz w:val="19"/>
        </w:rPr>
        <w:t>哈希名</w:t>
      </w:r>
      <w:r>
        <w:rPr>
          <w:rFonts w:ascii="微软雅黑" w:eastAsia="微软雅黑" w:hint="eastAsia"/>
          <w:w w:val="110"/>
          <w:sz w:val="19"/>
        </w:rPr>
        <w:t xml:space="preserve"> </w:t>
      </w:r>
      <w:r>
        <w:rPr>
          <w:rFonts w:ascii="微软雅黑" w:eastAsia="微软雅黑" w:hint="eastAsia"/>
          <w:w w:val="110"/>
          <w:sz w:val="19"/>
        </w:rPr>
        <w:t>键</w:t>
      </w:r>
      <w:r>
        <w:rPr>
          <w:rFonts w:ascii="Calibri" w:eastAsia="Calibri"/>
          <w:w w:val="110"/>
          <w:sz w:val="19"/>
        </w:rPr>
        <w:t xml:space="preserve">1 </w:t>
      </w:r>
      <w:r>
        <w:rPr>
          <w:rFonts w:ascii="微软雅黑" w:eastAsia="微软雅黑" w:hint="eastAsia"/>
          <w:w w:val="110"/>
          <w:sz w:val="19"/>
        </w:rPr>
        <w:t>键</w:t>
      </w:r>
      <w:r>
        <w:rPr>
          <w:rFonts w:ascii="Calibri" w:eastAsia="Calibri"/>
          <w:w w:val="110"/>
          <w:sz w:val="19"/>
        </w:rPr>
        <w:t xml:space="preserve">2 </w:t>
      </w:r>
      <w:r>
        <w:rPr>
          <w:rFonts w:ascii="微软雅黑" w:eastAsia="微软雅黑" w:hint="eastAsia"/>
          <w:w w:val="110"/>
          <w:sz w:val="19"/>
        </w:rPr>
        <w:t>键</w:t>
      </w:r>
      <w:r>
        <w:rPr>
          <w:rFonts w:ascii="Calibri" w:eastAsia="Calibri"/>
          <w:w w:val="110"/>
          <w:sz w:val="19"/>
        </w:rPr>
        <w:t xml:space="preserve">3 </w:t>
      </w:r>
      <w:r>
        <w:rPr>
          <w:rFonts w:ascii="微软雅黑" w:eastAsia="微软雅黑" w:hint="eastAsia"/>
          <w:w w:val="110"/>
          <w:sz w:val="19"/>
        </w:rPr>
        <w:t>例如</w:t>
      </w:r>
      <w:r>
        <w:rPr>
          <w:rFonts w:ascii="Calibri" w:eastAsia="Calibri"/>
          <w:w w:val="110"/>
          <w:sz w:val="19"/>
        </w:rPr>
        <w:t xml:space="preserve">:hmget user:001 </w:t>
      </w:r>
      <w:r>
        <w:rPr>
          <w:rFonts w:ascii="微软雅黑" w:eastAsia="微软雅黑" w:hint="eastAsia"/>
          <w:w w:val="110"/>
          <w:sz w:val="19"/>
        </w:rPr>
        <w:t>键</w:t>
      </w:r>
      <w:r>
        <w:rPr>
          <w:rFonts w:ascii="Calibri" w:eastAsia="Calibri"/>
          <w:w w:val="110"/>
          <w:sz w:val="19"/>
        </w:rPr>
        <w:t xml:space="preserve">1 </w:t>
      </w:r>
      <w:r>
        <w:rPr>
          <w:rFonts w:ascii="微软雅黑" w:eastAsia="微软雅黑" w:hint="eastAsia"/>
          <w:w w:val="110"/>
          <w:sz w:val="19"/>
        </w:rPr>
        <w:t>键</w:t>
      </w:r>
      <w:r>
        <w:rPr>
          <w:rFonts w:ascii="Calibri" w:eastAsia="Calibri"/>
          <w:w w:val="110"/>
          <w:sz w:val="19"/>
        </w:rPr>
        <w:t xml:space="preserve">2 </w:t>
      </w:r>
      <w:r>
        <w:rPr>
          <w:rFonts w:ascii="微软雅黑" w:eastAsia="微软雅黑" w:hint="eastAsia"/>
          <w:w w:val="110"/>
          <w:sz w:val="19"/>
        </w:rPr>
        <w:t>键</w:t>
      </w:r>
      <w:r>
        <w:rPr>
          <w:rFonts w:ascii="Calibri" w:eastAsia="Calibri"/>
          <w:w w:val="110"/>
          <w:sz w:val="19"/>
        </w:rPr>
        <w:t>3</w:t>
      </w:r>
    </w:p>
    <w:p w:rsidR="00C1351D" w:rsidRDefault="00C1351D">
      <w:pPr>
        <w:pStyle w:val="a3"/>
        <w:spacing w:before="5"/>
        <w:rPr>
          <w:rFonts w:ascii="Calibri"/>
          <w:sz w:val="33"/>
        </w:rPr>
      </w:pPr>
    </w:p>
    <w:p w:rsidR="00C1351D" w:rsidRDefault="00346078">
      <w:pPr>
        <w:spacing w:line="278" w:lineRule="auto"/>
        <w:ind w:left="709" w:right="5724" w:hanging="51"/>
        <w:rPr>
          <w:rFonts w:ascii="Calibri" w:eastAsia="Calibri"/>
          <w:sz w:val="19"/>
        </w:rPr>
      </w:pPr>
      <w:proofErr w:type="gramStart"/>
      <w:r>
        <w:rPr>
          <w:rFonts w:ascii="Calibri" w:eastAsia="Calibri"/>
          <w:w w:val="105"/>
          <w:sz w:val="19"/>
        </w:rPr>
        <w:t>hget</w:t>
      </w:r>
      <w:r>
        <w:rPr>
          <w:rFonts w:ascii="微软雅黑" w:eastAsia="微软雅黑" w:hint="eastAsia"/>
          <w:w w:val="105"/>
          <w:sz w:val="19"/>
        </w:rPr>
        <w:t>命令</w:t>
      </w:r>
      <w:proofErr w:type="gramEnd"/>
      <w:r>
        <w:rPr>
          <w:rFonts w:ascii="微软雅黑" w:eastAsia="微软雅黑" w:hint="eastAsia"/>
          <w:w w:val="105"/>
          <w:sz w:val="19"/>
        </w:rPr>
        <w:t>：</w:t>
      </w:r>
      <w:r>
        <w:rPr>
          <w:rFonts w:ascii="微软雅黑" w:eastAsia="微软雅黑" w:hint="eastAsia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获取执行哈希名中的键对应值格式</w:t>
      </w:r>
      <w:r>
        <w:rPr>
          <w:rFonts w:ascii="Calibri" w:eastAsia="Calibri"/>
          <w:w w:val="105"/>
          <w:sz w:val="19"/>
        </w:rPr>
        <w:t>:hget user:001 name</w:t>
      </w:r>
    </w:p>
    <w:p w:rsidR="00C1351D" w:rsidRDefault="00346078">
      <w:pPr>
        <w:spacing w:line="333" w:lineRule="exact"/>
        <w:ind w:left="658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05"/>
          <w:sz w:val="19"/>
        </w:rPr>
        <w:t>例如</w:t>
      </w:r>
      <w:proofErr w:type="gramStart"/>
      <w:r>
        <w:rPr>
          <w:rFonts w:ascii="Calibri" w:eastAsia="Calibri"/>
          <w:w w:val="105"/>
          <w:sz w:val="19"/>
        </w:rPr>
        <w:t>:hexists</w:t>
      </w:r>
      <w:proofErr w:type="gramEnd"/>
      <w:r>
        <w:rPr>
          <w:rFonts w:ascii="Calibri" w:eastAsia="Calibri"/>
          <w:w w:val="105"/>
          <w:sz w:val="19"/>
        </w:rPr>
        <w:t xml:space="preserve"> user:001 name //</w:t>
      </w:r>
      <w:r>
        <w:rPr>
          <w:rFonts w:ascii="微软雅黑" w:eastAsia="微软雅黑" w:hint="eastAsia"/>
          <w:w w:val="105"/>
          <w:sz w:val="19"/>
        </w:rPr>
        <w:t>是否存在，</w:t>
      </w:r>
      <w:r>
        <w:rPr>
          <w:rFonts w:ascii="微软雅黑" w:eastAsia="微软雅黑" w:hint="eastAsia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若存在返回</w:t>
      </w:r>
      <w:r>
        <w:rPr>
          <w:rFonts w:ascii="Calibri" w:eastAsia="Calibri"/>
          <w:w w:val="105"/>
          <w:sz w:val="19"/>
        </w:rPr>
        <w:t>1</w:t>
      </w:r>
    </w:p>
    <w:p w:rsidR="00C1351D" w:rsidRDefault="00C1351D">
      <w:pPr>
        <w:pStyle w:val="a3"/>
        <w:spacing w:before="6"/>
        <w:rPr>
          <w:rFonts w:ascii="Calibri"/>
          <w:sz w:val="36"/>
        </w:rPr>
      </w:pPr>
    </w:p>
    <w:p w:rsidR="00C1351D" w:rsidRDefault="00346078">
      <w:pPr>
        <w:spacing w:line="544" w:lineRule="auto"/>
        <w:ind w:left="658" w:right="4922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10"/>
          <w:sz w:val="19"/>
        </w:rPr>
        <w:t>hlen</w:t>
      </w:r>
      <w:proofErr w:type="gramEnd"/>
      <w:r>
        <w:rPr>
          <w:rFonts w:ascii="Calibri" w:eastAsia="Calibri"/>
          <w:w w:val="110"/>
          <w:sz w:val="19"/>
        </w:rPr>
        <w:t xml:space="preserve"> user:001 </w:t>
      </w:r>
      <w:r>
        <w:rPr>
          <w:rFonts w:ascii="微软雅黑" w:eastAsia="微软雅黑" w:hint="eastAsia"/>
          <w:w w:val="110"/>
          <w:sz w:val="19"/>
        </w:rPr>
        <w:t>获取某哈希</w:t>
      </w:r>
      <w:r>
        <w:rPr>
          <w:rFonts w:ascii="Calibri" w:eastAsia="Calibri"/>
          <w:w w:val="110"/>
          <w:sz w:val="19"/>
        </w:rPr>
        <w:t>user001</w:t>
      </w:r>
      <w:r>
        <w:rPr>
          <w:rFonts w:ascii="微软雅黑" w:eastAsia="微软雅黑" w:hint="eastAsia"/>
          <w:w w:val="110"/>
          <w:sz w:val="19"/>
        </w:rPr>
        <w:t>名中键的数量</w:t>
      </w:r>
      <w:r>
        <w:rPr>
          <w:rFonts w:ascii="Calibri" w:eastAsia="Calibri"/>
          <w:w w:val="110"/>
          <w:sz w:val="19"/>
        </w:rPr>
        <w:t xml:space="preserve">hdel user:001 name </w:t>
      </w:r>
      <w:r>
        <w:rPr>
          <w:rFonts w:ascii="微软雅黑" w:eastAsia="微软雅黑" w:hint="eastAsia"/>
          <w:w w:val="110"/>
          <w:sz w:val="19"/>
        </w:rPr>
        <w:t>删除哈希</w:t>
      </w:r>
      <w:r>
        <w:rPr>
          <w:rFonts w:ascii="Calibri" w:eastAsia="Calibri"/>
          <w:w w:val="110"/>
          <w:sz w:val="19"/>
        </w:rPr>
        <w:t xml:space="preserve">user:001 </w:t>
      </w:r>
      <w:r>
        <w:rPr>
          <w:rFonts w:ascii="微软雅黑" w:eastAsia="微软雅黑" w:hint="eastAsia"/>
          <w:w w:val="110"/>
          <w:sz w:val="19"/>
        </w:rPr>
        <w:t>中</w:t>
      </w:r>
      <w:r>
        <w:rPr>
          <w:rFonts w:ascii="Calibri" w:eastAsia="Calibri"/>
          <w:w w:val="110"/>
          <w:sz w:val="19"/>
        </w:rPr>
        <w:t>name</w:t>
      </w:r>
      <w:r>
        <w:rPr>
          <w:rFonts w:ascii="微软雅黑" w:eastAsia="微软雅黑" w:hint="eastAsia"/>
          <w:w w:val="110"/>
          <w:sz w:val="19"/>
        </w:rPr>
        <w:t>键</w:t>
      </w:r>
      <w:r>
        <w:rPr>
          <w:rFonts w:ascii="Calibri" w:eastAsia="Calibri"/>
          <w:w w:val="110"/>
          <w:sz w:val="19"/>
        </w:rPr>
        <w:t xml:space="preserve">del user:001 </w:t>
      </w:r>
      <w:r>
        <w:rPr>
          <w:rFonts w:ascii="微软雅黑" w:eastAsia="微软雅黑" w:hint="eastAsia"/>
          <w:w w:val="110"/>
          <w:sz w:val="19"/>
        </w:rPr>
        <w:t>删除当前</w:t>
      </w:r>
      <w:r>
        <w:rPr>
          <w:rFonts w:ascii="Calibri" w:eastAsia="Calibri"/>
          <w:w w:val="110"/>
          <w:sz w:val="19"/>
        </w:rPr>
        <w:t>hash</w:t>
      </w:r>
      <w:r>
        <w:rPr>
          <w:rFonts w:ascii="微软雅黑" w:eastAsia="微软雅黑" w:hint="eastAsia"/>
          <w:w w:val="110"/>
          <w:sz w:val="19"/>
        </w:rPr>
        <w:t>表数据</w:t>
      </w:r>
    </w:p>
    <w:p w:rsidR="00C1351D" w:rsidRDefault="00346078">
      <w:pPr>
        <w:spacing w:before="1" w:line="544" w:lineRule="auto"/>
        <w:ind w:left="658" w:right="4337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05"/>
          <w:sz w:val="19"/>
        </w:rPr>
        <w:t>hkeys  user:002</w:t>
      </w:r>
      <w:proofErr w:type="gramEnd"/>
      <w:r>
        <w:rPr>
          <w:rFonts w:ascii="Calibri" w:eastAsia="Calibri"/>
          <w:w w:val="105"/>
          <w:sz w:val="19"/>
        </w:rPr>
        <w:t xml:space="preserve">     </w:t>
      </w:r>
      <w:r>
        <w:rPr>
          <w:rFonts w:ascii="微软雅黑" w:eastAsia="微软雅黑" w:hint="eastAsia"/>
          <w:w w:val="105"/>
          <w:sz w:val="19"/>
        </w:rPr>
        <w:t>返回哈希名为</w:t>
      </w:r>
      <w:r>
        <w:rPr>
          <w:rFonts w:ascii="Calibri" w:eastAsia="Calibri"/>
          <w:w w:val="105"/>
          <w:sz w:val="19"/>
        </w:rPr>
        <w:t>user:002</w:t>
      </w:r>
      <w:r>
        <w:rPr>
          <w:rFonts w:ascii="微软雅黑" w:eastAsia="微软雅黑" w:hint="eastAsia"/>
          <w:w w:val="105"/>
          <w:sz w:val="19"/>
        </w:rPr>
        <w:t>中的所有键。</w:t>
      </w:r>
      <w:proofErr w:type="gramStart"/>
      <w:r>
        <w:rPr>
          <w:rFonts w:ascii="Calibri" w:eastAsia="Calibri"/>
          <w:w w:val="105"/>
          <w:sz w:val="19"/>
        </w:rPr>
        <w:t>hvals</w:t>
      </w:r>
      <w:proofErr w:type="gramEnd"/>
      <w:r>
        <w:rPr>
          <w:rFonts w:ascii="Calibri" w:eastAsia="Calibri"/>
          <w:w w:val="105"/>
          <w:sz w:val="19"/>
        </w:rPr>
        <w:t xml:space="preserve"> user:002    </w:t>
      </w:r>
      <w:r>
        <w:rPr>
          <w:rFonts w:ascii="微软雅黑" w:eastAsia="微软雅黑" w:hint="eastAsia"/>
          <w:w w:val="105"/>
          <w:sz w:val="19"/>
        </w:rPr>
        <w:t>返回哈希名为</w:t>
      </w:r>
      <w:r>
        <w:rPr>
          <w:rFonts w:ascii="Calibri" w:eastAsia="Calibri"/>
          <w:w w:val="105"/>
          <w:sz w:val="19"/>
        </w:rPr>
        <w:t>user:002</w:t>
      </w:r>
      <w:r>
        <w:rPr>
          <w:rFonts w:ascii="微软雅黑" w:eastAsia="微软雅黑" w:hint="eastAsia"/>
          <w:w w:val="105"/>
          <w:sz w:val="19"/>
        </w:rPr>
        <w:t>中的所有值。</w:t>
      </w:r>
      <w:proofErr w:type="gramStart"/>
      <w:r>
        <w:rPr>
          <w:rFonts w:ascii="Calibri" w:eastAsia="Calibri"/>
          <w:w w:val="105"/>
          <w:sz w:val="19"/>
        </w:rPr>
        <w:t>hgetall</w:t>
      </w:r>
      <w:proofErr w:type="gramEnd"/>
      <w:r>
        <w:rPr>
          <w:rFonts w:ascii="Calibri" w:eastAsia="Calibri"/>
          <w:w w:val="105"/>
          <w:sz w:val="19"/>
        </w:rPr>
        <w:t xml:space="preserve"> user:002 </w:t>
      </w:r>
      <w:r>
        <w:rPr>
          <w:rFonts w:ascii="微软雅黑" w:eastAsia="微软雅黑" w:hint="eastAsia"/>
          <w:w w:val="105"/>
          <w:sz w:val="19"/>
        </w:rPr>
        <w:t>返回哈希名为</w:t>
      </w:r>
      <w:r>
        <w:rPr>
          <w:rFonts w:ascii="Calibri" w:eastAsia="Calibri"/>
          <w:w w:val="105"/>
          <w:sz w:val="19"/>
        </w:rPr>
        <w:t>user:002</w:t>
      </w:r>
      <w:r>
        <w:rPr>
          <w:rFonts w:ascii="微软雅黑" w:eastAsia="微软雅黑" w:hint="eastAsia"/>
          <w:w w:val="105"/>
          <w:sz w:val="19"/>
        </w:rPr>
        <w:t>中的所有键和值。</w:t>
      </w: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1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链表（</w:t>
      </w:r>
      <w:r>
        <w:rPr>
          <w:rFonts w:ascii="Calibri" w:eastAsia="Calibri"/>
          <w:w w:val="105"/>
          <w:sz w:val="19"/>
        </w:rPr>
        <w:t>lists</w:t>
      </w:r>
      <w:r>
        <w:rPr>
          <w:rFonts w:ascii="微软雅黑" w:eastAsia="微软雅黑" w:hint="eastAsia"/>
          <w:w w:val="105"/>
          <w:sz w:val="19"/>
        </w:rPr>
        <w:t>）</w:t>
      </w:r>
    </w:p>
    <w:p w:rsidR="00C1351D" w:rsidRDefault="00346078">
      <w:pPr>
        <w:spacing w:before="55"/>
        <w:ind w:left="557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在</w:t>
      </w:r>
      <w:r>
        <w:rPr>
          <w:rFonts w:ascii="Calibri" w:eastAsia="Calibri"/>
          <w:w w:val="105"/>
          <w:sz w:val="19"/>
          <w:lang w:eastAsia="zh-CN"/>
        </w:rPr>
        <w:t>Redis</w:t>
      </w:r>
      <w:r>
        <w:rPr>
          <w:rFonts w:ascii="微软雅黑" w:eastAsia="微软雅黑" w:hint="eastAsia"/>
          <w:w w:val="105"/>
          <w:sz w:val="19"/>
          <w:lang w:eastAsia="zh-CN"/>
        </w:rPr>
        <w:t>中，</w:t>
      </w:r>
      <w:r>
        <w:rPr>
          <w:rFonts w:ascii="Calibri" w:eastAsia="Calibri"/>
          <w:w w:val="105"/>
          <w:sz w:val="19"/>
          <w:lang w:eastAsia="zh-CN"/>
        </w:rPr>
        <w:t>List</w:t>
      </w:r>
      <w:r>
        <w:rPr>
          <w:rFonts w:ascii="微软雅黑" w:eastAsia="微软雅黑" w:hint="eastAsia"/>
          <w:w w:val="105"/>
          <w:sz w:val="19"/>
          <w:lang w:eastAsia="zh-CN"/>
        </w:rPr>
        <w:t>类型是按照插入顺序排序的字符串链表。和数据结构中的普通链表一样，</w:t>
      </w:r>
    </w:p>
    <w:p w:rsidR="00C1351D" w:rsidRDefault="00346078">
      <w:pPr>
        <w:spacing w:before="40"/>
        <w:ind w:left="557"/>
        <w:rPr>
          <w:rFonts w:ascii="微软雅黑" w:eastAsia="微软雅黑"/>
          <w:sz w:val="19"/>
          <w:lang w:eastAsia="zh-CN"/>
        </w:rPr>
      </w:pPr>
      <w:r>
        <w:rPr>
          <w:rFonts w:ascii="Calibri" w:eastAsia="Calibri"/>
          <w:w w:val="105"/>
          <w:sz w:val="19"/>
          <w:lang w:eastAsia="zh-CN"/>
        </w:rPr>
        <w:t>List</w:t>
      </w:r>
      <w:r>
        <w:rPr>
          <w:rFonts w:ascii="微软雅黑" w:eastAsia="微软雅黑" w:hint="eastAsia"/>
          <w:w w:val="105"/>
          <w:sz w:val="19"/>
          <w:lang w:eastAsia="zh-CN"/>
        </w:rPr>
        <w:t>中可以包含的最大元素数量是</w:t>
      </w:r>
      <w:r>
        <w:rPr>
          <w:rFonts w:ascii="Calibri" w:eastAsia="Calibri"/>
          <w:w w:val="105"/>
          <w:sz w:val="19"/>
          <w:lang w:eastAsia="zh-CN"/>
        </w:rPr>
        <w:t>4294967952</w:t>
      </w:r>
      <w:r>
        <w:rPr>
          <w:rFonts w:ascii="微软雅黑" w:eastAsia="微软雅黑" w:hint="eastAsia"/>
          <w:w w:val="105"/>
          <w:sz w:val="19"/>
          <w:lang w:eastAsia="zh-CN"/>
        </w:rPr>
        <w:t>。</w:t>
      </w:r>
    </w:p>
    <w:p w:rsidR="00C1351D" w:rsidRDefault="00346078">
      <w:pPr>
        <w:spacing w:before="55" w:line="266" w:lineRule="auto"/>
        <w:ind w:left="557" w:right="241" w:firstLine="50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spacing w:val="-1"/>
          <w:sz w:val="19"/>
          <w:lang w:eastAsia="zh-CN"/>
        </w:rPr>
        <w:t>从元素插入和删除的效率视角来看，如果我们是在链表的两头插入或删除元素，这将会是非常高效的操作，</w:t>
      </w:r>
      <w:r>
        <w:rPr>
          <w:rFonts w:ascii="微软雅黑" w:eastAsia="微软雅黑" w:hint="eastAsia"/>
          <w:spacing w:val="-1"/>
          <w:sz w:val="19"/>
          <w:lang w:eastAsia="zh-CN"/>
        </w:rPr>
        <w:t xml:space="preserve">  </w:t>
      </w:r>
      <w:r>
        <w:rPr>
          <w:rFonts w:ascii="微软雅黑" w:eastAsia="微软雅黑" w:hint="eastAsia"/>
          <w:w w:val="105"/>
          <w:sz w:val="19"/>
          <w:lang w:eastAsia="zh-CN"/>
        </w:rPr>
        <w:t>即使链表中已经存储了百万条记录，该操作也可以在常量时间内完成。然而需要说明的是，</w:t>
      </w:r>
    </w:p>
    <w:p w:rsidR="00C1351D" w:rsidRDefault="00346078">
      <w:pPr>
        <w:spacing w:before="18" w:line="266" w:lineRule="auto"/>
        <w:ind w:left="557" w:right="3608"/>
        <w:rPr>
          <w:rFonts w:ascii="Calibri" w:eastAsia="Calibri"/>
          <w:sz w:val="19"/>
        </w:rPr>
      </w:pPr>
      <w:r>
        <w:rPr>
          <w:rFonts w:ascii="微软雅黑" w:eastAsia="微软雅黑" w:hint="eastAsia"/>
          <w:sz w:val="19"/>
          <w:lang w:eastAsia="zh-CN"/>
        </w:rPr>
        <w:t>如果元素插入或删除操作是作用于链表中间，那将会是非常低效的。</w:t>
      </w:r>
      <w:r>
        <w:rPr>
          <w:rFonts w:ascii="微软雅黑" w:eastAsia="微软雅黑" w:hint="eastAsia"/>
          <w:w w:val="105"/>
          <w:sz w:val="19"/>
        </w:rPr>
        <w:t>结构如下</w:t>
      </w:r>
      <w:r>
        <w:rPr>
          <w:rFonts w:ascii="Calibri" w:eastAsia="Calibri"/>
          <w:w w:val="105"/>
          <w:sz w:val="19"/>
        </w:rPr>
        <w:t>:</w:t>
      </w:r>
    </w:p>
    <w:p w:rsidR="00C1351D" w:rsidRDefault="00C1351D">
      <w:pPr>
        <w:spacing w:line="266" w:lineRule="auto"/>
        <w:rPr>
          <w:rFonts w:ascii="Calibri" w:eastAsia="Calibri"/>
          <w:sz w:val="19"/>
        </w:rPr>
        <w:sectPr w:rsidR="00C1351D">
          <w:pgSz w:w="11900" w:h="16820"/>
          <w:pgMar w:top="106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3832"/>
        <w:rPr>
          <w:rFonts w:ascii="Calibri"/>
          <w:sz w:val="20"/>
        </w:rPr>
      </w:pPr>
      <w:r>
        <w:rPr>
          <w:rFonts w:ascii="Calibri"/>
          <w:noProof/>
          <w:sz w:val="20"/>
          <w:lang w:eastAsia="zh-CN" w:bidi="ar-SA"/>
        </w:rPr>
        <w:lastRenderedPageBreak/>
        <w:drawing>
          <wp:inline distT="0" distB="0" distL="0" distR="0">
            <wp:extent cx="2437765" cy="2286000"/>
            <wp:effectExtent l="0" t="0" r="0" b="0"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1D" w:rsidRDefault="00346078">
      <w:pPr>
        <w:spacing w:before="126"/>
        <w:ind w:left="557"/>
        <w:rPr>
          <w:rFonts w:ascii="Calibri" w:eastAsia="Calibri"/>
          <w:sz w:val="19"/>
        </w:rPr>
      </w:pPr>
      <w:r>
        <w:rPr>
          <w:rFonts w:ascii="微软雅黑" w:eastAsia="微软雅黑" w:hint="eastAsia"/>
          <w:sz w:val="19"/>
        </w:rPr>
        <w:t>命令</w:t>
      </w:r>
      <w:r>
        <w:rPr>
          <w:rFonts w:ascii="Calibri" w:eastAsia="Calibri"/>
          <w:sz w:val="19"/>
        </w:rPr>
        <w:t>:</w:t>
      </w:r>
    </w:p>
    <w:p w:rsidR="00C1351D" w:rsidRDefault="00346078">
      <w:pPr>
        <w:spacing w:before="40"/>
        <w:ind w:left="608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05"/>
          <w:sz w:val="19"/>
        </w:rPr>
        <w:t>lpush</w:t>
      </w:r>
      <w:proofErr w:type="gramEnd"/>
      <w:r>
        <w:rPr>
          <w:rFonts w:ascii="Calibri" w:eastAsia="Calibri"/>
          <w:w w:val="105"/>
          <w:sz w:val="19"/>
        </w:rPr>
        <w:t xml:space="preserve"> list1 "world" </w:t>
      </w:r>
      <w:r>
        <w:rPr>
          <w:rFonts w:ascii="微软雅黑" w:eastAsia="微软雅黑" w:hint="eastAsia"/>
          <w:w w:val="105"/>
          <w:sz w:val="19"/>
        </w:rPr>
        <w:t>在</w:t>
      </w:r>
      <w:r>
        <w:rPr>
          <w:rFonts w:ascii="Calibri" w:eastAsia="Calibri"/>
          <w:w w:val="105"/>
          <w:sz w:val="19"/>
        </w:rPr>
        <w:t>list1</w:t>
      </w:r>
      <w:r>
        <w:rPr>
          <w:rFonts w:ascii="微软雅黑" w:eastAsia="微软雅黑" w:hint="eastAsia"/>
          <w:w w:val="105"/>
          <w:sz w:val="19"/>
        </w:rPr>
        <w:t>头部压入一个字串</w:t>
      </w:r>
    </w:p>
    <w:p w:rsidR="00C1351D" w:rsidRDefault="00C1351D">
      <w:pPr>
        <w:pStyle w:val="a3"/>
        <w:spacing w:before="2"/>
        <w:rPr>
          <w:rFonts w:ascii="微软雅黑"/>
          <w:sz w:val="24"/>
        </w:rPr>
      </w:pPr>
    </w:p>
    <w:p w:rsidR="00C1351D" w:rsidRDefault="00346078">
      <w:pPr>
        <w:ind w:left="608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05"/>
          <w:sz w:val="19"/>
        </w:rPr>
        <w:t>lpush</w:t>
      </w:r>
      <w:proofErr w:type="gramEnd"/>
      <w:r>
        <w:rPr>
          <w:rFonts w:ascii="Calibri" w:eastAsia="Calibri"/>
          <w:w w:val="105"/>
          <w:sz w:val="19"/>
        </w:rPr>
        <w:t xml:space="preserve"> list1 "hello" </w:t>
      </w:r>
      <w:r>
        <w:rPr>
          <w:rFonts w:ascii="微软雅黑" w:eastAsia="微软雅黑" w:hint="eastAsia"/>
          <w:w w:val="105"/>
          <w:sz w:val="19"/>
        </w:rPr>
        <w:t>在</w:t>
      </w:r>
      <w:r>
        <w:rPr>
          <w:rFonts w:ascii="Calibri" w:eastAsia="Calibri"/>
          <w:w w:val="105"/>
          <w:sz w:val="19"/>
        </w:rPr>
        <w:t>list1</w:t>
      </w:r>
      <w:r>
        <w:rPr>
          <w:rFonts w:ascii="微软雅黑" w:eastAsia="微软雅黑" w:hint="eastAsia"/>
          <w:w w:val="105"/>
          <w:sz w:val="19"/>
        </w:rPr>
        <w:t>头部压入一个字串</w:t>
      </w:r>
    </w:p>
    <w:p w:rsidR="00C1351D" w:rsidRDefault="00C1351D">
      <w:pPr>
        <w:pStyle w:val="a3"/>
        <w:spacing w:before="3"/>
        <w:rPr>
          <w:rFonts w:ascii="微软雅黑"/>
          <w:sz w:val="24"/>
        </w:rPr>
      </w:pPr>
    </w:p>
    <w:p w:rsidR="00C1351D" w:rsidRDefault="00346078">
      <w:pPr>
        <w:ind w:left="608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15"/>
          <w:sz w:val="19"/>
        </w:rPr>
        <w:t>lrange</w:t>
      </w:r>
      <w:proofErr w:type="gramEnd"/>
      <w:r>
        <w:rPr>
          <w:rFonts w:ascii="Calibri" w:eastAsia="Calibri"/>
          <w:w w:val="115"/>
          <w:sz w:val="19"/>
        </w:rPr>
        <w:t xml:space="preserve"> list1 0 -1 </w:t>
      </w:r>
      <w:r>
        <w:rPr>
          <w:rFonts w:ascii="微软雅黑" w:eastAsia="微软雅黑" w:hint="eastAsia"/>
          <w:w w:val="115"/>
          <w:sz w:val="19"/>
        </w:rPr>
        <w:t>获取</w:t>
      </w:r>
      <w:r>
        <w:rPr>
          <w:rFonts w:ascii="Calibri" w:eastAsia="Calibri"/>
          <w:w w:val="115"/>
          <w:sz w:val="19"/>
        </w:rPr>
        <w:t>list1</w:t>
      </w:r>
      <w:r>
        <w:rPr>
          <w:rFonts w:ascii="微软雅黑" w:eastAsia="微软雅黑" w:hint="eastAsia"/>
          <w:w w:val="115"/>
          <w:sz w:val="19"/>
        </w:rPr>
        <w:t>中内容</w:t>
      </w:r>
    </w:p>
    <w:p w:rsidR="00C1351D" w:rsidRDefault="00346078">
      <w:pPr>
        <w:spacing w:before="55"/>
        <w:ind w:left="962"/>
        <w:rPr>
          <w:rFonts w:ascii="微软雅黑" w:eastAsia="微软雅黑"/>
          <w:sz w:val="19"/>
        </w:rPr>
      </w:pPr>
      <w:r>
        <w:rPr>
          <w:rFonts w:ascii="Calibri" w:eastAsia="Calibri"/>
          <w:w w:val="105"/>
          <w:sz w:val="19"/>
        </w:rPr>
        <w:t>0</w:t>
      </w:r>
      <w:proofErr w:type="gramStart"/>
      <w:r>
        <w:rPr>
          <w:rFonts w:ascii="Calibri" w:eastAsia="Calibri"/>
          <w:w w:val="105"/>
          <w:sz w:val="19"/>
        </w:rPr>
        <w:t>:</w:t>
      </w:r>
      <w:r>
        <w:rPr>
          <w:rFonts w:ascii="微软雅黑" w:eastAsia="微软雅黑" w:hint="eastAsia"/>
          <w:w w:val="105"/>
          <w:sz w:val="19"/>
        </w:rPr>
        <w:t>表示开头</w:t>
      </w:r>
      <w:proofErr w:type="gramEnd"/>
      <w:r>
        <w:rPr>
          <w:rFonts w:ascii="微软雅黑" w:eastAsia="微软雅黑" w:hint="eastAsia"/>
          <w:w w:val="105"/>
          <w:sz w:val="19"/>
        </w:rPr>
        <w:t xml:space="preserve"> </w:t>
      </w:r>
      <w:r>
        <w:rPr>
          <w:rFonts w:ascii="Calibri" w:eastAsia="Calibri"/>
          <w:w w:val="105"/>
          <w:sz w:val="19"/>
        </w:rPr>
        <w:t>-1</w:t>
      </w:r>
      <w:r>
        <w:rPr>
          <w:rFonts w:ascii="微软雅黑" w:eastAsia="微软雅黑" w:hint="eastAsia"/>
          <w:w w:val="105"/>
          <w:sz w:val="19"/>
        </w:rPr>
        <w:t>表示结尾。</w:t>
      </w:r>
    </w:p>
    <w:p w:rsidR="00C1351D" w:rsidRDefault="00346078">
      <w:pPr>
        <w:spacing w:before="5" w:line="790" w:lineRule="atLeast"/>
        <w:ind w:left="608" w:right="5501"/>
        <w:jc w:val="both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10"/>
          <w:sz w:val="19"/>
        </w:rPr>
        <w:t>rpush</w:t>
      </w:r>
      <w:proofErr w:type="gramEnd"/>
      <w:r>
        <w:rPr>
          <w:rFonts w:ascii="Calibri" w:eastAsia="Calibri"/>
          <w:w w:val="110"/>
          <w:sz w:val="19"/>
        </w:rPr>
        <w:t xml:space="preserve"> list2 "world" </w:t>
      </w:r>
      <w:r>
        <w:rPr>
          <w:rFonts w:ascii="微软雅黑" w:eastAsia="微软雅黑" w:hint="eastAsia"/>
          <w:w w:val="110"/>
          <w:sz w:val="19"/>
        </w:rPr>
        <w:t>在</w:t>
      </w:r>
      <w:r>
        <w:rPr>
          <w:rFonts w:ascii="Calibri" w:eastAsia="Calibri"/>
          <w:w w:val="110"/>
          <w:sz w:val="19"/>
        </w:rPr>
        <w:t>list2</w:t>
      </w:r>
      <w:r>
        <w:rPr>
          <w:rFonts w:ascii="微软雅黑" w:eastAsia="微软雅黑" w:hint="eastAsia"/>
          <w:w w:val="110"/>
          <w:sz w:val="19"/>
        </w:rPr>
        <w:t>尾部压入一个字串</w:t>
      </w:r>
      <w:r>
        <w:rPr>
          <w:rFonts w:ascii="Calibri" w:eastAsia="Calibri"/>
          <w:w w:val="110"/>
          <w:sz w:val="19"/>
        </w:rPr>
        <w:t xml:space="preserve">rpush list2 "hello" </w:t>
      </w:r>
      <w:r>
        <w:rPr>
          <w:rFonts w:ascii="微软雅黑" w:eastAsia="微软雅黑" w:hint="eastAsia"/>
          <w:w w:val="110"/>
          <w:sz w:val="19"/>
        </w:rPr>
        <w:t>在</w:t>
      </w:r>
      <w:r>
        <w:rPr>
          <w:rFonts w:ascii="Calibri" w:eastAsia="Calibri"/>
          <w:w w:val="110"/>
          <w:sz w:val="19"/>
        </w:rPr>
        <w:t>list2</w:t>
      </w:r>
      <w:r>
        <w:rPr>
          <w:rFonts w:ascii="微软雅黑" w:eastAsia="微软雅黑" w:hint="eastAsia"/>
          <w:w w:val="110"/>
          <w:sz w:val="19"/>
        </w:rPr>
        <w:t>尾部压入一个字串</w:t>
      </w:r>
      <w:r>
        <w:rPr>
          <w:rFonts w:ascii="Calibri" w:eastAsia="Calibri"/>
          <w:w w:val="110"/>
          <w:sz w:val="19"/>
        </w:rPr>
        <w:t xml:space="preserve">lrange list2 0 -1 </w:t>
      </w:r>
      <w:r>
        <w:rPr>
          <w:rFonts w:ascii="微软雅黑" w:eastAsia="微软雅黑" w:hint="eastAsia"/>
          <w:w w:val="110"/>
          <w:sz w:val="19"/>
        </w:rPr>
        <w:t>获取</w:t>
      </w:r>
      <w:r>
        <w:rPr>
          <w:rFonts w:ascii="Calibri" w:eastAsia="Calibri"/>
          <w:w w:val="110"/>
          <w:sz w:val="19"/>
        </w:rPr>
        <w:t>list2</w:t>
      </w:r>
      <w:r>
        <w:rPr>
          <w:rFonts w:ascii="微软雅黑" w:eastAsia="微软雅黑" w:hint="eastAsia"/>
          <w:w w:val="110"/>
          <w:sz w:val="19"/>
        </w:rPr>
        <w:t>中内容</w:t>
      </w:r>
    </w:p>
    <w:p w:rsidR="00C1351D" w:rsidRDefault="00346078">
      <w:pPr>
        <w:spacing w:before="51"/>
        <w:ind w:left="962"/>
        <w:rPr>
          <w:rFonts w:ascii="微软雅黑" w:eastAsia="微软雅黑"/>
          <w:sz w:val="19"/>
        </w:rPr>
      </w:pPr>
      <w:r>
        <w:rPr>
          <w:rFonts w:ascii="Calibri" w:eastAsia="Calibri"/>
          <w:w w:val="105"/>
          <w:sz w:val="19"/>
        </w:rPr>
        <w:t>0</w:t>
      </w:r>
      <w:proofErr w:type="gramStart"/>
      <w:r>
        <w:rPr>
          <w:rFonts w:ascii="Calibri" w:eastAsia="Calibri"/>
          <w:w w:val="105"/>
          <w:sz w:val="19"/>
        </w:rPr>
        <w:t>:</w:t>
      </w:r>
      <w:r>
        <w:rPr>
          <w:rFonts w:ascii="微软雅黑" w:eastAsia="微软雅黑" w:hint="eastAsia"/>
          <w:w w:val="105"/>
          <w:sz w:val="19"/>
        </w:rPr>
        <w:t>表示开头</w:t>
      </w:r>
      <w:proofErr w:type="gramEnd"/>
      <w:r>
        <w:rPr>
          <w:rFonts w:ascii="微软雅黑" w:eastAsia="微软雅黑" w:hint="eastAsia"/>
          <w:w w:val="105"/>
          <w:sz w:val="19"/>
        </w:rPr>
        <w:t xml:space="preserve"> </w:t>
      </w:r>
      <w:r>
        <w:rPr>
          <w:rFonts w:ascii="Calibri" w:eastAsia="Calibri"/>
          <w:w w:val="105"/>
          <w:sz w:val="19"/>
        </w:rPr>
        <w:t>-1</w:t>
      </w:r>
      <w:r>
        <w:rPr>
          <w:rFonts w:ascii="微软雅黑" w:eastAsia="微软雅黑" w:hint="eastAsia"/>
          <w:w w:val="105"/>
          <w:sz w:val="19"/>
        </w:rPr>
        <w:t>表示结尾。</w:t>
      </w:r>
    </w:p>
    <w:p w:rsidR="00C1351D" w:rsidRDefault="00C1351D">
      <w:pPr>
        <w:pStyle w:val="a3"/>
        <w:spacing w:before="2"/>
        <w:rPr>
          <w:rFonts w:ascii="微软雅黑"/>
          <w:sz w:val="24"/>
        </w:rPr>
      </w:pPr>
    </w:p>
    <w:p w:rsidR="00C1351D" w:rsidRDefault="00346078">
      <w:pPr>
        <w:spacing w:before="1"/>
        <w:ind w:left="608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10"/>
          <w:sz w:val="19"/>
        </w:rPr>
        <w:t>linsert</w:t>
      </w:r>
      <w:proofErr w:type="gramEnd"/>
      <w:r>
        <w:rPr>
          <w:rFonts w:ascii="Calibri" w:eastAsia="Calibri"/>
          <w:w w:val="110"/>
          <w:sz w:val="19"/>
        </w:rPr>
        <w:t xml:space="preserve"> list2 before "hello" "there" </w:t>
      </w:r>
      <w:r>
        <w:rPr>
          <w:rFonts w:ascii="微软雅黑" w:eastAsia="微软雅黑" w:hint="eastAsia"/>
          <w:w w:val="110"/>
          <w:sz w:val="19"/>
        </w:rPr>
        <w:t>在</w:t>
      </w:r>
      <w:r>
        <w:rPr>
          <w:rFonts w:ascii="Calibri" w:eastAsia="Calibri"/>
          <w:w w:val="110"/>
          <w:sz w:val="19"/>
        </w:rPr>
        <w:t>key</w:t>
      </w:r>
      <w:r>
        <w:rPr>
          <w:rFonts w:ascii="微软雅黑" w:eastAsia="微软雅黑" w:hint="eastAsia"/>
          <w:w w:val="110"/>
          <w:sz w:val="19"/>
        </w:rPr>
        <w:t>对应</w:t>
      </w:r>
      <w:r>
        <w:rPr>
          <w:rFonts w:ascii="Calibri" w:eastAsia="Calibri"/>
          <w:w w:val="110"/>
          <w:sz w:val="19"/>
        </w:rPr>
        <w:t>list</w:t>
      </w:r>
      <w:r>
        <w:rPr>
          <w:rFonts w:ascii="微软雅黑" w:eastAsia="微软雅黑" w:hint="eastAsia"/>
          <w:w w:val="110"/>
          <w:sz w:val="19"/>
        </w:rPr>
        <w:t>的特定位置前或后添加字符串</w:t>
      </w:r>
    </w:p>
    <w:p w:rsidR="00C1351D" w:rsidRDefault="00C1351D">
      <w:pPr>
        <w:pStyle w:val="a3"/>
        <w:spacing w:before="2"/>
        <w:rPr>
          <w:rFonts w:ascii="微软雅黑"/>
          <w:sz w:val="24"/>
        </w:rPr>
      </w:pPr>
    </w:p>
    <w:p w:rsidR="00C1351D" w:rsidRDefault="00346078">
      <w:pPr>
        <w:spacing w:line="544" w:lineRule="auto"/>
        <w:ind w:left="608" w:right="5658"/>
        <w:rPr>
          <w:rFonts w:ascii="微软雅黑" w:eastAsia="微软雅黑"/>
          <w:w w:val="110"/>
          <w:sz w:val="19"/>
        </w:rPr>
      </w:pPr>
      <w:proofErr w:type="gramStart"/>
      <w:r>
        <w:rPr>
          <w:rFonts w:ascii="Calibri" w:eastAsia="Calibri"/>
          <w:w w:val="110"/>
          <w:sz w:val="19"/>
        </w:rPr>
        <w:t>lset</w:t>
      </w:r>
      <w:proofErr w:type="gramEnd"/>
      <w:r>
        <w:rPr>
          <w:rFonts w:ascii="Calibri" w:eastAsia="Calibri"/>
          <w:spacing w:val="-14"/>
          <w:w w:val="110"/>
          <w:sz w:val="19"/>
        </w:rPr>
        <w:t xml:space="preserve"> </w:t>
      </w:r>
      <w:r>
        <w:rPr>
          <w:rFonts w:ascii="Calibri" w:eastAsia="Calibri"/>
          <w:w w:val="110"/>
          <w:sz w:val="19"/>
        </w:rPr>
        <w:t>list2</w:t>
      </w:r>
      <w:r>
        <w:rPr>
          <w:rFonts w:ascii="Calibri" w:eastAsia="Calibri"/>
          <w:spacing w:val="-14"/>
          <w:w w:val="110"/>
          <w:sz w:val="19"/>
        </w:rPr>
        <w:t xml:space="preserve"> </w:t>
      </w:r>
      <w:r>
        <w:rPr>
          <w:rFonts w:ascii="Calibri" w:eastAsia="Calibri"/>
          <w:w w:val="110"/>
          <w:sz w:val="19"/>
        </w:rPr>
        <w:t>1</w:t>
      </w:r>
      <w:r>
        <w:rPr>
          <w:rFonts w:ascii="Calibri" w:eastAsia="Calibri"/>
          <w:spacing w:val="-14"/>
          <w:w w:val="110"/>
          <w:sz w:val="19"/>
        </w:rPr>
        <w:t xml:space="preserve"> </w:t>
      </w:r>
      <w:r>
        <w:rPr>
          <w:rFonts w:ascii="Calibri" w:eastAsia="Calibri"/>
          <w:w w:val="110"/>
          <w:sz w:val="19"/>
        </w:rPr>
        <w:t>"four</w:t>
      </w:r>
      <w:r>
        <w:rPr>
          <w:rFonts w:ascii="Calibri" w:eastAsia="Calibri"/>
          <w:spacing w:val="10"/>
          <w:w w:val="110"/>
          <w:sz w:val="19"/>
        </w:rPr>
        <w:t xml:space="preserve">" </w:t>
      </w:r>
      <w:r>
        <w:rPr>
          <w:rFonts w:ascii="微软雅黑" w:eastAsia="微软雅黑" w:hint="eastAsia"/>
          <w:spacing w:val="-2"/>
          <w:w w:val="110"/>
          <w:sz w:val="19"/>
        </w:rPr>
        <w:t>修改指定索引位置上的值</w:t>
      </w:r>
      <w:r>
        <w:rPr>
          <w:rFonts w:ascii="Calibri" w:eastAsia="Calibri"/>
          <w:w w:val="110"/>
          <w:sz w:val="19"/>
        </w:rPr>
        <w:t>lrem</w:t>
      </w:r>
      <w:r>
        <w:rPr>
          <w:rFonts w:ascii="Calibri" w:eastAsia="Calibri"/>
          <w:spacing w:val="2"/>
          <w:w w:val="110"/>
          <w:sz w:val="19"/>
        </w:rPr>
        <w:t xml:space="preserve"> </w:t>
      </w:r>
      <w:r>
        <w:rPr>
          <w:rFonts w:ascii="Calibri" w:eastAsia="Calibri"/>
          <w:w w:val="110"/>
          <w:sz w:val="19"/>
        </w:rPr>
        <w:t>list2</w:t>
      </w:r>
      <w:r>
        <w:rPr>
          <w:rFonts w:ascii="Calibri" w:eastAsia="Calibri"/>
          <w:spacing w:val="3"/>
          <w:w w:val="110"/>
          <w:sz w:val="19"/>
        </w:rPr>
        <w:t xml:space="preserve"> </w:t>
      </w:r>
      <w:r>
        <w:rPr>
          <w:rFonts w:ascii="Calibri" w:eastAsia="Calibri"/>
          <w:w w:val="110"/>
          <w:sz w:val="19"/>
        </w:rPr>
        <w:t>2</w:t>
      </w:r>
      <w:r>
        <w:rPr>
          <w:rFonts w:ascii="Calibri" w:eastAsia="Calibri"/>
          <w:spacing w:val="3"/>
          <w:w w:val="110"/>
          <w:sz w:val="19"/>
        </w:rPr>
        <w:t xml:space="preserve"> </w:t>
      </w:r>
      <w:r>
        <w:rPr>
          <w:rFonts w:ascii="Calibri" w:eastAsia="Calibri"/>
          <w:w w:val="110"/>
          <w:sz w:val="19"/>
        </w:rPr>
        <w:t>"hello</w:t>
      </w:r>
      <w:r>
        <w:rPr>
          <w:rFonts w:ascii="Calibri" w:eastAsia="Calibri"/>
          <w:spacing w:val="2"/>
          <w:w w:val="110"/>
          <w:sz w:val="19"/>
        </w:rPr>
        <w:t xml:space="preserve">"  </w:t>
      </w:r>
      <w:r>
        <w:rPr>
          <w:rFonts w:ascii="微软雅黑" w:eastAsia="微软雅黑" w:hint="eastAsia"/>
          <w:w w:val="110"/>
          <w:sz w:val="19"/>
        </w:rPr>
        <w:t>删除前两个</w:t>
      </w:r>
      <w:r>
        <w:rPr>
          <w:rFonts w:ascii="Calibri" w:eastAsia="Calibri"/>
          <w:w w:val="110"/>
          <w:sz w:val="19"/>
        </w:rPr>
        <w:t>hello</w:t>
      </w:r>
      <w:r>
        <w:rPr>
          <w:rFonts w:ascii="微软雅黑" w:eastAsia="微软雅黑" w:hint="eastAsia"/>
          <w:w w:val="110"/>
          <w:sz w:val="19"/>
        </w:rPr>
        <w:t>值</w:t>
      </w:r>
    </w:p>
    <w:p w:rsidR="00C1351D" w:rsidRDefault="00346078">
      <w:pPr>
        <w:spacing w:line="544" w:lineRule="auto"/>
        <w:ind w:left="608" w:right="5658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10"/>
          <w:sz w:val="19"/>
        </w:rPr>
        <w:t>lrem</w:t>
      </w:r>
      <w:proofErr w:type="gramEnd"/>
      <w:r>
        <w:rPr>
          <w:rFonts w:ascii="Calibri" w:eastAsia="Calibri"/>
          <w:spacing w:val="2"/>
          <w:w w:val="110"/>
          <w:sz w:val="19"/>
        </w:rPr>
        <w:t xml:space="preserve"> </w:t>
      </w:r>
      <w:r>
        <w:rPr>
          <w:rFonts w:ascii="Calibri" w:eastAsia="Calibri"/>
          <w:w w:val="110"/>
          <w:sz w:val="19"/>
        </w:rPr>
        <w:t>list2</w:t>
      </w:r>
      <w:r>
        <w:rPr>
          <w:rFonts w:ascii="Calibri" w:eastAsia="Calibri"/>
          <w:spacing w:val="3"/>
          <w:w w:val="110"/>
          <w:sz w:val="19"/>
        </w:rPr>
        <w:t xml:space="preserve"> </w:t>
      </w:r>
      <w:r>
        <w:rPr>
          <w:rFonts w:ascii="Calibri" w:eastAsia="Calibri"/>
          <w:w w:val="110"/>
          <w:sz w:val="19"/>
        </w:rPr>
        <w:t>-2</w:t>
      </w:r>
      <w:r>
        <w:rPr>
          <w:rFonts w:ascii="Calibri" w:eastAsia="Calibri"/>
          <w:spacing w:val="3"/>
          <w:w w:val="110"/>
          <w:sz w:val="19"/>
        </w:rPr>
        <w:t xml:space="preserve"> </w:t>
      </w:r>
      <w:r>
        <w:rPr>
          <w:rFonts w:ascii="Calibri" w:eastAsia="Calibri"/>
          <w:w w:val="110"/>
          <w:sz w:val="19"/>
        </w:rPr>
        <w:t>"hello</w:t>
      </w:r>
      <w:r>
        <w:rPr>
          <w:rFonts w:ascii="Calibri" w:eastAsia="Calibri"/>
          <w:spacing w:val="1"/>
          <w:w w:val="110"/>
          <w:sz w:val="19"/>
        </w:rPr>
        <w:t xml:space="preserve">" </w:t>
      </w:r>
      <w:r>
        <w:rPr>
          <w:rFonts w:ascii="微软雅黑" w:eastAsia="微软雅黑" w:hint="eastAsia"/>
          <w:w w:val="110"/>
          <w:sz w:val="19"/>
        </w:rPr>
        <w:t>删除后两个</w:t>
      </w:r>
      <w:r>
        <w:rPr>
          <w:rFonts w:ascii="Calibri" w:eastAsia="Calibri"/>
          <w:w w:val="110"/>
          <w:sz w:val="19"/>
        </w:rPr>
        <w:t>hello</w:t>
      </w:r>
      <w:r>
        <w:rPr>
          <w:rFonts w:ascii="微软雅黑" w:eastAsia="微软雅黑" w:hint="eastAsia"/>
          <w:w w:val="110"/>
          <w:sz w:val="19"/>
        </w:rPr>
        <w:t>值</w:t>
      </w:r>
      <w:r>
        <w:rPr>
          <w:rFonts w:ascii="Calibri" w:eastAsia="Calibri"/>
          <w:w w:val="110"/>
          <w:sz w:val="19"/>
        </w:rPr>
        <w:t>lrem</w:t>
      </w:r>
      <w:r>
        <w:rPr>
          <w:rFonts w:ascii="Calibri" w:eastAsia="Calibri"/>
          <w:spacing w:val="3"/>
          <w:w w:val="110"/>
          <w:sz w:val="19"/>
        </w:rPr>
        <w:t xml:space="preserve"> </w:t>
      </w:r>
      <w:r>
        <w:rPr>
          <w:rFonts w:ascii="Calibri" w:eastAsia="Calibri"/>
          <w:w w:val="110"/>
          <w:sz w:val="19"/>
        </w:rPr>
        <w:t>list2</w:t>
      </w:r>
      <w:r>
        <w:rPr>
          <w:rFonts w:ascii="Calibri" w:eastAsia="Calibri"/>
          <w:spacing w:val="4"/>
          <w:w w:val="110"/>
          <w:sz w:val="19"/>
        </w:rPr>
        <w:t xml:space="preserve"> </w:t>
      </w:r>
      <w:r>
        <w:rPr>
          <w:rFonts w:ascii="Calibri" w:eastAsia="Calibri"/>
          <w:w w:val="110"/>
          <w:sz w:val="19"/>
        </w:rPr>
        <w:t>0</w:t>
      </w:r>
      <w:r>
        <w:rPr>
          <w:rFonts w:ascii="Calibri" w:eastAsia="Calibri"/>
          <w:spacing w:val="4"/>
          <w:w w:val="110"/>
          <w:sz w:val="19"/>
        </w:rPr>
        <w:t xml:space="preserve"> </w:t>
      </w:r>
      <w:r>
        <w:rPr>
          <w:rFonts w:ascii="Calibri" w:eastAsia="Calibri"/>
          <w:w w:val="110"/>
          <w:sz w:val="19"/>
        </w:rPr>
        <w:t>"hello</w:t>
      </w:r>
      <w:r>
        <w:rPr>
          <w:rFonts w:ascii="Calibri" w:eastAsia="Calibri"/>
          <w:spacing w:val="4"/>
          <w:w w:val="110"/>
          <w:sz w:val="19"/>
        </w:rPr>
        <w:t xml:space="preserve">" </w:t>
      </w:r>
      <w:r>
        <w:rPr>
          <w:rFonts w:ascii="微软雅黑" w:eastAsia="微软雅黑" w:hint="eastAsia"/>
          <w:w w:val="110"/>
          <w:sz w:val="19"/>
        </w:rPr>
        <w:t>删除所有</w:t>
      </w:r>
      <w:r>
        <w:rPr>
          <w:rFonts w:ascii="Calibri" w:eastAsia="Calibri"/>
          <w:w w:val="110"/>
          <w:sz w:val="19"/>
        </w:rPr>
        <w:t>hello</w:t>
      </w:r>
      <w:r>
        <w:rPr>
          <w:rFonts w:ascii="微软雅黑" w:eastAsia="微软雅黑" w:hint="eastAsia"/>
          <w:w w:val="110"/>
          <w:sz w:val="19"/>
        </w:rPr>
        <w:t>值</w:t>
      </w:r>
    </w:p>
    <w:p w:rsidR="00C1351D" w:rsidRDefault="00346078">
      <w:pPr>
        <w:spacing w:before="2"/>
        <w:ind w:left="608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10"/>
          <w:sz w:val="19"/>
        </w:rPr>
        <w:t>ltrim</w:t>
      </w:r>
      <w:proofErr w:type="gramEnd"/>
      <w:r>
        <w:rPr>
          <w:rFonts w:ascii="Calibri" w:eastAsia="Calibri"/>
          <w:w w:val="110"/>
          <w:sz w:val="19"/>
        </w:rPr>
        <w:t xml:space="preserve"> mylist8 1 -1 </w:t>
      </w:r>
      <w:r>
        <w:rPr>
          <w:rFonts w:ascii="微软雅黑" w:eastAsia="微软雅黑" w:hint="eastAsia"/>
          <w:w w:val="110"/>
          <w:sz w:val="19"/>
        </w:rPr>
        <w:t>删除此范围外的值</w:t>
      </w:r>
    </w:p>
    <w:p w:rsidR="00C1351D" w:rsidRDefault="00C1351D">
      <w:pPr>
        <w:rPr>
          <w:rFonts w:ascii="微软雅黑" w:eastAsia="微软雅黑"/>
          <w:sz w:val="19"/>
        </w:rPr>
        <w:sectPr w:rsidR="00C1351D">
          <w:pgSz w:w="11900" w:h="16820"/>
          <w:pgMar w:top="1480" w:right="940" w:bottom="280" w:left="940" w:header="720" w:footer="720" w:gutter="0"/>
          <w:cols w:space="720"/>
        </w:sectPr>
      </w:pPr>
    </w:p>
    <w:p w:rsidR="00C1351D" w:rsidRDefault="00346078">
      <w:pPr>
        <w:tabs>
          <w:tab w:val="left" w:pos="1690"/>
        </w:tabs>
        <w:spacing w:before="39"/>
        <w:ind w:left="608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05"/>
          <w:sz w:val="19"/>
        </w:rPr>
        <w:lastRenderedPageBreak/>
        <w:t>lpop</w:t>
      </w:r>
      <w:proofErr w:type="gramEnd"/>
      <w:r>
        <w:rPr>
          <w:rFonts w:ascii="Calibri" w:eastAsia="Calibri"/>
          <w:spacing w:val="22"/>
          <w:w w:val="105"/>
          <w:sz w:val="19"/>
        </w:rPr>
        <w:t xml:space="preserve"> </w:t>
      </w:r>
      <w:r>
        <w:rPr>
          <w:rFonts w:ascii="Calibri" w:eastAsia="Calibri"/>
          <w:w w:val="105"/>
          <w:sz w:val="19"/>
        </w:rPr>
        <w:t>list2</w:t>
      </w:r>
      <w:r>
        <w:rPr>
          <w:rFonts w:ascii="Calibri" w:eastAsia="Calibri"/>
          <w:w w:val="105"/>
          <w:sz w:val="19"/>
        </w:rPr>
        <w:tab/>
      </w:r>
      <w:r>
        <w:rPr>
          <w:rFonts w:ascii="微软雅黑" w:eastAsia="微软雅黑" w:hint="eastAsia"/>
          <w:w w:val="105"/>
          <w:sz w:val="19"/>
        </w:rPr>
        <w:t>从</w:t>
      </w:r>
      <w:r>
        <w:rPr>
          <w:rFonts w:ascii="Calibri" w:eastAsia="Calibri"/>
          <w:w w:val="105"/>
          <w:sz w:val="19"/>
        </w:rPr>
        <w:t>list2</w:t>
      </w:r>
      <w:r>
        <w:rPr>
          <w:rFonts w:ascii="微软雅黑" w:eastAsia="微软雅黑" w:hint="eastAsia"/>
          <w:w w:val="105"/>
          <w:sz w:val="19"/>
        </w:rPr>
        <w:t>的头部删除元素，并返回删除元素</w:t>
      </w:r>
    </w:p>
    <w:p w:rsidR="00C1351D" w:rsidRDefault="00C1351D">
      <w:pPr>
        <w:pStyle w:val="a3"/>
        <w:spacing w:before="3"/>
        <w:rPr>
          <w:rFonts w:ascii="微软雅黑"/>
          <w:sz w:val="24"/>
        </w:rPr>
      </w:pPr>
    </w:p>
    <w:p w:rsidR="00C1351D" w:rsidRDefault="00346078">
      <w:pPr>
        <w:ind w:left="608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05"/>
          <w:sz w:val="19"/>
        </w:rPr>
        <w:t>rpop</w:t>
      </w:r>
      <w:proofErr w:type="gramEnd"/>
      <w:r>
        <w:rPr>
          <w:rFonts w:ascii="Calibri" w:eastAsia="Calibri"/>
          <w:w w:val="105"/>
          <w:sz w:val="19"/>
        </w:rPr>
        <w:t xml:space="preserve"> list2 </w:t>
      </w:r>
      <w:r>
        <w:rPr>
          <w:rFonts w:ascii="微软雅黑" w:eastAsia="微软雅黑" w:hint="eastAsia"/>
          <w:w w:val="105"/>
          <w:sz w:val="19"/>
        </w:rPr>
        <w:t>从</w:t>
      </w:r>
      <w:r>
        <w:rPr>
          <w:rFonts w:ascii="Calibri" w:eastAsia="Calibri"/>
          <w:w w:val="105"/>
          <w:sz w:val="19"/>
        </w:rPr>
        <w:t>list2</w:t>
      </w:r>
      <w:r>
        <w:rPr>
          <w:rFonts w:ascii="微软雅黑" w:eastAsia="微软雅黑" w:hint="eastAsia"/>
          <w:w w:val="105"/>
          <w:sz w:val="19"/>
        </w:rPr>
        <w:t>的尾部删除元素，并返回删除元素</w:t>
      </w:r>
    </w:p>
    <w:p w:rsidR="00C1351D" w:rsidRDefault="00C1351D">
      <w:pPr>
        <w:pStyle w:val="a3"/>
        <w:spacing w:before="2"/>
        <w:rPr>
          <w:rFonts w:ascii="微软雅黑"/>
          <w:sz w:val="24"/>
        </w:rPr>
      </w:pPr>
    </w:p>
    <w:p w:rsidR="00C1351D" w:rsidRDefault="00346078">
      <w:pPr>
        <w:spacing w:before="1"/>
        <w:ind w:left="608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05"/>
          <w:sz w:val="19"/>
        </w:rPr>
        <w:t>rpoplpush</w:t>
      </w:r>
      <w:proofErr w:type="gramEnd"/>
      <w:r>
        <w:rPr>
          <w:rFonts w:ascii="Calibri" w:eastAsia="Calibri"/>
          <w:w w:val="105"/>
          <w:sz w:val="19"/>
        </w:rPr>
        <w:t xml:space="preserve"> list1 list2 </w:t>
      </w:r>
      <w:r>
        <w:rPr>
          <w:rFonts w:ascii="微软雅黑" w:eastAsia="微软雅黑" w:hint="eastAsia"/>
          <w:w w:val="105"/>
          <w:sz w:val="19"/>
        </w:rPr>
        <w:t>将</w:t>
      </w:r>
      <w:r>
        <w:rPr>
          <w:rFonts w:ascii="Calibri" w:eastAsia="Calibri"/>
          <w:w w:val="105"/>
          <w:sz w:val="19"/>
        </w:rPr>
        <w:t>list1</w:t>
      </w:r>
      <w:r>
        <w:rPr>
          <w:rFonts w:ascii="微软雅黑" w:eastAsia="微软雅黑" w:hint="eastAsia"/>
          <w:w w:val="105"/>
          <w:sz w:val="19"/>
        </w:rPr>
        <w:t>的尾部一个元素移出到</w:t>
      </w:r>
      <w:r>
        <w:rPr>
          <w:rFonts w:ascii="Calibri" w:eastAsia="Calibri"/>
          <w:w w:val="105"/>
          <w:sz w:val="19"/>
        </w:rPr>
        <w:t>list2</w:t>
      </w:r>
      <w:r>
        <w:rPr>
          <w:rFonts w:ascii="微软雅黑" w:eastAsia="微软雅黑" w:hint="eastAsia"/>
          <w:w w:val="105"/>
          <w:sz w:val="19"/>
        </w:rPr>
        <w:t>头部。并返回</w:t>
      </w:r>
    </w:p>
    <w:p w:rsidR="00C1351D" w:rsidRDefault="00C1351D">
      <w:pPr>
        <w:pStyle w:val="a3"/>
        <w:spacing w:before="2"/>
        <w:rPr>
          <w:rFonts w:ascii="微软雅黑"/>
          <w:sz w:val="24"/>
        </w:rPr>
      </w:pPr>
    </w:p>
    <w:p w:rsidR="00C1351D" w:rsidRDefault="00346078">
      <w:pPr>
        <w:ind w:left="608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10"/>
          <w:sz w:val="19"/>
        </w:rPr>
        <w:t>lindex</w:t>
      </w:r>
      <w:proofErr w:type="gramEnd"/>
      <w:r>
        <w:rPr>
          <w:rFonts w:ascii="Calibri" w:eastAsia="Calibri"/>
          <w:w w:val="110"/>
          <w:sz w:val="19"/>
        </w:rPr>
        <w:t xml:space="preserve"> list2 1 </w:t>
      </w:r>
      <w:r>
        <w:rPr>
          <w:rFonts w:ascii="微软雅黑" w:eastAsia="微软雅黑" w:hint="eastAsia"/>
          <w:w w:val="110"/>
          <w:sz w:val="19"/>
        </w:rPr>
        <w:t>返回</w:t>
      </w:r>
      <w:r>
        <w:rPr>
          <w:rFonts w:ascii="Calibri" w:eastAsia="Calibri"/>
          <w:w w:val="110"/>
          <w:sz w:val="19"/>
        </w:rPr>
        <w:t>list2</w:t>
      </w:r>
      <w:r>
        <w:rPr>
          <w:rFonts w:ascii="微软雅黑" w:eastAsia="微软雅黑" w:hint="eastAsia"/>
          <w:w w:val="110"/>
          <w:sz w:val="19"/>
        </w:rPr>
        <w:t>中索引位置上的元素</w:t>
      </w:r>
    </w:p>
    <w:p w:rsidR="00C1351D" w:rsidRDefault="00346078">
      <w:pPr>
        <w:tabs>
          <w:tab w:val="left" w:pos="1764"/>
        </w:tabs>
        <w:spacing w:before="40"/>
        <w:ind w:left="608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10"/>
          <w:sz w:val="19"/>
        </w:rPr>
        <w:t>llen</w:t>
      </w:r>
      <w:proofErr w:type="gramEnd"/>
      <w:r>
        <w:rPr>
          <w:rFonts w:ascii="Calibri" w:eastAsia="Calibri"/>
          <w:spacing w:val="10"/>
          <w:w w:val="110"/>
          <w:sz w:val="19"/>
        </w:rPr>
        <w:t xml:space="preserve"> </w:t>
      </w:r>
      <w:r>
        <w:rPr>
          <w:rFonts w:ascii="Calibri" w:eastAsia="Calibri"/>
          <w:w w:val="110"/>
          <w:sz w:val="19"/>
        </w:rPr>
        <w:t>list2</w:t>
      </w:r>
      <w:r>
        <w:rPr>
          <w:rFonts w:ascii="Calibri" w:eastAsia="Calibri"/>
          <w:w w:val="110"/>
          <w:sz w:val="19"/>
        </w:rPr>
        <w:tab/>
      </w:r>
      <w:r>
        <w:rPr>
          <w:rFonts w:ascii="微软雅黑" w:eastAsia="微软雅黑" w:hint="eastAsia"/>
          <w:w w:val="110"/>
          <w:sz w:val="19"/>
        </w:rPr>
        <w:t>返回</w:t>
      </w:r>
      <w:r>
        <w:rPr>
          <w:rFonts w:ascii="Calibri" w:eastAsia="Calibri"/>
          <w:w w:val="110"/>
          <w:sz w:val="19"/>
        </w:rPr>
        <w:t>list2</w:t>
      </w:r>
      <w:r>
        <w:rPr>
          <w:rFonts w:ascii="微软雅黑" w:eastAsia="微软雅黑" w:hint="eastAsia"/>
          <w:w w:val="110"/>
          <w:sz w:val="19"/>
        </w:rPr>
        <w:t>上长度</w:t>
      </w: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55"/>
        <w:ind w:hanging="208"/>
        <w:rPr>
          <w:rFonts w:ascii="Calibri" w:eastAsia="Calibri"/>
          <w:sz w:val="19"/>
        </w:rPr>
      </w:pPr>
      <w:r>
        <w:rPr>
          <w:rFonts w:ascii="Calibri" w:eastAsia="Calibri"/>
          <w:w w:val="105"/>
          <w:sz w:val="19"/>
        </w:rPr>
        <w:t>set(</w:t>
      </w:r>
      <w:r>
        <w:rPr>
          <w:rFonts w:ascii="微软雅黑" w:eastAsia="微软雅黑" w:hint="eastAsia"/>
          <w:w w:val="105"/>
          <w:sz w:val="19"/>
        </w:rPr>
        <w:t>集合</w:t>
      </w:r>
      <w:r>
        <w:rPr>
          <w:rFonts w:ascii="Calibri" w:eastAsia="Calibri"/>
          <w:w w:val="105"/>
          <w:sz w:val="19"/>
        </w:rPr>
        <w:t>)</w:t>
      </w:r>
      <w:r>
        <w:rPr>
          <w:rFonts w:ascii="微软雅黑" w:eastAsia="微软雅黑" w:hint="eastAsia"/>
          <w:w w:val="105"/>
          <w:sz w:val="19"/>
        </w:rPr>
        <w:t>和</w:t>
      </w:r>
      <w:r>
        <w:rPr>
          <w:rFonts w:ascii="Calibri" w:eastAsia="Calibri"/>
          <w:w w:val="105"/>
          <w:sz w:val="19"/>
        </w:rPr>
        <w:t>zset(</w:t>
      </w:r>
      <w:r>
        <w:rPr>
          <w:rFonts w:ascii="微软雅黑" w:eastAsia="微软雅黑" w:hint="eastAsia"/>
          <w:w w:val="105"/>
          <w:sz w:val="19"/>
        </w:rPr>
        <w:t>有序集合</w:t>
      </w:r>
      <w:r>
        <w:rPr>
          <w:rFonts w:ascii="Calibri" w:eastAsia="Calibri"/>
          <w:w w:val="105"/>
          <w:sz w:val="19"/>
        </w:rPr>
        <w:t>)</w:t>
      </w:r>
    </w:p>
    <w:p w:rsidR="00C1351D" w:rsidRDefault="00346078">
      <w:pPr>
        <w:spacing w:before="40"/>
        <w:ind w:left="557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在</w:t>
      </w:r>
      <w:r>
        <w:rPr>
          <w:rFonts w:ascii="Calibri" w:eastAsia="Calibri"/>
          <w:w w:val="105"/>
          <w:sz w:val="19"/>
          <w:lang w:eastAsia="zh-CN"/>
        </w:rPr>
        <w:t>Redis</w:t>
      </w:r>
      <w:r>
        <w:rPr>
          <w:rFonts w:ascii="微软雅黑" w:eastAsia="微软雅黑" w:hint="eastAsia"/>
          <w:w w:val="105"/>
          <w:sz w:val="19"/>
          <w:lang w:eastAsia="zh-CN"/>
        </w:rPr>
        <w:t>中，我们可以将</w:t>
      </w:r>
      <w:r>
        <w:rPr>
          <w:rFonts w:ascii="Calibri" w:eastAsia="Calibri"/>
          <w:w w:val="105"/>
          <w:sz w:val="19"/>
          <w:lang w:eastAsia="zh-CN"/>
        </w:rPr>
        <w:t>Set</w:t>
      </w:r>
      <w:r>
        <w:rPr>
          <w:rFonts w:ascii="微软雅黑" w:eastAsia="微软雅黑" w:hint="eastAsia"/>
          <w:w w:val="105"/>
          <w:sz w:val="19"/>
          <w:lang w:eastAsia="zh-CN"/>
        </w:rPr>
        <w:t>类型看作为没有排序的字符集合，</w:t>
      </w:r>
    </w:p>
    <w:p w:rsidR="00C1351D" w:rsidRDefault="00346078">
      <w:pPr>
        <w:spacing w:before="55"/>
        <w:ind w:left="557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和</w:t>
      </w:r>
      <w:r>
        <w:rPr>
          <w:rFonts w:ascii="Calibri" w:eastAsia="Calibri"/>
          <w:w w:val="105"/>
          <w:sz w:val="19"/>
          <w:lang w:eastAsia="zh-CN"/>
        </w:rPr>
        <w:t>List</w:t>
      </w:r>
      <w:r>
        <w:rPr>
          <w:rFonts w:ascii="微软雅黑" w:eastAsia="微软雅黑" w:hint="eastAsia"/>
          <w:w w:val="105"/>
          <w:sz w:val="19"/>
          <w:lang w:eastAsia="zh-CN"/>
        </w:rPr>
        <w:t>类型一样，我们也可以在该类型的数据值上执行添加、删除或判断某一元素是否存在等操作</w:t>
      </w:r>
    </w:p>
    <w:p w:rsidR="00C1351D" w:rsidRDefault="00346078">
      <w:pPr>
        <w:spacing w:before="40" w:after="9" w:line="278" w:lineRule="auto"/>
        <w:ind w:left="557" w:right="4679" w:firstLine="50"/>
        <w:rPr>
          <w:rFonts w:ascii="Calibri" w:eastAsia="Calibri"/>
          <w:sz w:val="19"/>
          <w:lang w:eastAsia="zh-CN"/>
        </w:rPr>
      </w:pPr>
      <w:r>
        <w:rPr>
          <w:rFonts w:ascii="Calibri" w:eastAsia="Calibri"/>
          <w:sz w:val="19"/>
          <w:lang w:eastAsia="zh-CN"/>
        </w:rPr>
        <w:t>zset</w:t>
      </w:r>
      <w:r>
        <w:rPr>
          <w:rFonts w:ascii="微软雅黑" w:eastAsia="微软雅黑" w:hint="eastAsia"/>
          <w:sz w:val="19"/>
          <w:lang w:eastAsia="zh-CN"/>
        </w:rPr>
        <w:t>是在</w:t>
      </w:r>
      <w:r>
        <w:rPr>
          <w:rFonts w:ascii="Calibri" w:eastAsia="Calibri"/>
          <w:sz w:val="19"/>
          <w:lang w:eastAsia="zh-CN"/>
        </w:rPr>
        <w:t>set</w:t>
      </w:r>
      <w:r>
        <w:rPr>
          <w:rFonts w:ascii="微软雅黑" w:eastAsia="微软雅黑" w:hint="eastAsia"/>
          <w:spacing w:val="-1"/>
          <w:sz w:val="19"/>
          <w:lang w:eastAsia="zh-CN"/>
        </w:rPr>
        <w:t>的基础上增加了顺序，形成一个有序的集合</w:t>
      </w:r>
      <w:r>
        <w:rPr>
          <w:rFonts w:ascii="微软雅黑" w:eastAsia="微软雅黑" w:hint="eastAsia"/>
          <w:spacing w:val="-1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结构如下</w:t>
      </w:r>
      <w:r>
        <w:rPr>
          <w:rFonts w:ascii="Calibri" w:eastAsia="Calibri"/>
          <w:w w:val="105"/>
          <w:sz w:val="19"/>
          <w:lang w:eastAsia="zh-CN"/>
        </w:rPr>
        <w:t>:</w:t>
      </w:r>
    </w:p>
    <w:p w:rsidR="00C1351D" w:rsidRDefault="00346078">
      <w:pPr>
        <w:pStyle w:val="a3"/>
        <w:spacing w:before="0"/>
        <w:ind w:left="1400"/>
        <w:rPr>
          <w:rFonts w:ascii="Calibri"/>
          <w:sz w:val="20"/>
        </w:rPr>
      </w:pPr>
      <w:r>
        <w:rPr>
          <w:rFonts w:ascii="Calibri"/>
          <w:noProof/>
          <w:sz w:val="20"/>
          <w:lang w:eastAsia="zh-CN" w:bidi="ar-SA"/>
        </w:rPr>
        <w:drawing>
          <wp:inline distT="0" distB="0" distL="0" distR="0">
            <wp:extent cx="4876800" cy="2628900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1D" w:rsidRDefault="00346078">
      <w:pPr>
        <w:spacing w:before="81"/>
        <w:ind w:left="557"/>
        <w:rPr>
          <w:rFonts w:ascii="Calibri" w:eastAsia="Calibri"/>
          <w:sz w:val="19"/>
        </w:rPr>
      </w:pPr>
      <w:r>
        <w:rPr>
          <w:rFonts w:ascii="微软雅黑" w:eastAsia="微软雅黑" w:hint="eastAsia"/>
          <w:sz w:val="19"/>
        </w:rPr>
        <w:t>命令</w:t>
      </w:r>
      <w:r>
        <w:rPr>
          <w:rFonts w:ascii="Calibri" w:eastAsia="Calibri"/>
          <w:sz w:val="19"/>
        </w:rPr>
        <w:t>:</w:t>
      </w:r>
    </w:p>
    <w:p w:rsidR="00C1351D" w:rsidRDefault="00346078">
      <w:pPr>
        <w:spacing w:before="40" w:line="278" w:lineRule="auto"/>
        <w:ind w:left="658" w:right="5554" w:hanging="102"/>
        <w:rPr>
          <w:rFonts w:ascii="Calibri" w:eastAsia="Calibri"/>
          <w:sz w:val="19"/>
        </w:rPr>
      </w:pPr>
      <w:proofErr w:type="gramStart"/>
      <w:r>
        <w:rPr>
          <w:rFonts w:ascii="Calibri" w:eastAsia="Calibri"/>
          <w:w w:val="105"/>
          <w:sz w:val="19"/>
        </w:rPr>
        <w:t>sadd</w:t>
      </w:r>
      <w:proofErr w:type="gramEnd"/>
      <w:r>
        <w:rPr>
          <w:rFonts w:ascii="Calibri" w:eastAsia="Calibri"/>
          <w:w w:val="105"/>
          <w:sz w:val="19"/>
        </w:rPr>
        <w:t xml:space="preserve"> myset  "hello" </w:t>
      </w:r>
      <w:r>
        <w:rPr>
          <w:rFonts w:ascii="微软雅黑" w:eastAsia="微软雅黑" w:hint="eastAsia"/>
          <w:w w:val="105"/>
          <w:sz w:val="19"/>
        </w:rPr>
        <w:t>向</w:t>
      </w:r>
      <w:r>
        <w:rPr>
          <w:rFonts w:ascii="Calibri" w:eastAsia="Calibri"/>
          <w:w w:val="105"/>
          <w:sz w:val="19"/>
        </w:rPr>
        <w:t>myset</w:t>
      </w:r>
      <w:r>
        <w:rPr>
          <w:rFonts w:ascii="微软雅黑" w:eastAsia="微软雅黑" w:hint="eastAsia"/>
          <w:w w:val="105"/>
          <w:sz w:val="19"/>
        </w:rPr>
        <w:t>中添加一个元素成功返回</w:t>
      </w:r>
      <w:r>
        <w:rPr>
          <w:rFonts w:ascii="Calibri" w:eastAsia="Calibri"/>
          <w:w w:val="105"/>
          <w:sz w:val="19"/>
        </w:rPr>
        <w:t>1</w:t>
      </w:r>
      <w:r>
        <w:rPr>
          <w:rFonts w:ascii="微软雅黑" w:eastAsia="微软雅黑" w:hint="eastAsia"/>
          <w:w w:val="105"/>
          <w:sz w:val="19"/>
        </w:rPr>
        <w:t>，失败</w:t>
      </w:r>
      <w:r>
        <w:rPr>
          <w:rFonts w:ascii="Calibri" w:eastAsia="Calibri"/>
          <w:w w:val="105"/>
          <w:sz w:val="19"/>
        </w:rPr>
        <w:t>(</w:t>
      </w:r>
      <w:r>
        <w:rPr>
          <w:rFonts w:ascii="微软雅黑" w:eastAsia="微软雅黑" w:hint="eastAsia"/>
          <w:w w:val="105"/>
          <w:sz w:val="19"/>
        </w:rPr>
        <w:t>重复</w:t>
      </w:r>
      <w:r>
        <w:rPr>
          <w:rFonts w:ascii="Calibri" w:eastAsia="Calibri"/>
          <w:w w:val="105"/>
          <w:sz w:val="19"/>
        </w:rPr>
        <w:t>)</w:t>
      </w:r>
      <w:r>
        <w:rPr>
          <w:rFonts w:ascii="微软雅黑" w:eastAsia="微软雅黑" w:hint="eastAsia"/>
          <w:w w:val="105"/>
          <w:sz w:val="19"/>
        </w:rPr>
        <w:t>返回</w:t>
      </w:r>
      <w:r>
        <w:rPr>
          <w:rFonts w:ascii="Calibri" w:eastAsia="Calibri"/>
          <w:w w:val="105"/>
          <w:sz w:val="19"/>
        </w:rPr>
        <w:t>0</w:t>
      </w:r>
    </w:p>
    <w:p w:rsidR="00C1351D" w:rsidRDefault="00C1351D">
      <w:pPr>
        <w:pStyle w:val="a3"/>
        <w:spacing w:before="9"/>
        <w:rPr>
          <w:rFonts w:ascii="Calibri"/>
          <w:sz w:val="31"/>
        </w:rPr>
      </w:pPr>
    </w:p>
    <w:p w:rsidR="00C1351D" w:rsidRDefault="00346078">
      <w:pPr>
        <w:ind w:left="557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10"/>
          <w:sz w:val="19"/>
        </w:rPr>
        <w:t>smembers</w:t>
      </w:r>
      <w:proofErr w:type="gramEnd"/>
      <w:r>
        <w:rPr>
          <w:rFonts w:ascii="Calibri" w:eastAsia="Calibri"/>
          <w:w w:val="110"/>
          <w:sz w:val="19"/>
        </w:rPr>
        <w:t xml:space="preserve"> myset </w:t>
      </w:r>
      <w:r>
        <w:rPr>
          <w:rFonts w:ascii="微软雅黑" w:eastAsia="微软雅黑" w:hint="eastAsia"/>
          <w:w w:val="110"/>
          <w:sz w:val="19"/>
        </w:rPr>
        <w:t>获取</w:t>
      </w:r>
      <w:r>
        <w:rPr>
          <w:rFonts w:ascii="Calibri" w:eastAsia="Calibri"/>
          <w:w w:val="110"/>
          <w:sz w:val="19"/>
        </w:rPr>
        <w:t>myset</w:t>
      </w:r>
      <w:r>
        <w:rPr>
          <w:rFonts w:ascii="微软雅黑" w:eastAsia="微软雅黑" w:hint="eastAsia"/>
          <w:w w:val="110"/>
          <w:sz w:val="19"/>
        </w:rPr>
        <w:t>中的所有元素</w:t>
      </w:r>
    </w:p>
    <w:p w:rsidR="00C1351D" w:rsidRDefault="00C1351D">
      <w:pPr>
        <w:pStyle w:val="a3"/>
        <w:spacing w:before="3"/>
        <w:rPr>
          <w:rFonts w:ascii="微软雅黑"/>
          <w:sz w:val="24"/>
        </w:rPr>
      </w:pPr>
    </w:p>
    <w:p w:rsidR="00C1351D" w:rsidRDefault="00346078">
      <w:pPr>
        <w:spacing w:line="266" w:lineRule="auto"/>
        <w:ind w:left="658" w:right="5637" w:hanging="102"/>
        <w:rPr>
          <w:rFonts w:ascii="Calibri" w:eastAsia="Calibri"/>
          <w:sz w:val="19"/>
        </w:rPr>
      </w:pPr>
      <w:proofErr w:type="gramStart"/>
      <w:r>
        <w:rPr>
          <w:rFonts w:ascii="Calibri" w:eastAsia="Calibri"/>
          <w:w w:val="105"/>
          <w:sz w:val="19"/>
        </w:rPr>
        <w:t>srem</w:t>
      </w:r>
      <w:proofErr w:type="gramEnd"/>
      <w:r>
        <w:rPr>
          <w:rFonts w:ascii="Calibri" w:eastAsia="Calibri"/>
          <w:spacing w:val="44"/>
          <w:w w:val="105"/>
          <w:sz w:val="19"/>
        </w:rPr>
        <w:t xml:space="preserve"> </w:t>
      </w:r>
      <w:r>
        <w:rPr>
          <w:rFonts w:ascii="Calibri" w:eastAsia="Calibri"/>
          <w:w w:val="105"/>
          <w:sz w:val="19"/>
        </w:rPr>
        <w:t>myset</w:t>
      </w:r>
      <w:r>
        <w:rPr>
          <w:rFonts w:ascii="Calibri" w:eastAsia="Calibri"/>
          <w:spacing w:val="-1"/>
          <w:w w:val="105"/>
          <w:sz w:val="19"/>
        </w:rPr>
        <w:t xml:space="preserve">  "</w:t>
      </w:r>
      <w:r>
        <w:rPr>
          <w:rFonts w:ascii="Calibri" w:eastAsia="Calibri"/>
          <w:spacing w:val="-3"/>
          <w:w w:val="105"/>
          <w:sz w:val="19"/>
        </w:rPr>
        <w:t>one</w:t>
      </w:r>
      <w:r>
        <w:rPr>
          <w:rFonts w:ascii="Calibri" w:eastAsia="Calibri"/>
          <w:spacing w:val="3"/>
          <w:w w:val="105"/>
          <w:sz w:val="19"/>
        </w:rPr>
        <w:t xml:space="preserve">"  </w:t>
      </w:r>
      <w:r>
        <w:rPr>
          <w:rFonts w:ascii="微软雅黑" w:eastAsia="微软雅黑" w:hint="eastAsia"/>
          <w:w w:val="105"/>
          <w:sz w:val="19"/>
        </w:rPr>
        <w:t>从</w:t>
      </w:r>
      <w:r>
        <w:rPr>
          <w:rFonts w:ascii="Calibri" w:eastAsia="Calibri"/>
          <w:w w:val="105"/>
          <w:sz w:val="19"/>
        </w:rPr>
        <w:t>myset</w:t>
      </w:r>
      <w:r>
        <w:rPr>
          <w:rFonts w:ascii="微软雅黑" w:eastAsia="微软雅黑" w:hint="eastAsia"/>
          <w:w w:val="105"/>
          <w:sz w:val="19"/>
        </w:rPr>
        <w:t>中删除一个</w:t>
      </w:r>
      <w:r>
        <w:rPr>
          <w:rFonts w:ascii="Calibri" w:eastAsia="Calibri"/>
          <w:spacing w:val="-5"/>
          <w:w w:val="105"/>
          <w:sz w:val="19"/>
        </w:rPr>
        <w:t xml:space="preserve">one </w:t>
      </w:r>
      <w:r>
        <w:rPr>
          <w:rFonts w:ascii="微软雅黑" w:eastAsia="微软雅黑" w:hint="eastAsia"/>
          <w:w w:val="105"/>
          <w:sz w:val="19"/>
        </w:rPr>
        <w:t>成功返回</w:t>
      </w:r>
      <w:r>
        <w:rPr>
          <w:rFonts w:ascii="Calibri" w:eastAsia="Calibri"/>
          <w:w w:val="105"/>
          <w:sz w:val="19"/>
        </w:rPr>
        <w:t>1</w:t>
      </w:r>
      <w:r>
        <w:rPr>
          <w:rFonts w:ascii="微软雅黑" w:eastAsia="微软雅黑" w:hint="eastAsia"/>
          <w:w w:val="105"/>
          <w:sz w:val="19"/>
        </w:rPr>
        <w:t>，失败</w:t>
      </w:r>
      <w:r>
        <w:rPr>
          <w:rFonts w:ascii="Calibri" w:eastAsia="Calibri"/>
          <w:w w:val="105"/>
          <w:sz w:val="19"/>
        </w:rPr>
        <w:t>(</w:t>
      </w:r>
      <w:r>
        <w:rPr>
          <w:rFonts w:ascii="微软雅黑" w:eastAsia="微软雅黑" w:hint="eastAsia"/>
          <w:w w:val="105"/>
          <w:sz w:val="19"/>
        </w:rPr>
        <w:t>不存在</w:t>
      </w:r>
      <w:r>
        <w:rPr>
          <w:rFonts w:ascii="Calibri" w:eastAsia="Calibri"/>
          <w:w w:val="105"/>
          <w:sz w:val="19"/>
        </w:rPr>
        <w:t>)</w:t>
      </w:r>
      <w:r>
        <w:rPr>
          <w:rFonts w:ascii="微软雅黑" w:eastAsia="微软雅黑" w:hint="eastAsia"/>
          <w:w w:val="105"/>
          <w:sz w:val="19"/>
        </w:rPr>
        <w:t>返回</w:t>
      </w:r>
      <w:r>
        <w:rPr>
          <w:rFonts w:ascii="Calibri" w:eastAsia="Calibri"/>
          <w:w w:val="105"/>
          <w:sz w:val="19"/>
        </w:rPr>
        <w:t>0</w:t>
      </w:r>
    </w:p>
    <w:p w:rsidR="00C1351D" w:rsidRDefault="00C1351D">
      <w:pPr>
        <w:pStyle w:val="a3"/>
        <w:spacing w:before="5"/>
        <w:rPr>
          <w:rFonts w:ascii="Calibri"/>
          <w:sz w:val="33"/>
        </w:rPr>
      </w:pPr>
    </w:p>
    <w:p w:rsidR="00C1351D" w:rsidRDefault="00346078">
      <w:pPr>
        <w:ind w:left="608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05"/>
          <w:sz w:val="19"/>
        </w:rPr>
        <w:t>spop</w:t>
      </w:r>
      <w:proofErr w:type="gramEnd"/>
      <w:r>
        <w:rPr>
          <w:rFonts w:ascii="Calibri" w:eastAsia="Calibri"/>
          <w:w w:val="105"/>
          <w:sz w:val="19"/>
        </w:rPr>
        <w:t xml:space="preserve"> myset </w:t>
      </w:r>
      <w:r>
        <w:rPr>
          <w:rFonts w:ascii="微软雅黑" w:eastAsia="微软雅黑" w:hint="eastAsia"/>
          <w:w w:val="105"/>
          <w:sz w:val="19"/>
        </w:rPr>
        <w:t>随机返回并删除</w:t>
      </w:r>
      <w:r>
        <w:rPr>
          <w:rFonts w:ascii="Calibri" w:eastAsia="Calibri"/>
          <w:w w:val="105"/>
          <w:sz w:val="19"/>
        </w:rPr>
        <w:t>myset</w:t>
      </w:r>
      <w:r>
        <w:rPr>
          <w:rFonts w:ascii="微软雅黑" w:eastAsia="微软雅黑" w:hint="eastAsia"/>
          <w:w w:val="105"/>
          <w:sz w:val="19"/>
        </w:rPr>
        <w:t>中的一个元素</w:t>
      </w:r>
    </w:p>
    <w:p w:rsidR="00C1351D" w:rsidRDefault="00C1351D">
      <w:pPr>
        <w:pStyle w:val="a3"/>
        <w:spacing w:before="3"/>
        <w:rPr>
          <w:rFonts w:ascii="微软雅黑"/>
          <w:sz w:val="24"/>
        </w:rPr>
      </w:pPr>
    </w:p>
    <w:p w:rsidR="00C1351D" w:rsidRDefault="00346078">
      <w:pPr>
        <w:ind w:left="608"/>
        <w:rPr>
          <w:rFonts w:ascii="微软雅黑" w:eastAsia="微软雅黑" w:hAnsi="微软雅黑"/>
          <w:sz w:val="19"/>
        </w:rPr>
      </w:pPr>
      <w:proofErr w:type="gramStart"/>
      <w:r>
        <w:rPr>
          <w:rFonts w:ascii="Calibri" w:eastAsia="Calibri" w:hAnsi="Calibri"/>
          <w:w w:val="110"/>
          <w:sz w:val="19"/>
        </w:rPr>
        <w:t>sdiﬀ</w:t>
      </w:r>
      <w:proofErr w:type="gramEnd"/>
      <w:r>
        <w:rPr>
          <w:rFonts w:ascii="Calibri" w:eastAsia="Calibri" w:hAnsi="Calibri"/>
          <w:w w:val="110"/>
          <w:sz w:val="19"/>
        </w:rPr>
        <w:t xml:space="preserve"> myset1 myset2 </w:t>
      </w:r>
      <w:r>
        <w:rPr>
          <w:rFonts w:ascii="微软雅黑" w:eastAsia="微软雅黑" w:hAnsi="微软雅黑" w:hint="eastAsia"/>
          <w:w w:val="110"/>
          <w:sz w:val="19"/>
        </w:rPr>
        <w:t>返回两个集合的差集</w:t>
      </w:r>
    </w:p>
    <w:p w:rsidR="00C1351D" w:rsidRDefault="00C1351D">
      <w:pPr>
        <w:rPr>
          <w:rFonts w:ascii="微软雅黑" w:eastAsia="微软雅黑" w:hAnsi="微软雅黑"/>
          <w:sz w:val="19"/>
        </w:rPr>
        <w:sectPr w:rsidR="00C1351D">
          <w:pgSz w:w="11900" w:h="16820"/>
          <w:pgMar w:top="1460" w:right="940" w:bottom="280" w:left="940" w:header="720" w:footer="720" w:gutter="0"/>
          <w:cols w:space="720"/>
        </w:sectPr>
      </w:pPr>
    </w:p>
    <w:p w:rsidR="00C1351D" w:rsidRDefault="00346078">
      <w:pPr>
        <w:spacing w:before="34"/>
        <w:ind w:left="6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lastRenderedPageBreak/>
        <w:t>以</w:t>
      </w:r>
      <w:r>
        <w:rPr>
          <w:rFonts w:ascii="Calibri" w:eastAsia="Calibri"/>
          <w:w w:val="105"/>
          <w:sz w:val="19"/>
        </w:rPr>
        <w:t>myset1</w:t>
      </w:r>
      <w:r>
        <w:rPr>
          <w:rFonts w:ascii="微软雅黑" w:eastAsia="微软雅黑" w:hint="eastAsia"/>
          <w:w w:val="105"/>
          <w:sz w:val="19"/>
        </w:rPr>
        <w:t>为标准，获取</w:t>
      </w:r>
      <w:r>
        <w:rPr>
          <w:rFonts w:ascii="Calibri" w:eastAsia="Calibri"/>
          <w:w w:val="105"/>
          <w:sz w:val="19"/>
        </w:rPr>
        <w:t>myset2</w:t>
      </w:r>
      <w:r>
        <w:rPr>
          <w:rFonts w:ascii="微软雅黑" w:eastAsia="微软雅黑" w:hint="eastAsia"/>
          <w:w w:val="105"/>
          <w:sz w:val="19"/>
        </w:rPr>
        <w:t>中不存在的。</w:t>
      </w:r>
    </w:p>
    <w:p w:rsidR="00C1351D" w:rsidRDefault="00C1351D">
      <w:pPr>
        <w:pStyle w:val="a3"/>
        <w:spacing w:before="3"/>
        <w:rPr>
          <w:rFonts w:ascii="微软雅黑"/>
          <w:sz w:val="24"/>
        </w:rPr>
      </w:pPr>
    </w:p>
    <w:p w:rsidR="00C1351D" w:rsidRDefault="00346078">
      <w:pPr>
        <w:pStyle w:val="a4"/>
        <w:numPr>
          <w:ilvl w:val="2"/>
          <w:numId w:val="1"/>
        </w:numPr>
        <w:tabs>
          <w:tab w:val="left" w:pos="558"/>
        </w:tabs>
        <w:spacing w:before="0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其他常用命令</w:t>
      </w:r>
    </w:p>
    <w:p w:rsidR="00C1351D" w:rsidRDefault="00346078">
      <w:pPr>
        <w:tabs>
          <w:tab w:val="left" w:pos="1769"/>
        </w:tabs>
        <w:spacing w:before="55"/>
        <w:ind w:left="861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10"/>
          <w:sz w:val="19"/>
        </w:rPr>
        <w:t>keys</w:t>
      </w:r>
      <w:proofErr w:type="gramEnd"/>
      <w:r>
        <w:rPr>
          <w:rFonts w:ascii="Calibri" w:eastAsia="Calibri"/>
          <w:spacing w:val="7"/>
          <w:w w:val="110"/>
          <w:sz w:val="19"/>
        </w:rPr>
        <w:t xml:space="preserve"> </w:t>
      </w:r>
      <w:r>
        <w:rPr>
          <w:rFonts w:ascii="Calibri" w:eastAsia="Calibri"/>
          <w:w w:val="110"/>
          <w:sz w:val="19"/>
        </w:rPr>
        <w:t>*</w:t>
      </w:r>
      <w:r>
        <w:rPr>
          <w:rFonts w:ascii="Calibri" w:eastAsia="Calibri"/>
          <w:w w:val="110"/>
          <w:sz w:val="19"/>
        </w:rPr>
        <w:tab/>
      </w:r>
      <w:r>
        <w:rPr>
          <w:rFonts w:ascii="微软雅黑" w:eastAsia="微软雅黑" w:hint="eastAsia"/>
          <w:w w:val="110"/>
          <w:sz w:val="19"/>
        </w:rPr>
        <w:t>返回键（</w:t>
      </w:r>
      <w:r>
        <w:rPr>
          <w:rFonts w:ascii="Calibri" w:eastAsia="Calibri"/>
          <w:w w:val="110"/>
          <w:sz w:val="19"/>
        </w:rPr>
        <w:t>key</w:t>
      </w:r>
      <w:r>
        <w:rPr>
          <w:rFonts w:ascii="微软雅黑" w:eastAsia="微软雅黑" w:hint="eastAsia"/>
          <w:w w:val="110"/>
          <w:sz w:val="19"/>
        </w:rPr>
        <w:t>）</w:t>
      </w:r>
    </w:p>
    <w:p w:rsidR="00C1351D" w:rsidRDefault="00C1351D">
      <w:pPr>
        <w:pStyle w:val="a3"/>
        <w:spacing w:before="2"/>
        <w:rPr>
          <w:rFonts w:ascii="微软雅黑"/>
          <w:sz w:val="24"/>
        </w:rPr>
      </w:pPr>
    </w:p>
    <w:p w:rsidR="00C1351D" w:rsidRDefault="00346078">
      <w:pPr>
        <w:ind w:left="861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05"/>
          <w:sz w:val="19"/>
        </w:rPr>
        <w:t>keys</w:t>
      </w:r>
      <w:proofErr w:type="gramEnd"/>
      <w:r>
        <w:rPr>
          <w:rFonts w:ascii="Calibri" w:eastAsia="Calibri"/>
          <w:w w:val="105"/>
          <w:sz w:val="19"/>
        </w:rPr>
        <w:t xml:space="preserve"> list* </w:t>
      </w:r>
      <w:r>
        <w:rPr>
          <w:rFonts w:ascii="微软雅黑" w:eastAsia="微软雅黑" w:hint="eastAsia"/>
          <w:w w:val="105"/>
          <w:sz w:val="19"/>
        </w:rPr>
        <w:t>返回名以</w:t>
      </w:r>
      <w:r>
        <w:rPr>
          <w:rFonts w:ascii="Calibri" w:eastAsia="Calibri"/>
          <w:w w:val="105"/>
          <w:sz w:val="19"/>
        </w:rPr>
        <w:t>list</w:t>
      </w:r>
      <w:r>
        <w:rPr>
          <w:rFonts w:ascii="微软雅黑" w:eastAsia="微软雅黑" w:hint="eastAsia"/>
          <w:w w:val="105"/>
          <w:sz w:val="19"/>
        </w:rPr>
        <w:t>开头的所有键（</w:t>
      </w:r>
      <w:r>
        <w:rPr>
          <w:rFonts w:ascii="Calibri" w:eastAsia="Calibri"/>
          <w:w w:val="105"/>
          <w:sz w:val="19"/>
        </w:rPr>
        <w:t>key</w:t>
      </w:r>
      <w:r>
        <w:rPr>
          <w:rFonts w:ascii="微软雅黑" w:eastAsia="微软雅黑" w:hint="eastAsia"/>
          <w:w w:val="105"/>
          <w:sz w:val="19"/>
        </w:rPr>
        <w:t>）</w:t>
      </w:r>
    </w:p>
    <w:p w:rsidR="00C1351D" w:rsidRDefault="00C1351D">
      <w:pPr>
        <w:pStyle w:val="a3"/>
        <w:spacing w:before="3"/>
        <w:rPr>
          <w:rFonts w:ascii="微软雅黑"/>
          <w:sz w:val="24"/>
        </w:rPr>
      </w:pPr>
    </w:p>
    <w:p w:rsidR="00C1351D" w:rsidRDefault="00346078">
      <w:pPr>
        <w:spacing w:line="266" w:lineRule="auto"/>
        <w:ind w:left="861" w:right="5848" w:hanging="51"/>
        <w:rPr>
          <w:rFonts w:ascii="Calibri" w:eastAsia="Calibri"/>
          <w:sz w:val="19"/>
        </w:rPr>
      </w:pPr>
      <w:proofErr w:type="gramStart"/>
      <w:r>
        <w:rPr>
          <w:rFonts w:ascii="Calibri" w:eastAsia="Calibri"/>
          <w:w w:val="105"/>
          <w:sz w:val="19"/>
        </w:rPr>
        <w:t>exists</w:t>
      </w:r>
      <w:proofErr w:type="gramEnd"/>
      <w:r>
        <w:rPr>
          <w:rFonts w:ascii="Calibri" w:eastAsia="Calibri"/>
          <w:w w:val="105"/>
          <w:sz w:val="19"/>
        </w:rPr>
        <w:t xml:space="preserve"> list1 </w:t>
      </w:r>
      <w:r>
        <w:rPr>
          <w:rFonts w:ascii="微软雅黑" w:eastAsia="微软雅黑" w:hint="eastAsia"/>
          <w:w w:val="105"/>
          <w:sz w:val="19"/>
        </w:rPr>
        <w:t>判断键名为</w:t>
      </w:r>
      <w:r>
        <w:rPr>
          <w:rFonts w:ascii="Calibri" w:eastAsia="Calibri"/>
          <w:w w:val="105"/>
          <w:sz w:val="19"/>
        </w:rPr>
        <w:t>list1</w:t>
      </w:r>
      <w:r>
        <w:rPr>
          <w:rFonts w:ascii="微软雅黑" w:eastAsia="微软雅黑" w:hint="eastAsia"/>
          <w:w w:val="105"/>
          <w:sz w:val="19"/>
        </w:rPr>
        <w:t>的是否存在存在返回</w:t>
      </w:r>
      <w:r>
        <w:rPr>
          <w:rFonts w:ascii="Calibri" w:eastAsia="Calibri"/>
          <w:w w:val="105"/>
          <w:sz w:val="19"/>
        </w:rPr>
        <w:t>1</w:t>
      </w:r>
      <w:r>
        <w:rPr>
          <w:rFonts w:ascii="微软雅黑" w:eastAsia="微软雅黑" w:hint="eastAsia"/>
          <w:w w:val="105"/>
          <w:sz w:val="19"/>
        </w:rPr>
        <w:t>，</w:t>
      </w:r>
      <w:r>
        <w:rPr>
          <w:rFonts w:ascii="微软雅黑" w:eastAsia="微软雅黑" w:hint="eastAsia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不存在返回</w:t>
      </w:r>
      <w:r>
        <w:rPr>
          <w:rFonts w:ascii="Calibri" w:eastAsia="Calibri"/>
          <w:w w:val="105"/>
          <w:sz w:val="19"/>
        </w:rPr>
        <w:t>0</w:t>
      </w:r>
    </w:p>
    <w:p w:rsidR="00C1351D" w:rsidRDefault="00C1351D">
      <w:pPr>
        <w:pStyle w:val="a3"/>
        <w:spacing w:before="5"/>
        <w:rPr>
          <w:rFonts w:ascii="Calibri"/>
          <w:sz w:val="33"/>
        </w:rPr>
      </w:pPr>
    </w:p>
    <w:p w:rsidR="00C1351D" w:rsidRDefault="00346078">
      <w:pPr>
        <w:tabs>
          <w:tab w:val="left" w:pos="1714"/>
        </w:tabs>
        <w:ind w:left="810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05"/>
          <w:sz w:val="19"/>
        </w:rPr>
        <w:t>del</w:t>
      </w:r>
      <w:proofErr w:type="gramEnd"/>
      <w:r>
        <w:rPr>
          <w:rFonts w:ascii="Calibri" w:eastAsia="Calibri"/>
          <w:spacing w:val="18"/>
          <w:w w:val="105"/>
          <w:sz w:val="19"/>
        </w:rPr>
        <w:t xml:space="preserve"> </w:t>
      </w:r>
      <w:r>
        <w:rPr>
          <w:rFonts w:ascii="Calibri" w:eastAsia="Calibri"/>
          <w:w w:val="105"/>
          <w:sz w:val="19"/>
        </w:rPr>
        <w:t>list1</w:t>
      </w:r>
      <w:r>
        <w:rPr>
          <w:rFonts w:ascii="Calibri" w:eastAsia="Calibri"/>
          <w:w w:val="105"/>
          <w:sz w:val="19"/>
        </w:rPr>
        <w:tab/>
      </w:r>
      <w:r>
        <w:rPr>
          <w:rFonts w:ascii="微软雅黑" w:eastAsia="微软雅黑" w:hint="eastAsia"/>
          <w:w w:val="105"/>
          <w:sz w:val="19"/>
        </w:rPr>
        <w:t>删除一个键（名为</w:t>
      </w:r>
      <w:r>
        <w:rPr>
          <w:rFonts w:ascii="Calibri" w:eastAsia="Calibri"/>
          <w:w w:val="105"/>
          <w:sz w:val="19"/>
        </w:rPr>
        <w:t>list1</w:t>
      </w:r>
      <w:r>
        <w:rPr>
          <w:rFonts w:ascii="微软雅黑" w:eastAsia="微软雅黑" w:hint="eastAsia"/>
          <w:w w:val="105"/>
          <w:sz w:val="19"/>
        </w:rPr>
        <w:t>）</w:t>
      </w:r>
    </w:p>
    <w:p w:rsidR="00C1351D" w:rsidRDefault="00C1351D">
      <w:pPr>
        <w:pStyle w:val="a3"/>
        <w:spacing w:before="3"/>
        <w:rPr>
          <w:rFonts w:ascii="微软雅黑"/>
          <w:sz w:val="24"/>
        </w:rPr>
      </w:pPr>
    </w:p>
    <w:p w:rsidR="00C1351D" w:rsidRDefault="00346078">
      <w:pPr>
        <w:ind w:left="810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10"/>
          <w:sz w:val="19"/>
        </w:rPr>
        <w:t>expire</w:t>
      </w:r>
      <w:proofErr w:type="gramEnd"/>
      <w:r>
        <w:rPr>
          <w:rFonts w:ascii="Calibri" w:eastAsia="Calibri"/>
          <w:w w:val="110"/>
          <w:sz w:val="19"/>
        </w:rPr>
        <w:t xml:space="preserve"> list1 10 </w:t>
      </w:r>
      <w:r>
        <w:rPr>
          <w:rFonts w:ascii="微软雅黑" w:eastAsia="微软雅黑" w:hint="eastAsia"/>
          <w:w w:val="110"/>
          <w:sz w:val="19"/>
        </w:rPr>
        <w:t>设置键名为</w:t>
      </w:r>
      <w:r>
        <w:rPr>
          <w:rFonts w:ascii="Calibri" w:eastAsia="Calibri"/>
          <w:w w:val="110"/>
          <w:sz w:val="19"/>
        </w:rPr>
        <w:t>list1</w:t>
      </w:r>
      <w:r>
        <w:rPr>
          <w:rFonts w:ascii="微软雅黑" w:eastAsia="微软雅黑" w:hint="eastAsia"/>
          <w:w w:val="110"/>
          <w:sz w:val="19"/>
        </w:rPr>
        <w:t>的过期时间为</w:t>
      </w:r>
      <w:r>
        <w:rPr>
          <w:rFonts w:ascii="Calibri" w:eastAsia="Calibri"/>
          <w:w w:val="110"/>
          <w:sz w:val="19"/>
        </w:rPr>
        <w:t>10</w:t>
      </w:r>
      <w:r>
        <w:rPr>
          <w:rFonts w:ascii="微软雅黑" w:eastAsia="微软雅黑" w:hint="eastAsia"/>
          <w:w w:val="110"/>
          <w:sz w:val="19"/>
        </w:rPr>
        <w:t>秒后</w:t>
      </w:r>
    </w:p>
    <w:p w:rsidR="00C1351D" w:rsidRDefault="00C1351D">
      <w:pPr>
        <w:pStyle w:val="a3"/>
        <w:spacing w:before="3"/>
        <w:rPr>
          <w:rFonts w:ascii="微软雅黑"/>
          <w:sz w:val="24"/>
        </w:rPr>
      </w:pPr>
    </w:p>
    <w:p w:rsidR="00C1351D" w:rsidRDefault="00346078">
      <w:pPr>
        <w:ind w:left="810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05"/>
          <w:sz w:val="19"/>
        </w:rPr>
        <w:t>ttl</w:t>
      </w:r>
      <w:proofErr w:type="gramEnd"/>
      <w:r>
        <w:rPr>
          <w:rFonts w:ascii="Calibri" w:eastAsia="Calibri"/>
          <w:w w:val="105"/>
          <w:sz w:val="19"/>
        </w:rPr>
        <w:t xml:space="preserve"> list1 </w:t>
      </w:r>
      <w:r>
        <w:rPr>
          <w:rFonts w:ascii="微软雅黑" w:eastAsia="微软雅黑" w:hint="eastAsia"/>
          <w:w w:val="105"/>
          <w:sz w:val="19"/>
        </w:rPr>
        <w:t>查看键名为</w:t>
      </w:r>
      <w:r>
        <w:rPr>
          <w:rFonts w:ascii="Calibri" w:eastAsia="Calibri"/>
          <w:w w:val="105"/>
          <w:sz w:val="19"/>
        </w:rPr>
        <w:t>list1</w:t>
      </w:r>
      <w:r>
        <w:rPr>
          <w:rFonts w:ascii="微软雅黑" w:eastAsia="微软雅黑" w:hint="eastAsia"/>
          <w:w w:val="105"/>
          <w:sz w:val="19"/>
        </w:rPr>
        <w:t>的过期时间，若为</w:t>
      </w:r>
      <w:r>
        <w:rPr>
          <w:rFonts w:ascii="Calibri" w:eastAsia="Calibri"/>
          <w:w w:val="105"/>
          <w:sz w:val="19"/>
        </w:rPr>
        <w:t>-1</w:t>
      </w:r>
      <w:r>
        <w:rPr>
          <w:rFonts w:ascii="微软雅黑" w:eastAsia="微软雅黑" w:hint="eastAsia"/>
          <w:w w:val="105"/>
          <w:sz w:val="19"/>
        </w:rPr>
        <w:t>表示以过期</w:t>
      </w: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4"/>
        <w:rPr>
          <w:rFonts w:ascii="微软雅黑"/>
          <w:sz w:val="12"/>
        </w:rPr>
      </w:pPr>
    </w:p>
    <w:p w:rsidR="00C1351D" w:rsidRDefault="00346078">
      <w:pPr>
        <w:spacing w:after="9" w:line="796" w:lineRule="exact"/>
        <w:ind w:left="107"/>
        <w:rPr>
          <w:rFonts w:ascii="微软雅黑" w:eastAsia="微软雅黑"/>
          <w:b/>
          <w:sz w:val="44"/>
        </w:rPr>
      </w:pPr>
      <w:bookmarkStart w:id="10" w:name="第二章"/>
      <w:bookmarkEnd w:id="10"/>
      <w:r>
        <w:rPr>
          <w:rFonts w:ascii="微软雅黑" w:eastAsia="微软雅黑" w:hint="eastAsia"/>
          <w:b/>
          <w:sz w:val="44"/>
        </w:rPr>
        <w:t>第二章</w:t>
      </w:r>
    </w:p>
    <w:p w:rsidR="00C1351D" w:rsidRDefault="00346078">
      <w:pPr>
        <w:pStyle w:val="a3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noProof/>
          <w:sz w:val="2"/>
          <w:lang w:eastAsia="zh-CN" w:bidi="ar-SA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281" name="组合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280" name="直线 168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67" o:spid="_x0000_s1026" style="width:490pt;height:.75pt;mso-position-horizontal-relative:char;mso-position-vertical-relative:line" coordsize="980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">
                <v:line id="直线 168" o:spid="_x0000_s1027" style="position:absolute;visibility:visible;mso-wrap-style:square" from="0,8" to="979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g1B8AAAADcAAAADwAAAGRycy9kb3ducmV2LnhtbERPzYrCMBC+C75DGMGLaKqHItUoKsgu&#10;HuxWfYChGdtiMylNtPXtzUHY48f3v972phYval1lWcF8FoEgzq2uuFBwux6nSxDOI2usLZOCNznY&#10;boaDNSbadpzR6+ILEULYJaig9L5JpHR5SQbdzDbEgbvb1qAPsC2kbrEL4aaWiyiKpcGKQ0OJDR1K&#10;yh+Xp1EQp2een+/p5McdM9x3aXc6xX9KjUf9bgXCU+//xV/3r1awWIb54Uw4AnLz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4NQfAAAAA3AAAAA8AAAAAAAAAAAAAAAAA&#10;oQIAAGRycy9kb3ducmV2LnhtbFBLBQYAAAAABAAEAPkAAACOAwAAAAA=&#10;" strokecolor="#ededed" strokeweight=".26469mm"/>
                <w10:anchorlock/>
              </v:group>
            </w:pict>
          </mc:Fallback>
        </mc:AlternateContent>
      </w:r>
    </w:p>
    <w:p w:rsidR="00C1351D" w:rsidRDefault="00346078">
      <w:pPr>
        <w:pStyle w:val="a4"/>
        <w:numPr>
          <w:ilvl w:val="1"/>
          <w:numId w:val="14"/>
        </w:numPr>
        <w:tabs>
          <w:tab w:val="left" w:pos="683"/>
        </w:tabs>
        <w:spacing w:before="72"/>
        <w:rPr>
          <w:rFonts w:ascii="Calibri" w:eastAsia="Calibri"/>
          <w:b/>
          <w:sz w:val="34"/>
          <w:lang w:eastAsia="zh-CN"/>
        </w:rPr>
      </w:pPr>
      <w:bookmarkStart w:id="11" w:name="1.1_redis用户模块实战开发**"/>
      <w:bookmarkEnd w:id="11"/>
      <w:r>
        <w:rPr>
          <w:rFonts w:ascii="Calibri" w:eastAsia="Calibri"/>
          <w:b/>
          <w:w w:val="105"/>
          <w:sz w:val="34"/>
          <w:lang w:eastAsia="zh-CN"/>
        </w:rPr>
        <w:t>redis</w:t>
      </w:r>
      <w:r>
        <w:rPr>
          <w:rFonts w:ascii="微软雅黑" w:eastAsia="微软雅黑" w:hint="eastAsia"/>
          <w:b/>
          <w:w w:val="105"/>
          <w:sz w:val="34"/>
          <w:lang w:eastAsia="zh-CN"/>
        </w:rPr>
        <w:t>用户模块实战开发</w:t>
      </w:r>
      <w:r>
        <w:rPr>
          <w:rFonts w:ascii="Calibri" w:eastAsia="Calibri"/>
          <w:b/>
          <w:w w:val="105"/>
          <w:sz w:val="34"/>
          <w:lang w:eastAsia="zh-CN"/>
        </w:rPr>
        <w:t>**</w:t>
      </w:r>
    </w:p>
    <w:p w:rsidR="00C1351D" w:rsidRDefault="00346078">
      <w:pPr>
        <w:pStyle w:val="a3"/>
        <w:spacing w:before="0" w:line="20" w:lineRule="exact"/>
        <w:ind w:left="102"/>
        <w:rPr>
          <w:rFonts w:ascii="Calibri"/>
          <w:sz w:val="2"/>
        </w:rPr>
      </w:pPr>
      <w:r>
        <w:rPr>
          <w:rFonts w:ascii="Calibri"/>
          <w:noProof/>
          <w:sz w:val="2"/>
          <w:lang w:eastAsia="zh-CN" w:bidi="ar-SA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283" name="组合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282" name="直线 170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69" o:spid="_x0000_s1026" style="width:490pt;height:.75pt;mso-position-horizontal-relative:char;mso-position-vertical-relative:line" coordsize="980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">
                <v:line id="直线 170" o:spid="_x0000_s1027" style="position:absolute;visibility:visible;mso-wrap-style:square" from="0,8" to="979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YO68UAAADcAAAADwAAAGRycy9kb3ducmV2LnhtbESPQWuDQBSE74X+h+UVeinJGg8STFZJ&#10;C6HFQ6xpf8DDfVGJ+1bcrdp/3w0Eehxm5htmny+mFxONrrOsYLOOQBDXVnfcKPj+Oq62IJxH1thb&#10;JgW/5CDPHh/2mGo7c0XT2TciQNilqKD1fkildHVLBt3aDsTBu9jRoA9ybKQecQ5w08s4ihJpsOOw&#10;0OJAby3V1/OPUZCUJ96cLuXLuztW+DqXc1Ekn0o9Py2HHQhPi/8P39sfWkG8jeF2JhwBm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KYO68UAAADcAAAADwAAAAAAAAAA&#10;AAAAAAChAgAAZHJzL2Rvd25yZXYueG1sUEsFBgAAAAAEAAQA+QAAAJMDAAAAAA==&#10;" strokecolor="#ededed" strokeweight=".26469mm"/>
                <w10:anchorlock/>
              </v:group>
            </w:pict>
          </mc:Fallback>
        </mc:AlternateContent>
      </w:r>
    </w:p>
    <w:p w:rsidR="00C1351D" w:rsidRDefault="00346078">
      <w:pPr>
        <w:pStyle w:val="a4"/>
        <w:numPr>
          <w:ilvl w:val="2"/>
          <w:numId w:val="14"/>
        </w:numPr>
        <w:tabs>
          <w:tab w:val="left" w:pos="558"/>
        </w:tabs>
        <w:spacing w:before="165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列表</w:t>
      </w:r>
    </w:p>
    <w:p w:rsidR="00C1351D" w:rsidRDefault="00346078">
      <w:pPr>
        <w:pStyle w:val="a4"/>
        <w:numPr>
          <w:ilvl w:val="3"/>
          <w:numId w:val="14"/>
        </w:numPr>
        <w:tabs>
          <w:tab w:val="left" w:pos="1008"/>
        </w:tabs>
        <w:spacing w:before="40"/>
        <w:ind w:hanging="208"/>
        <w:jc w:val="left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设计思路</w:t>
      </w:r>
    </w:p>
    <w:p w:rsidR="00C1351D" w:rsidRDefault="00346078">
      <w:pPr>
        <w:pStyle w:val="a3"/>
        <w:spacing w:before="13"/>
        <w:rPr>
          <w:rFonts w:ascii="微软雅黑"/>
          <w:sz w:val="8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7820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1772920"/>
                <wp:effectExtent l="635" t="635" r="6350" b="17145"/>
                <wp:wrapTopAndBottom/>
                <wp:docPr id="454" name="组合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772920"/>
                          <a:chOff x="1501" y="201"/>
                          <a:chExt cx="9349" cy="2792"/>
                        </a:xfrm>
                      </wpg:grpSpPr>
                      <wps:wsp>
                        <wps:cNvPr id="448" name="任意多边形 172"/>
                        <wps:cNvSpPr/>
                        <wps:spPr>
                          <a:xfrm>
                            <a:off x="1508" y="208"/>
                            <a:ext cx="9334" cy="2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2777">
                                <a:moveTo>
                                  <a:pt x="9297" y="2776"/>
                                </a:moveTo>
                                <a:lnTo>
                                  <a:pt x="38" y="2776"/>
                                </a:lnTo>
                                <a:lnTo>
                                  <a:pt x="21" y="2774"/>
                                </a:lnTo>
                                <a:lnTo>
                                  <a:pt x="10" y="2767"/>
                                </a:lnTo>
                                <a:lnTo>
                                  <a:pt x="2" y="2755"/>
                                </a:lnTo>
                                <a:lnTo>
                                  <a:pt x="0" y="2739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2739"/>
                                </a:lnTo>
                                <a:lnTo>
                                  <a:pt x="9332" y="2755"/>
                                </a:lnTo>
                                <a:lnTo>
                                  <a:pt x="9325" y="2767"/>
                                </a:lnTo>
                                <a:lnTo>
                                  <a:pt x="9313" y="2774"/>
                                </a:lnTo>
                                <a:lnTo>
                                  <a:pt x="9297" y="27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49" name="任意多边形 173"/>
                        <wps:cNvSpPr/>
                        <wps:spPr>
                          <a:xfrm>
                            <a:off x="1508" y="208"/>
                            <a:ext cx="9334" cy="2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2777">
                                <a:moveTo>
                                  <a:pt x="0" y="2739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2739"/>
                                </a:lnTo>
                                <a:lnTo>
                                  <a:pt x="9332" y="2755"/>
                                </a:lnTo>
                                <a:lnTo>
                                  <a:pt x="9325" y="2767"/>
                                </a:lnTo>
                                <a:lnTo>
                                  <a:pt x="9313" y="2774"/>
                                </a:lnTo>
                                <a:lnTo>
                                  <a:pt x="9297" y="2776"/>
                                </a:lnTo>
                                <a:lnTo>
                                  <a:pt x="38" y="2776"/>
                                </a:lnTo>
                                <a:lnTo>
                                  <a:pt x="21" y="2774"/>
                                </a:lnTo>
                                <a:lnTo>
                                  <a:pt x="10" y="2767"/>
                                </a:lnTo>
                                <a:lnTo>
                                  <a:pt x="2" y="2755"/>
                                </a:lnTo>
                                <a:lnTo>
                                  <a:pt x="0" y="273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50" name="矩形 174"/>
                        <wps:cNvSpPr/>
                        <wps:spPr>
                          <a:xfrm>
                            <a:off x="1920" y="335"/>
                            <a:ext cx="8749" cy="255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51" name="矩形 175"/>
                        <wps:cNvSpPr/>
                        <wps:spPr>
                          <a:xfrm>
                            <a:off x="1515" y="335"/>
                            <a:ext cx="406" cy="255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52" name="直线 176"/>
                        <wps:cNvCnPr/>
                        <wps:spPr>
                          <a:xfrm>
                            <a:off x="1913" y="336"/>
                            <a:ext cx="0" cy="255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53" name="文本框 177"/>
                        <wps:cNvSpPr txBox="1"/>
                        <wps:spPr>
                          <a:xfrm>
                            <a:off x="1526" y="222"/>
                            <a:ext cx="9298" cy="2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451"/>
                                  <w:tab w:val="left" w:pos="452"/>
                                  <w:tab w:val="left" w:pos="1030"/>
                                </w:tabs>
                                <w:spacing w:before="144" w:line="292" w:lineRule="exact"/>
                                <w:ind w:hanging="338"/>
                                <w:rPr>
                                  <w:rFonts w:ascii="微软雅黑" w:eastAsia="微软雅黑" w:hAnsi="微软雅黑"/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FF0000"/>
                                  <w:w w:val="105"/>
                                  <w:sz w:val="17"/>
                                  <w:lang w:eastAsia="zh-CN"/>
                                </w:rPr>
                                <w:t>•</w:t>
                              </w:r>
                              <w:r>
                                <w:rPr>
                                  <w:color w:val="FF0000"/>
                                  <w:w w:val="105"/>
                                  <w:sz w:val="17"/>
                                  <w:lang w:eastAsia="zh-CN"/>
                                </w:rPr>
                                <w:tab/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333333"/>
                                  <w:spacing w:val="2"/>
                                  <w:w w:val="105"/>
                                  <w:sz w:val="17"/>
                                  <w:lang w:eastAsia="zh-CN"/>
                                </w:rPr>
                                <w:t>存储两条测试数据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333333"/>
                                  <w:spacing w:val="2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333333"/>
                                  <w:spacing w:val="2"/>
                                  <w:w w:val="105"/>
                                  <w:sz w:val="17"/>
                                  <w:lang w:eastAsia="zh-CN"/>
                                </w:rPr>
                                <w:t>使用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redis</w:t>
                              </w:r>
                              <w:r>
                                <w:rPr>
                                  <w:color w:val="333333"/>
                                  <w:spacing w:val="-3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hash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数据类型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933"/>
                                  <w:tab w:val="left" w:pos="935"/>
                                </w:tabs>
                                <w:spacing w:line="270" w:lineRule="exact"/>
                                <w:ind w:left="934" w:hanging="821"/>
                                <w:rPr>
                                  <w:rFonts w:ascii="微软雅黑" w:eastAsia="微软雅黑"/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  <w:lang w:eastAsia="zh-CN"/>
                                </w:rPr>
                                <w:t>哈希表</w:t>
                              </w:r>
                              <w:r>
                                <w:rPr>
                                  <w:color w:val="333333"/>
                                  <w:sz w:val="17"/>
                                  <w:lang w:eastAsia="zh-CN"/>
                                </w:rPr>
                                <w:t>1: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  <w:lang w:eastAsia="zh-CN"/>
                                </w:rPr>
                                <w:t>存储第一条学生信息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933"/>
                                  <w:tab w:val="left" w:pos="935"/>
                                </w:tabs>
                                <w:spacing w:line="270" w:lineRule="exact"/>
                                <w:ind w:left="934" w:hanging="821"/>
                                <w:rPr>
                                  <w:rFonts w:ascii="微软雅黑" w:eastAsia="微软雅黑"/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  <w:lang w:eastAsia="zh-CN"/>
                                </w:rPr>
                                <w:t>哈希表</w:t>
                              </w:r>
                              <w:r>
                                <w:rPr>
                                  <w:color w:val="333333"/>
                                  <w:sz w:val="17"/>
                                  <w:lang w:eastAsia="zh-CN"/>
                                </w:rPr>
                                <w:t>2: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  <w:lang w:eastAsia="zh-CN"/>
                                </w:rPr>
                                <w:t>存储第二条学生信息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933"/>
                                  <w:tab w:val="left" w:pos="935"/>
                                </w:tabs>
                                <w:spacing w:line="292" w:lineRule="exact"/>
                                <w:ind w:left="934" w:hanging="82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命令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8"/>
                                  <w:w w:val="105"/>
                                  <w:sz w:val="17"/>
                                </w:rPr>
                                <w:t>批量设置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user:001(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哈希表名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)):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933"/>
                                  <w:tab w:val="left" w:pos="935"/>
                                </w:tabs>
                                <w:spacing w:before="24"/>
                                <w:ind w:left="934" w:hanging="82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hmset </w:t>
                              </w:r>
                              <w:r>
                                <w:rPr>
                                  <w:rFonts w:eastAsia="宋体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phpstu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:1 name taoge  classid</w:t>
                              </w:r>
                              <w:r>
                                <w:rPr>
                                  <w:color w:val="333333"/>
                                  <w:spacing w:val="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宋体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php45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933"/>
                                  <w:tab w:val="left" w:pos="935"/>
                                </w:tabs>
                                <w:spacing w:before="71"/>
                                <w:ind w:left="934" w:hanging="82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hmset </w:t>
                              </w:r>
                              <w:r>
                                <w:rPr>
                                  <w:rFonts w:eastAsia="宋体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phpstu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:2 name junge  classid</w:t>
                              </w:r>
                              <w:r>
                                <w:rPr>
                                  <w:color w:val="333333"/>
                                  <w:spacing w:val="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宋体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php45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933"/>
                                  <w:tab w:val="left" w:pos="935"/>
                                </w:tabs>
                                <w:spacing w:before="4"/>
                                <w:ind w:left="934" w:hanging="821"/>
                                <w:rPr>
                                  <w:rFonts w:ascii="微软雅黑" w:eastAsia="微软雅黑"/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获取哈希表对应得学生信息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933"/>
                                  <w:tab w:val="left" w:pos="935"/>
                                </w:tabs>
                                <w:spacing w:before="24"/>
                                <w:ind w:left="934" w:hanging="82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hgetall</w:t>
                              </w:r>
                              <w:r>
                                <w:rPr>
                                  <w:color w:val="333333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宋体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phpstu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:1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15"/>
                                </w:numPr>
                                <w:tabs>
                                  <w:tab w:val="left" w:pos="933"/>
                                  <w:tab w:val="left" w:pos="935"/>
                                </w:tabs>
                                <w:spacing w:before="71"/>
                                <w:ind w:left="934" w:hanging="82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hgetall</w:t>
                              </w:r>
                              <w:r>
                                <w:rPr>
                                  <w:color w:val="333333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宋体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phpstu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:2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71" o:spid="_x0000_s1163" style="position:absolute;margin-left:75pt;margin-top:10pt;width:467.45pt;height:139.6pt;z-index:-251638272;mso-wrap-distance-left:0;mso-wrap-distance-right:0;mso-position-horizontal-relative:page;mso-position-vertical-relative:text" coordorigin="1501,201" coordsize="9349,2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">
                <v:shape id="任意多边形 172" o:spid="_x0000_s1164" style="position:absolute;left:1508;top:208;width:9334;height:2777;visibility:visible;mso-wrap-style:square;v-text-anchor:top" coordsize="9334,27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TQlsIA&#10;AADcAAAADwAAAGRycy9kb3ducmV2LnhtbERPTYvCMBC9C/sfwizsRTR1ESvVKOoi6kUwCl6HZmzL&#10;NpPSRK3/3hwW9vh43/NlZ2vxoNZXjhWMhgkI4tyZigsFl/N2MAXhA7LB2jEpeJGH5eKjN8fMuCef&#10;6KFDIWII+wwVlCE0mZQ+L8miH7qGOHI311oMEbaFNC0+Y7it5XeSTKTFimNDiQ1tSsp/9d0q0OnP&#10;ZRX66WE3ve7Wa73Rx/tIK/X12a1mIAJ14V/8594bBeNxXBvPxCM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FNCWwgAAANwAAAAPAAAAAAAAAAAAAAAAAJgCAABkcnMvZG93&#10;bnJldi54bWxQSwUGAAAAAAQABAD1AAAAhwMAAAAA&#10;" path="m9297,2776r-9259,l21,2774r-11,-7l2,2755,,2739,,38,2,21,10,9,21,2,38,,9297,r16,2l9325,9r7,12l9334,38r,2701l9332,2755r-7,12l9313,2774r-16,2xe" fillcolor="#f8f8f8" stroked="f">
                  <v:path arrowok="t" textboxrect="0,0,9334,2777"/>
                </v:shape>
                <v:shape id="任意多边形 173" o:spid="_x0000_s1165" style="position:absolute;left:1508;top:208;width:9334;height:2777;visibility:visible;mso-wrap-style:square;v-text-anchor:top" coordsize="9334,27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HUnMYA&#10;AADcAAAADwAAAGRycy9kb3ducmV2LnhtbESPzWrCQBSF90LfYbiFbkqdGIO2qaNIVCjdNWm7vs1c&#10;k2DmTshMNfr0TqHg8nB+Ps5iNZhWHKl3jWUFk3EEgri0uuFKwWexe3oG4TyyxtYyKTiTg9XybrTA&#10;VNsTf9Ax95UII+xSVFB736VSurImg25sO+Lg7W1v0AfZV1L3eArjppVxFM2kwYYDocaOsprKQ/5r&#10;AuRnnu3j+Gvyfsm+t4/Fppgm+UWph/th/QrC0+Bv4f/2m1aQJC/wdyYcAb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HUnMYAAADcAAAADwAAAAAAAAAAAAAAAACYAgAAZHJz&#10;L2Rvd25yZXYueG1sUEsFBgAAAAAEAAQA9QAAAIsDAAAAAA==&#10;" path="m,2739l,38,2,21,10,9,21,2,38,,9297,r16,2l9325,9r7,12l9334,38r,2701l9332,2755r-7,12l9313,2774r-16,2l38,2776r-17,-2l10,2767,2,2755,,2739xe" filled="f" strokecolor="#dfe1e4" strokeweight=".26469mm">
                  <v:path arrowok="t" textboxrect="0,0,9334,2777"/>
                </v:shape>
                <v:rect id="矩形 174" o:spid="_x0000_s1166" style="position:absolute;left:1920;top:335;width:8749;height:2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B8NsUA&#10;AADcAAAADwAAAGRycy9kb3ducmV2LnhtbESPwWoCQQyG74W+w5CCF6mzSitl6ygqKj0UQaue0510&#10;d3Ens8yMun375iD0GP78X75MZp1r1JVCrD0bGA4yUMSFtzWXBg5f6+c3UDEhW2w8k4FfijCbPj5M&#10;MLf+xju67lOpBMIxRwNVSm2udSwqchgHviWW7McHh0nGUGob8CZw1+hRlo21w5rlQoUtLSsqzvuL&#10;E43tZrE44Wp9PDTfnxb7o2PYnYzpPXXzd1CJuvS/fG9/WAMvr6IvzwgB9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UHw2xQAAANwAAAAPAAAAAAAAAAAAAAAAAJgCAABkcnMv&#10;ZG93bnJldi54bWxQSwUGAAAAAAQABAD1AAAAigMAAAAA&#10;" fillcolor="#f8f8f8" stroked="f"/>
                <v:rect id="矩形 175" o:spid="_x0000_s1167" style="position:absolute;left:1515;top:335;width:406;height:2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zZrcYA&#10;AADcAAAADwAAAGRycy9kb3ducmV2LnhtbESPQWvCQBCF74X+h2WEXorZKLVIdBWVWnoQQas5j9kx&#10;Cc3Oht2tpv++KwgeH2/e9+ZN551pxIWcry0rGCQpCOLC6ppLBYfvdX8MwgdkjY1lUvBHHuaz56cp&#10;ZtpeeUeXfShFhLDPUEEVQptJ6YuKDPrEtsTRO1tnMETpSqkdXiPcNHKYpu/SYM2xocKWVhUVP/tf&#10;E9/Yfi6XOX6sj4fmtNH4Ojy6Xa7US69bTEAE6sLj+J7+0greRgO4jYkEk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RzZrcYAAADcAAAADwAAAAAAAAAAAAAAAACYAgAAZHJz&#10;L2Rvd25yZXYueG1sUEsFBgAAAAAEAAQA9QAAAIsDAAAAAA==&#10;" fillcolor="#f8f8f8" stroked="f"/>
                <v:line id="直线 176" o:spid="_x0000_s1168" style="position:absolute;visibility:visible;mso-wrap-style:square" from="1913,336" to="1913,2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jpgMQAAADcAAAADwAAAGRycy9kb3ducmV2LnhtbESPQYvCMBSE78L+h/AW9qbpispuNYrr&#10;IgieWuvB26N5tsXmpTSx1n9vBMHjMDPfMItVb2rRUesqywq+RxEI4tzqigsF2WE7/AHhPLLG2jIp&#10;uJOD1fJjsMBY2xsn1KW+EAHCLkYFpfdNLKXLSzLoRrYhDt7ZtgZ9kG0hdYu3ADe1HEfRTBqsOCyU&#10;2NCmpPySXo2CtUn2/7vU1X+/k2OX2P32np2OSn199us5CE+9f4df7Z1WMJmO4XkmHAG5f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aOmAxAAAANwAAAAPAAAAAAAAAAAA&#10;AAAAAKECAABkcnMvZG93bnJldi54bWxQSwUGAAAAAAQABAD5AAAAkgMAAAAA&#10;" strokecolor="#ddd" strokeweight=".26469mm"/>
                <v:shape id="文本框 177" o:spid="_x0000_s1169" type="#_x0000_t202" style="position:absolute;left:1526;top:222;width:9298;height:27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FDAc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eBj+A7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0UMB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numPr>
                            <w:ilvl w:val="0"/>
                            <w:numId w:val="15"/>
                          </w:numPr>
                          <w:tabs>
                            <w:tab w:val="left" w:pos="451"/>
                            <w:tab w:val="left" w:pos="452"/>
                            <w:tab w:val="left" w:pos="1030"/>
                          </w:tabs>
                          <w:spacing w:before="144" w:line="292" w:lineRule="exact"/>
                          <w:ind w:hanging="338"/>
                          <w:rPr>
                            <w:rFonts w:ascii="微软雅黑" w:eastAsia="微软雅黑" w:hAnsi="微软雅黑"/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FF0000"/>
                            <w:w w:val="105"/>
                            <w:sz w:val="17"/>
                            <w:lang w:eastAsia="zh-CN"/>
                          </w:rPr>
                          <w:t>•</w:t>
                        </w:r>
                        <w:r>
                          <w:rPr>
                            <w:color w:val="FF0000"/>
                            <w:w w:val="105"/>
                            <w:sz w:val="17"/>
                            <w:lang w:eastAsia="zh-CN"/>
                          </w:rPr>
                          <w:tab/>
                        </w:r>
                        <w:r>
                          <w:rPr>
                            <w:rFonts w:ascii="微软雅黑" w:eastAsia="微软雅黑" w:hAnsi="微软雅黑" w:hint="eastAsia"/>
                            <w:color w:val="333333"/>
                            <w:spacing w:val="2"/>
                            <w:w w:val="105"/>
                            <w:sz w:val="17"/>
                            <w:lang w:eastAsia="zh-CN"/>
                          </w:rPr>
                          <w:t>存储两条测试数据</w:t>
                        </w:r>
                        <w:r>
                          <w:rPr>
                            <w:rFonts w:ascii="微软雅黑" w:eastAsia="微软雅黑" w:hAnsi="微软雅黑" w:hint="eastAsia"/>
                            <w:color w:val="333333"/>
                            <w:spacing w:val="2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color w:val="333333"/>
                            <w:spacing w:val="2"/>
                            <w:w w:val="105"/>
                            <w:sz w:val="17"/>
                            <w:lang w:eastAsia="zh-CN"/>
                          </w:rPr>
                          <w:t>使用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redis</w:t>
                        </w:r>
                        <w:r>
                          <w:rPr>
                            <w:color w:val="333333"/>
                            <w:spacing w:val="-3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>hash</w:t>
                        </w:r>
                        <w:r>
                          <w:rPr>
                            <w:rFonts w:ascii="微软雅黑" w:eastAsia="微软雅黑" w:hAnsi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数据类型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5"/>
                          </w:numPr>
                          <w:tabs>
                            <w:tab w:val="left" w:pos="933"/>
                            <w:tab w:val="left" w:pos="935"/>
                          </w:tabs>
                          <w:spacing w:line="270" w:lineRule="exact"/>
                          <w:ind w:left="934" w:hanging="821"/>
                          <w:rPr>
                            <w:rFonts w:ascii="微软雅黑" w:eastAsia="微软雅黑"/>
                            <w:sz w:val="17"/>
                            <w:lang w:eastAsia="zh-CN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  <w:lang w:eastAsia="zh-CN"/>
                          </w:rPr>
                          <w:t>哈希表</w:t>
                        </w:r>
                        <w:r>
                          <w:rPr>
                            <w:color w:val="333333"/>
                            <w:sz w:val="17"/>
                            <w:lang w:eastAsia="zh-CN"/>
                          </w:rPr>
                          <w:t>1: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  <w:lang w:eastAsia="zh-CN"/>
                          </w:rPr>
                          <w:t>存储第一条学生信息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5"/>
                          </w:numPr>
                          <w:tabs>
                            <w:tab w:val="left" w:pos="933"/>
                            <w:tab w:val="left" w:pos="935"/>
                          </w:tabs>
                          <w:spacing w:line="270" w:lineRule="exact"/>
                          <w:ind w:left="934" w:hanging="821"/>
                          <w:rPr>
                            <w:rFonts w:ascii="微软雅黑" w:eastAsia="微软雅黑"/>
                            <w:sz w:val="17"/>
                            <w:lang w:eastAsia="zh-CN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  <w:lang w:eastAsia="zh-CN"/>
                          </w:rPr>
                          <w:t>哈希表</w:t>
                        </w:r>
                        <w:r>
                          <w:rPr>
                            <w:color w:val="333333"/>
                            <w:sz w:val="17"/>
                            <w:lang w:eastAsia="zh-CN"/>
                          </w:rPr>
                          <w:t>2: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  <w:lang w:eastAsia="zh-CN"/>
                          </w:rPr>
                          <w:t>存储第二条学生信息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5"/>
                          </w:numPr>
                          <w:tabs>
                            <w:tab w:val="left" w:pos="933"/>
                            <w:tab w:val="left" w:pos="935"/>
                          </w:tabs>
                          <w:spacing w:line="292" w:lineRule="exact"/>
                          <w:ind w:left="934" w:hanging="821"/>
                          <w:rPr>
                            <w:sz w:val="17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命令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8"/>
                            <w:w w:val="105"/>
                            <w:sz w:val="17"/>
                          </w:rPr>
                          <w:t>批量设置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user:001(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哈希表名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)):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5"/>
                          </w:numPr>
                          <w:tabs>
                            <w:tab w:val="left" w:pos="933"/>
                            <w:tab w:val="left" w:pos="935"/>
                          </w:tabs>
                          <w:spacing w:before="24"/>
                          <w:ind w:left="934" w:hanging="821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hmset </w:t>
                        </w:r>
                        <w:r>
                          <w:rPr>
                            <w:rFonts w:eastAsia="宋体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phpstu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:1 name taoge  classid</w:t>
                        </w:r>
                        <w:r>
                          <w:rPr>
                            <w:color w:val="333333"/>
                            <w:spacing w:val="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eastAsia="宋体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php45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5"/>
                          </w:numPr>
                          <w:tabs>
                            <w:tab w:val="left" w:pos="933"/>
                            <w:tab w:val="left" w:pos="935"/>
                          </w:tabs>
                          <w:spacing w:before="71"/>
                          <w:ind w:left="934" w:hanging="821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hmset </w:t>
                        </w:r>
                        <w:r>
                          <w:rPr>
                            <w:rFonts w:eastAsia="宋体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phpstu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:2 name junge  classid</w:t>
                        </w:r>
                        <w:r>
                          <w:rPr>
                            <w:color w:val="333333"/>
                            <w:spacing w:val="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eastAsia="宋体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php45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5"/>
                          </w:numPr>
                          <w:tabs>
                            <w:tab w:val="left" w:pos="933"/>
                            <w:tab w:val="left" w:pos="935"/>
                          </w:tabs>
                          <w:spacing w:before="4"/>
                          <w:ind w:left="934" w:hanging="821"/>
                          <w:rPr>
                            <w:rFonts w:ascii="微软雅黑" w:eastAsia="微软雅黑"/>
                            <w:sz w:val="17"/>
                            <w:lang w:eastAsia="zh-CN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获取哈希表对应得学生信息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5"/>
                          </w:numPr>
                          <w:tabs>
                            <w:tab w:val="left" w:pos="933"/>
                            <w:tab w:val="left" w:pos="935"/>
                          </w:tabs>
                          <w:spacing w:before="24"/>
                          <w:ind w:left="934" w:hanging="821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hgetall</w:t>
                        </w:r>
                        <w:r>
                          <w:rPr>
                            <w:color w:val="333333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eastAsia="宋体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phpstu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:1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15"/>
                          </w:numPr>
                          <w:tabs>
                            <w:tab w:val="left" w:pos="933"/>
                            <w:tab w:val="left" w:pos="935"/>
                          </w:tabs>
                          <w:spacing w:before="71"/>
                          <w:ind w:left="934" w:hanging="821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hgetall</w:t>
                        </w:r>
                        <w:r>
                          <w:rPr>
                            <w:color w:val="333333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eastAsia="宋体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phpstu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rPr>
          <w:rFonts w:ascii="微软雅黑"/>
          <w:sz w:val="8"/>
        </w:rPr>
        <w:sectPr w:rsidR="00C1351D">
          <w:pgSz w:w="11900" w:h="16820"/>
          <w:pgMar w:top="106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109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 w:bidi="ar-SA"/>
        </w:rPr>
        <w:lastRenderedPageBreak/>
        <mc:AlternateContent>
          <mc:Choice Requires="wpg">
            <w:drawing>
              <wp:inline distT="0" distB="0" distL="114300" distR="114300">
                <wp:extent cx="6223000" cy="1086485"/>
                <wp:effectExtent l="635" t="635" r="5715" b="0"/>
                <wp:docPr id="294" name="组合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1086485"/>
                          <a:chOff x="0" y="0"/>
                          <a:chExt cx="9800" cy="1711"/>
                        </a:xfrm>
                      </wpg:grpSpPr>
                      <wps:wsp>
                        <wps:cNvPr id="284" name="任意多边形 179"/>
                        <wps:cNvSpPr/>
                        <wps:spPr>
                          <a:xfrm>
                            <a:off x="7" y="7"/>
                            <a:ext cx="9785" cy="1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696">
                                <a:moveTo>
                                  <a:pt x="9746" y="1696"/>
                                </a:moveTo>
                                <a:lnTo>
                                  <a:pt x="37" y="1696"/>
                                </a:lnTo>
                                <a:lnTo>
                                  <a:pt x="21" y="1694"/>
                                </a:lnTo>
                                <a:lnTo>
                                  <a:pt x="9" y="1687"/>
                                </a:lnTo>
                                <a:lnTo>
                                  <a:pt x="2" y="1675"/>
                                </a:lnTo>
                                <a:lnTo>
                                  <a:pt x="0" y="1659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3"/>
                                </a:lnTo>
                                <a:lnTo>
                                  <a:pt x="9774" y="10"/>
                                </a:lnTo>
                                <a:lnTo>
                                  <a:pt x="9781" y="22"/>
                                </a:lnTo>
                                <a:lnTo>
                                  <a:pt x="9784" y="38"/>
                                </a:lnTo>
                                <a:lnTo>
                                  <a:pt x="9784" y="1659"/>
                                </a:lnTo>
                                <a:lnTo>
                                  <a:pt x="9781" y="1675"/>
                                </a:lnTo>
                                <a:lnTo>
                                  <a:pt x="9774" y="1687"/>
                                </a:lnTo>
                                <a:lnTo>
                                  <a:pt x="9763" y="1694"/>
                                </a:lnTo>
                                <a:lnTo>
                                  <a:pt x="9746" y="16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85" name="任意多边形 180"/>
                        <wps:cNvSpPr/>
                        <wps:spPr>
                          <a:xfrm>
                            <a:off x="7" y="7"/>
                            <a:ext cx="9785" cy="1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5" h="1696">
                                <a:moveTo>
                                  <a:pt x="0" y="165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9746" y="0"/>
                                </a:lnTo>
                                <a:lnTo>
                                  <a:pt x="9763" y="2"/>
                                </a:lnTo>
                                <a:lnTo>
                                  <a:pt x="9774" y="9"/>
                                </a:lnTo>
                                <a:lnTo>
                                  <a:pt x="9781" y="21"/>
                                </a:lnTo>
                                <a:lnTo>
                                  <a:pt x="9784" y="37"/>
                                </a:lnTo>
                                <a:lnTo>
                                  <a:pt x="9784" y="1658"/>
                                </a:lnTo>
                                <a:lnTo>
                                  <a:pt x="9781" y="1674"/>
                                </a:lnTo>
                                <a:lnTo>
                                  <a:pt x="9774" y="1686"/>
                                </a:lnTo>
                                <a:lnTo>
                                  <a:pt x="9763" y="1693"/>
                                </a:lnTo>
                                <a:lnTo>
                                  <a:pt x="9746" y="1695"/>
                                </a:lnTo>
                                <a:lnTo>
                                  <a:pt x="37" y="1695"/>
                                </a:lnTo>
                                <a:lnTo>
                                  <a:pt x="21" y="1693"/>
                                </a:lnTo>
                                <a:lnTo>
                                  <a:pt x="9" y="1686"/>
                                </a:lnTo>
                                <a:lnTo>
                                  <a:pt x="2" y="1674"/>
                                </a:lnTo>
                                <a:lnTo>
                                  <a:pt x="0" y="16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6" name="矩形 181"/>
                        <wps:cNvSpPr/>
                        <wps:spPr>
                          <a:xfrm>
                            <a:off x="420" y="135"/>
                            <a:ext cx="9199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87" name="矩形 182"/>
                        <wps:cNvSpPr/>
                        <wps:spPr>
                          <a:xfrm>
                            <a:off x="15" y="135"/>
                            <a:ext cx="406" cy="147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88" name="直线 183"/>
                        <wps:cNvCnPr/>
                        <wps:spPr>
                          <a:xfrm>
                            <a:off x="413" y="135"/>
                            <a:ext cx="0" cy="14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9" name="文本框 184"/>
                        <wps:cNvSpPr txBox="1"/>
                        <wps:spPr>
                          <a:xfrm>
                            <a:off x="1152" y="744"/>
                            <a:ext cx="6094" cy="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206" w:lineRule="auto"/>
                                <w:ind w:right="1711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rpush</w:t>
                              </w:r>
                              <w:proofErr w:type="gramEnd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宋体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phpstu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 1</w:t>
                              </w:r>
                              <w:r>
                                <w:rPr>
                                  <w:color w:val="333333"/>
                                  <w:spacing w:val="6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在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o2o27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链表尾部压入学号</w:t>
                              </w:r>
                              <w:r>
                                <w:rPr>
                                  <w:color w:val="333333"/>
                                  <w:spacing w:val="-18"/>
                                  <w:w w:val="105"/>
                                  <w:sz w:val="17"/>
                                </w:rPr>
                                <w:t xml:space="preserve">1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rpush </w:t>
                              </w:r>
                              <w:r>
                                <w:rPr>
                                  <w:rFonts w:eastAsia="宋体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phpstu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 2</w:t>
                              </w:r>
                              <w:r>
                                <w:rPr>
                                  <w:color w:val="333333"/>
                                  <w:spacing w:val="7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在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o2o27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链表尾部压入学号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spacing w:line="240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lrange</w:t>
                              </w:r>
                              <w:proofErr w:type="gramEnd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宋体" w:hint="eastAsia"/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>phpstu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 0 -1</w:t>
                              </w:r>
                              <w:r>
                                <w:rPr>
                                  <w:color w:val="333333"/>
                                  <w:spacing w:val="7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获取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o2o27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链表中所有学号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0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6"/>
                                  <w:w w:val="105"/>
                                  <w:sz w:val="17"/>
                                </w:rPr>
                                <w:t>代表开头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pacing w:val="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-1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代表结束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90" name="文本框 185"/>
                        <wps:cNvSpPr txBox="1"/>
                        <wps:spPr>
                          <a:xfrm>
                            <a:off x="766" y="800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FF0000"/>
                                  <w:w w:val="103"/>
                                  <w:sz w:val="1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91" name="文本框 186"/>
                        <wps:cNvSpPr txBox="1"/>
                        <wps:spPr>
                          <a:xfrm>
                            <a:off x="1345" y="204"/>
                            <a:ext cx="2066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232" w:lineRule="exact"/>
                                <w:rPr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  <w:lang w:eastAsia="zh-CN"/>
                                </w:rPr>
                                <w:t>学号处理</w:t>
                              </w:r>
                              <w:r>
                                <w:rPr>
                                  <w:color w:val="333333"/>
                                  <w:sz w:val="17"/>
                                  <w:lang w:eastAsia="zh-CN"/>
                                </w:rPr>
                                <w:t>:(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  <w:lang w:eastAsia="zh-CN"/>
                                </w:rPr>
                                <w:t>链表数据类型</w:t>
                              </w:r>
                              <w:r>
                                <w:rPr>
                                  <w:color w:val="333333"/>
                                  <w:sz w:val="17"/>
                                  <w:lang w:eastAsia="zh-CN"/>
                                </w:rPr>
                                <w:t>)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92" name="文本框 187"/>
                        <wps:cNvSpPr txBox="1"/>
                        <wps:spPr>
                          <a:xfrm>
                            <a:off x="766" y="259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FF0000"/>
                                  <w:w w:val="103"/>
                                  <w:sz w:val="1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93" name="文本框 188"/>
                        <wps:cNvSpPr txBox="1"/>
                        <wps:spPr>
                          <a:xfrm>
                            <a:off x="140" y="259"/>
                            <a:ext cx="117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78" o:spid="_x0000_s1170" style="width:490pt;height:85.55pt;mso-position-horizontal-relative:char;mso-position-vertical-relative:line" coordsize="9800,1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">
                <v:shape id="任意多边形 179" o:spid="_x0000_s1171" style="position:absolute;left:7;top:7;width:9785;height:1696;visibility:visible;mso-wrap-style:square;v-text-anchor:top" coordsize="9785,1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GU2sUA&#10;AADcAAAADwAAAGRycy9kb3ducmV2LnhtbESP0WrCQBRE3wv+w3KFvtVNRUSjqxRbi/hQMPYDbrPX&#10;JJi9G3fXJPr1bqHQx2FmzjDLdW9q0ZLzlWUFr6MEBHFudcWFgu/j9mUGwgdkjbVlUnAjD+vV4GmJ&#10;qbYdH6jNQiEihH2KCsoQmlRKn5dk0I9sQxy9k3UGQ5SukNphF+GmluMkmUqDFceFEhvalJSfs6tR&#10;8HV6ty7b7dt5+3Pf5tMOPz7tRannYf+2ABGoD//hv/ZOKxjPJvB7Jh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8ZTaxQAAANwAAAAPAAAAAAAAAAAAAAAAAJgCAABkcnMv&#10;ZG93bnJldi54bWxQSwUGAAAAAAQABAD1AAAAigMAAAAA&#10;" path="m9746,1696r-9709,l21,1694,9,1687,2,1675,,1659,,38,2,22,9,10,21,3,37,,9746,r17,3l9774,10r7,12l9784,38r,1621l9781,1675r-7,12l9763,1694r-17,2xe" fillcolor="#f8f8f8" stroked="f">
                  <v:path arrowok="t" textboxrect="0,0,9785,1696"/>
                </v:shape>
                <v:shape id="任意多边形 180" o:spid="_x0000_s1172" style="position:absolute;left:7;top:7;width:9785;height:1696;visibility:visible;mso-wrap-style:square;v-text-anchor:top" coordsize="9785,1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uo5sMA&#10;AADcAAAADwAAAGRycy9kb3ducmV2LnhtbESPQWvCQBSE70L/w/IK3nSjYCvRVUpLqSehUXp+zT6z&#10;Idm3afap8d+7hUKPw8x8w6y3g2/VhfpYBzYwm2agiMtga64MHA/vkyWoKMgW28Bk4EYRtpuH0Rpz&#10;G678SZdCKpUgHHM04ES6XOtYOvIYp6EjTt4p9B4lyb7StsdrgvtWz7PsSXusOS047OjVUdkUZ29A&#10;miiNa96evx0Vx9nXz77OPs7GjB+HlxUooUH+w3/tnTUwXy7g90w6Anp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Ouo5sMAAADcAAAADwAAAAAAAAAAAAAAAACYAgAAZHJzL2Rv&#10;d25yZXYueG1sUEsFBgAAAAAEAAQA9QAAAIgDAAAAAA==&#10;" path="m,1658l,37,2,21,9,9,21,2,37,,9746,r17,2l9774,9r7,12l9784,37r,1621l9781,1674r-7,12l9763,1693r-17,2l37,1695r-16,-2l9,1686,2,1674,,1658xe" filled="f" strokecolor="#dfe1e4" strokeweight=".26469mm">
                  <v:path arrowok="t" textboxrect="0,0,9785,1696"/>
                </v:shape>
                <v:rect id="矩形 181" o:spid="_x0000_s1173" style="position:absolute;left:420;top:135;width:9199;height:14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6vZsYA&#10;AADcAAAADwAAAGRycy9kb3ducmV2LnhtbESPQWvCQBCF7wX/wzJCL6VumkOQ6CpVaumhFNTE8zQ7&#10;TYLZ2bC7Nem/7wqCx8eb9715y/VoOnEh51vLCl5mCQjiyuqWawXFcfc8B+EDssbOMin4Iw/r1eRh&#10;ibm2A+/pcgi1iBD2OSpoQuhzKX3VkEE/sz1x9H6sMxiidLXUDocIN51MkySTBluODQ32tG2oOh9+&#10;TXzj632zOeHbriy670+NT2np9ielHqfj6wJEoDHcj2/pD60gnWdwHRMJ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6vZsYAAADcAAAADwAAAAAAAAAAAAAAAACYAgAAZHJz&#10;L2Rvd25yZXYueG1sUEsFBgAAAAAEAAQA9QAAAIsDAAAAAA==&#10;" fillcolor="#f8f8f8" stroked="f"/>
                <v:rect id="矩形 182" o:spid="_x0000_s1174" style="position:absolute;left:15;top:135;width:406;height:14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IK/cUA&#10;AADcAAAADwAAAGRycy9kb3ducmV2LnhtbESPT2sCMRDF7wW/QxjBS9Fs91BlNYoWLT0Uwb/ncTPu&#10;Lm4mS5Lq+u1NQfD4ePN+b95k1ppaXMn5yrKCj0ECgji3uuJCwX636o9A+ICssbZMCu7kYTbtvE0w&#10;0/bGG7puQyEihH2GCsoQmkxKn5dk0A9sQxy9s3UGQ5SukNrhLcJNLdMk+ZQGK44NJTb0VVJ+2f6Z&#10;+Mb6e7E44nJ12NenX43v6cFtjkr1uu18DCJQG17Hz/SPVpCOhvA/JhJ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kgr9xQAAANwAAAAPAAAAAAAAAAAAAAAAAJgCAABkcnMv&#10;ZG93bnJldi54bWxQSwUGAAAAAAQABAD1AAAAigMAAAAA&#10;" fillcolor="#f8f8f8" stroked="f"/>
                <v:line id="直线 183" o:spid="_x0000_s1175" style="position:absolute;visibility:visible;mso-wrap-style:square" from="413,135" to="413,1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sw1cIAAADcAAAADwAAAGRycy9kb3ducmV2LnhtbERPTWuDQBC9F/oflin01qyRUlKbjdiW&#10;gOBJYw69De5UJe6suFuj/757COT4eN/7dDGDmGlyvWUF200EgrixuudWQX06vuxAOI+scbBMClZy&#10;kB4eH/aYaHvlkubKtyKEsEtQQef9mEjpmo4Muo0diQP3ayeDPsCplXrCawg3g4yj6E0a7Dk0dDjS&#10;V0fNpfozCjJTFt955YbP99fzXNriuNY/Z6Wen5bsA4Snxd/FN3euFcS7sDacCUdAH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6sw1cIAAADcAAAADwAAAAAAAAAAAAAA&#10;AAChAgAAZHJzL2Rvd25yZXYueG1sUEsFBgAAAAAEAAQA+QAAAJADAAAAAA==&#10;" strokecolor="#ddd" strokeweight=".26469mm"/>
                <v:shape id="文本框 184" o:spid="_x0000_s1176" type="#_x0000_t202" style="position:absolute;left:1152;top:744;width:6094;height:7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KaVMUA&#10;AADcAAAADwAAAGRycy9kb3ducmV2LnhtbESPQWvCQBSE74X+h+UVvNWNHiSmrkGkglCQxvTQ42v2&#10;mSzJvk2zW5P++25B8DjMzDfMJp9sJ640eONYwWKegCCunDZcK/goD88pCB+QNXaOScEveci3jw8b&#10;zLQbuaDrOdQiQthnqKAJoc+k9FVDFv3c9cTRu7jBYohyqKUecIxw28llkqykRcNxocGe9g1V7fnH&#10;Kth9cvFqvk9f78WlMGW5Tvht1So1e5p2LyACTeEevrWPWsEyXcP/mXgE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EppU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spacing w:line="206" w:lineRule="auto"/>
                          <w:ind w:right="1711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rpush</w:t>
                        </w:r>
                        <w:proofErr w:type="gramEnd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eastAsia="宋体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phpstu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 1</w:t>
                        </w:r>
                        <w:r>
                          <w:rPr>
                            <w:color w:val="333333"/>
                            <w:spacing w:val="6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在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o2o27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链表尾部压入学号</w:t>
                        </w:r>
                        <w:r>
                          <w:rPr>
                            <w:color w:val="333333"/>
                            <w:spacing w:val="-18"/>
                            <w:w w:val="105"/>
                            <w:sz w:val="17"/>
                          </w:rPr>
                          <w:t xml:space="preserve">1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rpush </w:t>
                        </w:r>
                        <w:r>
                          <w:rPr>
                            <w:rFonts w:eastAsia="宋体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phpstu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 2</w:t>
                        </w:r>
                        <w:r>
                          <w:rPr>
                            <w:color w:val="333333"/>
                            <w:spacing w:val="7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在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o2o27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链表尾部压入学号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2</w:t>
                        </w:r>
                      </w:p>
                      <w:p w:rsidR="00C1351D" w:rsidRDefault="00346078">
                        <w:pPr>
                          <w:spacing w:line="240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lrange</w:t>
                        </w:r>
                        <w:proofErr w:type="gramEnd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eastAsia="宋体" w:hint="eastAsia"/>
                            <w:color w:val="333333"/>
                            <w:w w:val="105"/>
                            <w:sz w:val="17"/>
                            <w:lang w:eastAsia="zh-CN"/>
                          </w:rPr>
                          <w:t>phpstu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 0 -1</w:t>
                        </w:r>
                        <w:r>
                          <w:rPr>
                            <w:color w:val="333333"/>
                            <w:spacing w:val="7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获取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o2o27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链表中所有学号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0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6"/>
                            <w:w w:val="105"/>
                            <w:sz w:val="17"/>
                          </w:rPr>
                          <w:t>代表开头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pacing w:val="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-1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代表结束</w:t>
                        </w:r>
                      </w:p>
                    </w:txbxContent>
                  </v:textbox>
                </v:shape>
                <v:shape id="文本框 185" o:spid="_x0000_s1177" type="#_x0000_t202" style="position:absolute;left:766;top:800;width:117;height:1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GlFMAA&#10;AADcAAAADwAAAGRycy9kb3ducmV2LnhtbERPTYvCMBC9L/gfwgje1lQPotUoIgqCINbuYY9jM7bB&#10;ZlKbqN1/vzkIHh/ve7HqbC2e1HrjWMFomIAgLpw2XCr4yXffUxA+IGusHZOCP/KwWva+Fphq9+KM&#10;nudQihjCPkUFVQhNKqUvKrLoh64hjtzVtRZDhG0pdYuvGG5rOU6SibRoODZU2NCmouJ2flgF61/O&#10;tuZ+vJyya2byfJbwYXJTatDv1nMQgbrwEb/de61gPIvz45l4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GlFMAAAADcAAAADwAAAAAAAAAAAAAAAACYAgAAZHJzL2Rvd25y&#10;ZXYueG1sUEsFBgAAAAAEAAQA9QAAAIU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FF0000"/>
                            <w:w w:val="103"/>
                            <w:sz w:val="17"/>
                          </w:rPr>
                          <w:t>•</w:t>
                        </w:r>
                      </w:p>
                    </w:txbxContent>
                  </v:textbox>
                </v:shape>
                <v:shape id="文本框 186" o:spid="_x0000_s1178" type="#_x0000_t202" style="position:absolute;left:1345;top:204;width:2066;height: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0Aj8QA&#10;AADcAAAADwAAAGRycy9kb3ducmV2LnhtbESPQYvCMBSE78L+h/AEb5rqQdZqFJEVFgSx1oPHZ/Ns&#10;g81LbbJa/71ZWNjjMDPfMItVZ2vxoNYbxwrGowQEceG04VLBKd8OP0H4gKyxdkwKXuRhtfzoLTDV&#10;7skZPY6hFBHCPkUFVQhNKqUvKrLoR64hjt7VtRZDlG0pdYvPCLe1nCTJVFo0HBcqbGhTUXE7/lgF&#10;6zNnX+a+vxyya2byfJbwbnpTatDv1nMQgbrwH/5rf2sFk9kYfs/EIyC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9AI/EAAAA3AAAAA8AAAAAAAAAAAAAAAAAmAIAAGRycy9k&#10;b3ducmV2LnhtbFBLBQYAAAAABAAEAPUAAACJAwAAAAA=&#10;" filled="f" stroked="f">
                  <v:textbox inset="0,0,0,0">
                    <w:txbxContent>
                      <w:p w:rsidR="00C1351D" w:rsidRDefault="00346078">
                        <w:pPr>
                          <w:spacing w:line="232" w:lineRule="exact"/>
                          <w:rPr>
                            <w:sz w:val="17"/>
                            <w:lang w:eastAsia="zh-CN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  <w:lang w:eastAsia="zh-CN"/>
                          </w:rPr>
                          <w:t>学号处理</w:t>
                        </w:r>
                        <w:r>
                          <w:rPr>
                            <w:color w:val="333333"/>
                            <w:sz w:val="17"/>
                            <w:lang w:eastAsia="zh-CN"/>
                          </w:rPr>
                          <w:t>:(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  <w:lang w:eastAsia="zh-CN"/>
                          </w:rPr>
                          <w:t>链表数据类型</w:t>
                        </w:r>
                        <w:r>
                          <w:rPr>
                            <w:color w:val="333333"/>
                            <w:sz w:val="17"/>
                            <w:lang w:eastAsia="zh-CN"/>
                          </w:rPr>
                          <w:t>)</w:t>
                        </w:r>
                      </w:p>
                    </w:txbxContent>
                  </v:textbox>
                </v:shape>
                <v:shape id="文本框 187" o:spid="_x0000_s1179" type="#_x0000_t202" style="position:absolute;left:766;top:259;width:117;height:1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+e+MUA&#10;AADcAAAADwAAAGRycy9kb3ducmV2LnhtbESPQWvCQBSE70L/w/IEb2ZjDlKjq0ipUBCKMR48vmaf&#10;yWL2bcxuNf33bqHQ4zAz3zCrzWBbcafeG8cKZkkKgrhy2nCt4FTupq8gfEDW2DomBT/kYbN+Ga0w&#10;1+7BBd2PoRYRwj5HBU0IXS6lrxqy6BPXEUfv4nqLIcq+lrrHR4TbVmZpOpcWDceFBjt6a6i6Hr+t&#10;gu2Zi3dz+/w6FJfClOUi5f38qtRkPGyXIAIN4T/81/7QCrJFBr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b574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FF0000"/>
                            <w:w w:val="103"/>
                            <w:sz w:val="17"/>
                          </w:rPr>
                          <w:t>•</w:t>
                        </w:r>
                      </w:p>
                    </w:txbxContent>
                  </v:textbox>
                </v:shape>
                <v:shape id="文本框 188" o:spid="_x0000_s1180" type="#_x0000_t202" style="position:absolute;left:140;top:259;width:117;height:1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M7Y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O2PEAAAA3AAAAA8AAAAAAAAAAAAAAAAAmAIAAGRycy9k&#10;b3ducmV2LnhtbFBLBQYAAAAABAAEAPUAAACJAwAAAAA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1351D" w:rsidRDefault="00C1351D">
      <w:pPr>
        <w:pStyle w:val="a3"/>
        <w:spacing w:before="15"/>
        <w:rPr>
          <w:rFonts w:ascii="微软雅黑"/>
          <w:sz w:val="5"/>
        </w:rPr>
      </w:pPr>
    </w:p>
    <w:p w:rsidR="00C1351D" w:rsidRDefault="00346078">
      <w:pPr>
        <w:pStyle w:val="a4"/>
        <w:numPr>
          <w:ilvl w:val="3"/>
          <w:numId w:val="14"/>
        </w:numPr>
        <w:tabs>
          <w:tab w:val="left" w:pos="558"/>
        </w:tabs>
        <w:spacing w:before="58"/>
        <w:ind w:left="557" w:hanging="208"/>
        <w:jc w:val="left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添加</w:t>
      </w:r>
    </w:p>
    <w:p w:rsidR="00C1351D" w:rsidRDefault="00346078">
      <w:pPr>
        <w:pStyle w:val="a4"/>
        <w:numPr>
          <w:ilvl w:val="0"/>
          <w:numId w:val="16"/>
        </w:numPr>
        <w:tabs>
          <w:tab w:val="left" w:pos="1008"/>
        </w:tabs>
        <w:spacing w:before="40" w:line="319" w:lineRule="auto"/>
        <w:ind w:right="7139" w:hanging="258"/>
        <w:rPr>
          <w:rFonts w:ascii="Calibri" w:eastAsia="Calibri"/>
          <w:sz w:val="19"/>
        </w:rPr>
      </w:pPr>
      <w:r>
        <w:rPr>
          <w:rFonts w:ascii="微软雅黑" w:eastAsia="微软雅黑" w:hint="eastAsia"/>
          <w:sz w:val="19"/>
        </w:rPr>
        <w:t>学号自增</w:t>
      </w:r>
      <w:r>
        <w:rPr>
          <w:rFonts w:ascii="Calibri" w:eastAsia="Calibri"/>
          <w:sz w:val="19"/>
        </w:rPr>
        <w:t>(</w:t>
      </w:r>
      <w:r>
        <w:rPr>
          <w:rFonts w:ascii="微软雅黑" w:eastAsia="微软雅黑" w:hint="eastAsia"/>
          <w:sz w:val="19"/>
        </w:rPr>
        <w:t>字符串类型</w:t>
      </w:r>
      <w:r>
        <w:rPr>
          <w:rFonts w:ascii="Calibri" w:eastAsia="Calibri"/>
          <w:spacing w:val="-16"/>
          <w:sz w:val="19"/>
        </w:rPr>
        <w:t xml:space="preserve">) </w:t>
      </w:r>
      <w:r>
        <w:rPr>
          <w:rFonts w:ascii="Calibri" w:eastAsia="Calibri"/>
          <w:w w:val="110"/>
          <w:sz w:val="19"/>
        </w:rPr>
        <w:t xml:space="preserve">set </w:t>
      </w:r>
      <w:r>
        <w:rPr>
          <w:rFonts w:ascii="Calibri" w:eastAsia="宋体" w:hint="eastAsia"/>
          <w:w w:val="110"/>
          <w:sz w:val="19"/>
          <w:lang w:eastAsia="zh-CN"/>
        </w:rPr>
        <w:t>php</w:t>
      </w:r>
      <w:r>
        <w:rPr>
          <w:rFonts w:ascii="Calibri" w:eastAsia="Calibri"/>
          <w:w w:val="110"/>
          <w:sz w:val="19"/>
        </w:rPr>
        <w:t>stuid  1 incr</w:t>
      </w:r>
      <w:r>
        <w:rPr>
          <w:rFonts w:ascii="Calibri" w:eastAsia="Calibri"/>
          <w:spacing w:val="12"/>
          <w:w w:val="110"/>
          <w:sz w:val="19"/>
        </w:rPr>
        <w:t xml:space="preserve"> </w:t>
      </w:r>
      <w:r>
        <w:rPr>
          <w:rFonts w:ascii="Calibri" w:eastAsia="宋体" w:hint="eastAsia"/>
          <w:w w:val="110"/>
          <w:sz w:val="19"/>
          <w:lang w:eastAsia="zh-CN"/>
        </w:rPr>
        <w:t>php</w:t>
      </w:r>
      <w:r>
        <w:rPr>
          <w:rFonts w:ascii="Calibri" w:eastAsia="Calibri"/>
          <w:w w:val="110"/>
          <w:sz w:val="19"/>
        </w:rPr>
        <w:t>stuid</w:t>
      </w:r>
    </w:p>
    <w:p w:rsidR="00C1351D" w:rsidRDefault="00C1351D">
      <w:pPr>
        <w:pStyle w:val="a3"/>
        <w:spacing w:before="14"/>
        <w:rPr>
          <w:rFonts w:ascii="微软雅黑"/>
          <w:sz w:val="8"/>
        </w:rPr>
      </w:pPr>
    </w:p>
    <w:p w:rsidR="00C1351D" w:rsidRDefault="00346078">
      <w:pPr>
        <w:pStyle w:val="a4"/>
        <w:numPr>
          <w:ilvl w:val="3"/>
          <w:numId w:val="14"/>
        </w:numPr>
        <w:tabs>
          <w:tab w:val="left" w:pos="558"/>
        </w:tabs>
        <w:spacing w:before="58"/>
        <w:ind w:left="557" w:hanging="208"/>
        <w:jc w:val="left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删除</w:t>
      </w:r>
    </w:p>
    <w:p w:rsidR="00C1351D" w:rsidRDefault="00346078">
      <w:pPr>
        <w:pStyle w:val="a4"/>
        <w:numPr>
          <w:ilvl w:val="0"/>
          <w:numId w:val="17"/>
        </w:numPr>
        <w:tabs>
          <w:tab w:val="left" w:pos="1008"/>
        </w:tabs>
        <w:spacing w:before="40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命令操作</w:t>
      </w:r>
    </w:p>
    <w:p w:rsidR="00C1351D" w:rsidRDefault="00346078">
      <w:pPr>
        <w:spacing w:before="90" w:line="206" w:lineRule="auto"/>
        <w:ind w:left="1058" w:right="4402" w:hanging="51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10"/>
          <w:sz w:val="19"/>
        </w:rPr>
        <w:t>del</w:t>
      </w:r>
      <w:proofErr w:type="gramEnd"/>
      <w:r>
        <w:rPr>
          <w:rFonts w:ascii="Calibri" w:eastAsia="Calibri"/>
          <w:w w:val="110"/>
          <w:sz w:val="19"/>
        </w:rPr>
        <w:t xml:space="preserve"> o2o27stu:1 //</w:t>
      </w:r>
      <w:r>
        <w:rPr>
          <w:rFonts w:ascii="微软雅黑" w:eastAsia="微软雅黑" w:hint="eastAsia"/>
          <w:w w:val="110"/>
          <w:sz w:val="19"/>
        </w:rPr>
        <w:t>删除学号为</w:t>
      </w:r>
      <w:r>
        <w:rPr>
          <w:rFonts w:ascii="Calibri" w:eastAsia="Calibri"/>
          <w:w w:val="110"/>
          <w:sz w:val="19"/>
        </w:rPr>
        <w:t>1</w:t>
      </w:r>
      <w:r>
        <w:rPr>
          <w:rFonts w:ascii="微软雅黑" w:eastAsia="微软雅黑" w:hint="eastAsia"/>
          <w:w w:val="110"/>
          <w:sz w:val="19"/>
        </w:rPr>
        <w:t>的当前</w:t>
      </w:r>
      <w:r>
        <w:rPr>
          <w:rFonts w:ascii="Calibri" w:eastAsia="Calibri"/>
          <w:w w:val="110"/>
          <w:sz w:val="19"/>
        </w:rPr>
        <w:t>hash</w:t>
      </w:r>
      <w:r>
        <w:rPr>
          <w:rFonts w:ascii="微软雅黑" w:eastAsia="微软雅黑" w:hint="eastAsia"/>
          <w:w w:val="110"/>
          <w:sz w:val="19"/>
        </w:rPr>
        <w:t>表数据</w:t>
      </w:r>
      <w:r>
        <w:rPr>
          <w:rFonts w:ascii="Calibri" w:eastAsia="Calibri"/>
          <w:w w:val="110"/>
          <w:sz w:val="19"/>
        </w:rPr>
        <w:t>lrem o2o27 1 id //</w:t>
      </w:r>
      <w:r>
        <w:rPr>
          <w:rFonts w:ascii="微软雅黑" w:eastAsia="微软雅黑" w:hint="eastAsia"/>
          <w:w w:val="110"/>
          <w:sz w:val="19"/>
        </w:rPr>
        <w:t>删除链表</w:t>
      </w:r>
      <w:r>
        <w:rPr>
          <w:rFonts w:ascii="Calibri" w:eastAsia="Calibri"/>
          <w:w w:val="110"/>
          <w:sz w:val="19"/>
        </w:rPr>
        <w:t>o2o27</w:t>
      </w:r>
      <w:r>
        <w:rPr>
          <w:rFonts w:ascii="微软雅黑" w:eastAsia="微软雅黑" w:hint="eastAsia"/>
          <w:w w:val="110"/>
          <w:sz w:val="19"/>
        </w:rPr>
        <w:t>里唯一的一个</w:t>
      </w:r>
      <w:r>
        <w:rPr>
          <w:rFonts w:ascii="Calibri" w:eastAsia="Calibri"/>
          <w:w w:val="110"/>
          <w:sz w:val="19"/>
        </w:rPr>
        <w:t>id</w:t>
      </w:r>
      <w:r>
        <w:rPr>
          <w:rFonts w:ascii="微软雅黑" w:eastAsia="微软雅黑" w:hint="eastAsia"/>
          <w:w w:val="110"/>
          <w:sz w:val="19"/>
        </w:rPr>
        <w:t>值</w:t>
      </w:r>
    </w:p>
    <w:p w:rsidR="00C1351D" w:rsidRDefault="00C1351D">
      <w:pPr>
        <w:pStyle w:val="a3"/>
        <w:spacing w:before="13"/>
        <w:rPr>
          <w:rFonts w:ascii="微软雅黑"/>
          <w:sz w:val="8"/>
        </w:rPr>
      </w:pPr>
    </w:p>
    <w:p w:rsidR="00C1351D" w:rsidRDefault="00C1351D">
      <w:pPr>
        <w:pStyle w:val="a3"/>
        <w:spacing w:before="1"/>
        <w:rPr>
          <w:rFonts w:ascii="微软雅黑"/>
          <w:sz w:val="6"/>
        </w:rPr>
      </w:pPr>
    </w:p>
    <w:p w:rsidR="00C1351D" w:rsidRDefault="00346078">
      <w:pPr>
        <w:pStyle w:val="a4"/>
        <w:numPr>
          <w:ilvl w:val="3"/>
          <w:numId w:val="14"/>
        </w:numPr>
        <w:tabs>
          <w:tab w:val="left" w:pos="558"/>
        </w:tabs>
        <w:spacing w:before="58"/>
        <w:ind w:left="557" w:hanging="208"/>
        <w:jc w:val="left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修改</w:t>
      </w:r>
    </w:p>
    <w:p w:rsidR="00C1351D" w:rsidRDefault="00346078">
      <w:pPr>
        <w:pStyle w:val="a4"/>
        <w:numPr>
          <w:ilvl w:val="0"/>
          <w:numId w:val="18"/>
        </w:numPr>
        <w:tabs>
          <w:tab w:val="left" w:pos="1008"/>
        </w:tabs>
        <w:spacing w:before="55"/>
        <w:ind w:hanging="208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哈希表里</w:t>
      </w:r>
      <w:r>
        <w:rPr>
          <w:rFonts w:ascii="Calibri" w:eastAsia="Calibri"/>
          <w:w w:val="105"/>
          <w:sz w:val="19"/>
          <w:lang w:eastAsia="zh-CN"/>
        </w:rPr>
        <w:t>hmset</w:t>
      </w:r>
      <w:r>
        <w:rPr>
          <w:rFonts w:ascii="Calibri" w:eastAsia="Calibri"/>
          <w:spacing w:val="4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既可以做数据的批量设置</w:t>
      </w:r>
      <w:r>
        <w:rPr>
          <w:rFonts w:ascii="Calibri" w:eastAsia="Calibri"/>
          <w:w w:val="105"/>
          <w:sz w:val="19"/>
          <w:lang w:eastAsia="zh-CN"/>
        </w:rPr>
        <w:t>,</w:t>
      </w:r>
      <w:r>
        <w:rPr>
          <w:rFonts w:ascii="微软雅黑" w:eastAsia="微软雅黑" w:hint="eastAsia"/>
          <w:w w:val="105"/>
          <w:sz w:val="19"/>
          <w:lang w:eastAsia="zh-CN"/>
        </w:rPr>
        <w:t>也可以做数据的批量修改</w:t>
      </w:r>
    </w:p>
    <w:p w:rsidR="00C1351D" w:rsidRDefault="00346078">
      <w:pPr>
        <w:spacing w:after="9" w:line="800" w:lineRule="exact"/>
        <w:ind w:left="107"/>
        <w:rPr>
          <w:rFonts w:ascii="Calibri" w:eastAsia="Calibri"/>
          <w:b/>
          <w:sz w:val="44"/>
          <w:lang w:eastAsia="zh-CN"/>
        </w:rPr>
      </w:pPr>
      <w:bookmarkStart w:id="12" w:name="第三章_redis电影购票设计实战**"/>
      <w:bookmarkEnd w:id="12"/>
      <w:r>
        <w:rPr>
          <w:rFonts w:ascii="微软雅黑" w:eastAsia="微软雅黑" w:hint="eastAsia"/>
          <w:b/>
          <w:w w:val="105"/>
          <w:sz w:val="44"/>
          <w:lang w:eastAsia="zh-CN"/>
        </w:rPr>
        <w:t>第三章</w:t>
      </w:r>
      <w:r>
        <w:rPr>
          <w:rFonts w:ascii="微软雅黑" w:eastAsia="微软雅黑" w:hint="eastAsia"/>
          <w:b/>
          <w:w w:val="105"/>
          <w:sz w:val="44"/>
          <w:lang w:eastAsia="zh-CN"/>
        </w:rPr>
        <w:t xml:space="preserve"> </w:t>
      </w:r>
      <w:r>
        <w:rPr>
          <w:rFonts w:ascii="Calibri" w:eastAsia="Calibri"/>
          <w:b/>
          <w:w w:val="105"/>
          <w:sz w:val="44"/>
          <w:lang w:eastAsia="zh-CN"/>
        </w:rPr>
        <w:t>redis</w:t>
      </w:r>
      <w:r>
        <w:rPr>
          <w:rFonts w:ascii="微软雅黑" w:eastAsia="微软雅黑" w:hint="eastAsia"/>
          <w:b/>
          <w:w w:val="105"/>
          <w:sz w:val="44"/>
          <w:lang w:eastAsia="zh-CN"/>
        </w:rPr>
        <w:t>电影购票设计实战</w:t>
      </w:r>
      <w:r>
        <w:rPr>
          <w:rFonts w:ascii="Calibri" w:eastAsia="Calibri"/>
          <w:b/>
          <w:w w:val="105"/>
          <w:sz w:val="44"/>
          <w:lang w:eastAsia="zh-CN"/>
        </w:rPr>
        <w:t>**</w:t>
      </w:r>
    </w:p>
    <w:p w:rsidR="00C1351D" w:rsidRDefault="00346078">
      <w:pPr>
        <w:pStyle w:val="a3"/>
        <w:spacing w:before="0" w:line="20" w:lineRule="exact"/>
        <w:ind w:left="102"/>
        <w:rPr>
          <w:rFonts w:ascii="Calibri"/>
          <w:sz w:val="2"/>
        </w:rPr>
      </w:pPr>
      <w:r>
        <w:rPr>
          <w:rFonts w:ascii="Calibri"/>
          <w:noProof/>
          <w:sz w:val="2"/>
          <w:lang w:eastAsia="zh-CN" w:bidi="ar-SA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324" name="组合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323" name="直线 255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54" o:spid="_x0000_s1026" style="width:490pt;height:.75pt;mso-position-horizontal-relative:char;mso-position-vertical-relative:line" coordsize="980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">
                <v:line id="直线 255" o:spid="_x0000_s1027" style="position:absolute;visibility:visible;mso-wrap-style:square" from="0,8" to="979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3718QAAADcAAAADwAAAGRycy9kb3ducmV2LnhtbESP0YrCMBRE34X9h3AX9kU0VaEs1Si7&#10;gqz4YK3rB1yaa1tsbkoTbf17Iwg+DjNzhlmselOLG7WusqxgMo5AEOdWV1woOP1vRt8gnEfWWFsm&#10;BXdysFp+DBaYaNtxRrejL0SAsEtQQel9k0jp8pIMurFtiIN3tq1BH2RbSN1iF+CmltMoiqXBisNC&#10;iQ2tS8ovx6tREKd7nuzP6fDPbTL87dJut4sPSn199j9zEJ56/w6/2lutYDadwfNMOAJy+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fvXxAAAANwAAAAPAAAAAAAAAAAA&#10;AAAAAKECAABkcnMvZG93bnJldi54bWxQSwUGAAAAAAQABAD5AAAAkgMAAAAA&#10;" strokecolor="#ededed" strokeweight=".26469mm"/>
                <w10:anchorlock/>
              </v:group>
            </w:pict>
          </mc:Fallback>
        </mc:AlternateContent>
      </w:r>
    </w:p>
    <w:p w:rsidR="00C1351D" w:rsidRDefault="00346078">
      <w:pPr>
        <w:pStyle w:val="a4"/>
        <w:numPr>
          <w:ilvl w:val="1"/>
          <w:numId w:val="19"/>
        </w:numPr>
        <w:tabs>
          <w:tab w:val="left" w:pos="596"/>
        </w:tabs>
        <w:spacing w:before="72"/>
        <w:rPr>
          <w:rFonts w:ascii="微软雅黑" w:eastAsia="微软雅黑"/>
          <w:b/>
          <w:sz w:val="34"/>
        </w:rPr>
      </w:pPr>
      <w:bookmarkStart w:id="13" w:name="1.1电影购票设计思路"/>
      <w:bookmarkEnd w:id="13"/>
      <w:r>
        <w:rPr>
          <w:rFonts w:ascii="微软雅黑" w:eastAsia="微软雅黑" w:hint="eastAsia"/>
          <w:b/>
          <w:sz w:val="34"/>
        </w:rPr>
        <w:t>电影购票设计思路</w:t>
      </w:r>
    </w:p>
    <w:p w:rsidR="00C1351D" w:rsidRDefault="00346078">
      <w:pPr>
        <w:pStyle w:val="a3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noProof/>
          <w:sz w:val="2"/>
          <w:lang w:eastAsia="zh-CN" w:bidi="ar-SA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326" name="组合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325" name="直线 257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56" o:spid="_x0000_s1026" style="width:490pt;height:.75pt;mso-position-horizontal-relative:char;mso-position-vertical-relative:line" coordsize="980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">
                <v:line id="直线 257" o:spid="_x0000_s1027" style="position:absolute;visibility:visible;mso-wrap-style:square" from="0,8" to="979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GOMUAAADcAAAADwAAAGRycy9kb3ducmV2LnhtbESP3YrCMBSE74V9h3AW9kY0VbEs1Sir&#10;IIoXdv15gENzbMs2J6XJ2vr2RhC8HGbmG2a+7EwlbtS40rKC0TACQZxZXXKu4HLeDL5BOI+ssbJM&#10;Cu7kYLn46M0x0bblI91OPhcBwi5BBYX3dSKlywoy6Ia2Jg7e1TYGfZBNLnWDbYCbSo6jKJYGSw4L&#10;Bda0Lij7O/0bBXF64NHhmva3bnPEVZu2+338q9TXZ/czA+Gp8+/wq73TCibjKTzPh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8jGOMUAAADcAAAADwAAAAAAAAAA&#10;AAAAAAChAgAAZHJzL2Rvd25yZXYueG1sUEsFBgAAAAAEAAQA+QAAAJMDAAAAAA==&#10;" strokecolor="#ededed" strokeweight=".26469mm"/>
                <w10:anchorlock/>
              </v:group>
            </w:pict>
          </mc:Fallback>
        </mc:AlternateContent>
      </w:r>
    </w:p>
    <w:p w:rsidR="00C1351D" w:rsidRDefault="00346078">
      <w:pPr>
        <w:pStyle w:val="a4"/>
        <w:numPr>
          <w:ilvl w:val="2"/>
          <w:numId w:val="19"/>
        </w:numPr>
        <w:tabs>
          <w:tab w:val="left" w:pos="558"/>
        </w:tabs>
        <w:spacing w:before="151"/>
        <w:ind w:hanging="208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购票数据库的流程走一遍</w:t>
      </w:r>
    </w:p>
    <w:p w:rsidR="00C1351D" w:rsidRDefault="00346078">
      <w:pPr>
        <w:pStyle w:val="a4"/>
        <w:numPr>
          <w:ilvl w:val="3"/>
          <w:numId w:val="19"/>
        </w:numPr>
        <w:tabs>
          <w:tab w:val="left" w:pos="1008"/>
        </w:tabs>
        <w:spacing w:before="55" w:line="325" w:lineRule="exact"/>
        <w:ind w:hanging="208"/>
        <w:rPr>
          <w:rFonts w:ascii="Calibri" w:eastAsia="Calibri"/>
          <w:sz w:val="19"/>
        </w:rPr>
      </w:pPr>
      <w:r>
        <w:rPr>
          <w:rFonts w:ascii="微软雅黑" w:eastAsia="微软雅黑" w:hint="eastAsia"/>
          <w:spacing w:val="-3"/>
          <w:w w:val="105"/>
          <w:sz w:val="19"/>
        </w:rPr>
        <w:t>电影列表</w:t>
      </w:r>
      <w:r>
        <w:rPr>
          <w:rFonts w:ascii="微软雅黑" w:eastAsia="微软雅黑" w:hint="eastAsia"/>
          <w:spacing w:val="-3"/>
          <w:w w:val="105"/>
          <w:sz w:val="19"/>
        </w:rPr>
        <w:t xml:space="preserve"> </w:t>
      </w:r>
      <w:r>
        <w:rPr>
          <w:rFonts w:ascii="微软雅黑" w:eastAsia="微软雅黑" w:hint="eastAsia"/>
          <w:spacing w:val="-3"/>
          <w:w w:val="105"/>
          <w:sz w:val="19"/>
        </w:rPr>
        <w:t>页面</w:t>
      </w:r>
      <w:r>
        <w:rPr>
          <w:rFonts w:ascii="微软雅黑" w:eastAsia="微软雅黑" w:hint="eastAsia"/>
          <w:spacing w:val="-3"/>
          <w:w w:val="105"/>
          <w:sz w:val="19"/>
        </w:rPr>
        <w:t xml:space="preserve"> </w:t>
      </w:r>
      <w:r>
        <w:rPr>
          <w:rFonts w:ascii="Calibri" w:eastAsia="Calibri"/>
          <w:w w:val="105"/>
          <w:sz w:val="19"/>
        </w:rPr>
        <w:t>index.php</w:t>
      </w:r>
      <w:r>
        <w:rPr>
          <w:rFonts w:ascii="Calibri" w:eastAsia="Calibri"/>
          <w:spacing w:val="13"/>
          <w:w w:val="105"/>
          <w:sz w:val="19"/>
        </w:rPr>
        <w:t xml:space="preserve"> </w:t>
      </w:r>
      <w:r>
        <w:rPr>
          <w:rFonts w:ascii="微软雅黑" w:eastAsia="微软雅黑" w:hint="eastAsia"/>
          <w:spacing w:val="-2"/>
          <w:w w:val="105"/>
          <w:sz w:val="19"/>
        </w:rPr>
        <w:t>数据表</w:t>
      </w:r>
      <w:r>
        <w:rPr>
          <w:rFonts w:ascii="微软雅黑" w:eastAsia="微软雅黑" w:hint="eastAsia"/>
          <w:spacing w:val="-2"/>
          <w:w w:val="105"/>
          <w:sz w:val="19"/>
        </w:rPr>
        <w:t xml:space="preserve"> </w:t>
      </w:r>
      <w:r>
        <w:rPr>
          <w:rFonts w:ascii="Calibri" w:eastAsia="Calibri"/>
          <w:w w:val="105"/>
          <w:sz w:val="19"/>
        </w:rPr>
        <w:t>movie</w:t>
      </w:r>
    </w:p>
    <w:p w:rsidR="00C1351D" w:rsidRDefault="00346078">
      <w:pPr>
        <w:pStyle w:val="a4"/>
        <w:numPr>
          <w:ilvl w:val="3"/>
          <w:numId w:val="19"/>
        </w:numPr>
        <w:tabs>
          <w:tab w:val="left" w:pos="1008"/>
        </w:tabs>
        <w:spacing w:before="0" w:line="300" w:lineRule="exact"/>
        <w:ind w:hanging="208"/>
        <w:rPr>
          <w:rFonts w:ascii="Calibri" w:eastAsia="Calibri"/>
          <w:sz w:val="19"/>
          <w:lang w:eastAsia="zh-CN"/>
        </w:rPr>
      </w:pPr>
      <w:r>
        <w:rPr>
          <w:rFonts w:ascii="微软雅黑" w:eastAsia="微软雅黑" w:hint="eastAsia"/>
          <w:spacing w:val="3"/>
          <w:w w:val="105"/>
          <w:sz w:val="19"/>
          <w:lang w:eastAsia="zh-CN"/>
        </w:rPr>
        <w:t>电影场次页</w:t>
      </w:r>
      <w:r>
        <w:rPr>
          <w:rFonts w:ascii="微软雅黑" w:eastAsia="微软雅黑" w:hint="eastAsia"/>
          <w:spacing w:val="3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spacing w:val="3"/>
          <w:w w:val="105"/>
          <w:sz w:val="19"/>
          <w:lang w:eastAsia="zh-CN"/>
        </w:rPr>
        <w:t>页面</w:t>
      </w:r>
      <w:r>
        <w:rPr>
          <w:rFonts w:ascii="微软雅黑" w:eastAsia="微软雅黑" w:hint="eastAsia"/>
          <w:spacing w:val="3"/>
          <w:w w:val="105"/>
          <w:sz w:val="19"/>
          <w:lang w:eastAsia="zh-CN"/>
        </w:rPr>
        <w:t xml:space="preserve"> </w:t>
      </w:r>
      <w:r>
        <w:rPr>
          <w:rFonts w:ascii="Calibri" w:eastAsia="Calibri"/>
          <w:w w:val="105"/>
          <w:sz w:val="19"/>
          <w:lang w:eastAsia="zh-CN"/>
        </w:rPr>
        <w:t>mvinfo.php</w:t>
      </w:r>
      <w:r>
        <w:rPr>
          <w:rFonts w:ascii="Calibri" w:eastAsia="Calibri"/>
          <w:spacing w:val="13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spacing w:val="-2"/>
          <w:w w:val="105"/>
          <w:sz w:val="19"/>
          <w:lang w:eastAsia="zh-CN"/>
        </w:rPr>
        <w:t>数据表</w:t>
      </w:r>
      <w:r>
        <w:rPr>
          <w:rFonts w:ascii="微软雅黑" w:eastAsia="微软雅黑" w:hint="eastAsia"/>
          <w:spacing w:val="-2"/>
          <w:w w:val="105"/>
          <w:sz w:val="19"/>
          <w:lang w:eastAsia="zh-CN"/>
        </w:rPr>
        <w:t xml:space="preserve"> </w:t>
      </w:r>
      <w:r>
        <w:rPr>
          <w:rFonts w:ascii="Calibri" w:eastAsia="Calibri"/>
          <w:w w:val="105"/>
          <w:sz w:val="19"/>
          <w:lang w:eastAsia="zh-CN"/>
        </w:rPr>
        <w:t>relss</w:t>
      </w:r>
    </w:p>
    <w:p w:rsidR="00C1351D" w:rsidRDefault="00346078">
      <w:pPr>
        <w:pStyle w:val="a4"/>
        <w:numPr>
          <w:ilvl w:val="3"/>
          <w:numId w:val="19"/>
        </w:numPr>
        <w:tabs>
          <w:tab w:val="left" w:pos="1008"/>
          <w:tab w:val="left" w:pos="3466"/>
        </w:tabs>
        <w:spacing w:before="0" w:line="300" w:lineRule="exact"/>
        <w:ind w:hanging="208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05"/>
          <w:sz w:val="19"/>
        </w:rPr>
        <w:t>选座界面</w:t>
      </w:r>
      <w:r>
        <w:rPr>
          <w:rFonts w:ascii="微软雅黑" w:eastAsia="微软雅黑" w:hint="eastAsia"/>
          <w:w w:val="105"/>
          <w:sz w:val="19"/>
        </w:rPr>
        <w:t xml:space="preserve"> </w:t>
      </w:r>
      <w:r>
        <w:rPr>
          <w:rFonts w:ascii="微软雅黑" w:eastAsia="微软雅黑" w:hint="eastAsia"/>
          <w:spacing w:val="22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页面</w:t>
      </w:r>
      <w:r>
        <w:rPr>
          <w:rFonts w:ascii="微软雅黑" w:eastAsia="微软雅黑" w:hint="eastAsia"/>
          <w:spacing w:val="20"/>
          <w:w w:val="105"/>
          <w:sz w:val="19"/>
        </w:rPr>
        <w:t xml:space="preserve"> </w:t>
      </w:r>
      <w:r>
        <w:rPr>
          <w:rFonts w:ascii="Calibri" w:eastAsia="Calibri"/>
          <w:w w:val="105"/>
          <w:sz w:val="19"/>
        </w:rPr>
        <w:t>select.php</w:t>
      </w:r>
      <w:r>
        <w:rPr>
          <w:rFonts w:ascii="Calibri" w:eastAsia="Calibri"/>
          <w:w w:val="105"/>
          <w:sz w:val="19"/>
        </w:rPr>
        <w:tab/>
      </w:r>
      <w:r>
        <w:rPr>
          <w:rFonts w:ascii="微软雅黑" w:eastAsia="微软雅黑" w:hint="eastAsia"/>
          <w:w w:val="105"/>
          <w:sz w:val="19"/>
        </w:rPr>
        <w:t>数据表</w:t>
      </w:r>
      <w:r>
        <w:rPr>
          <w:rFonts w:ascii="微软雅黑" w:eastAsia="微软雅黑" w:hint="eastAsia"/>
          <w:spacing w:val="-9"/>
          <w:w w:val="105"/>
          <w:sz w:val="19"/>
        </w:rPr>
        <w:t xml:space="preserve"> </w:t>
      </w:r>
      <w:r>
        <w:rPr>
          <w:rFonts w:ascii="Calibri" w:eastAsia="Calibri"/>
          <w:w w:val="105"/>
          <w:sz w:val="19"/>
        </w:rPr>
        <w:t>hall</w:t>
      </w:r>
    </w:p>
    <w:p w:rsidR="00C1351D" w:rsidRDefault="00346078">
      <w:pPr>
        <w:pStyle w:val="a4"/>
        <w:numPr>
          <w:ilvl w:val="3"/>
          <w:numId w:val="19"/>
        </w:numPr>
        <w:tabs>
          <w:tab w:val="left" w:pos="1008"/>
        </w:tabs>
        <w:spacing w:before="0" w:line="300" w:lineRule="exact"/>
        <w:ind w:hanging="208"/>
        <w:rPr>
          <w:rFonts w:ascii="Calibri" w:eastAsia="Calibri"/>
          <w:sz w:val="19"/>
        </w:rPr>
      </w:pPr>
      <w:r>
        <w:rPr>
          <w:rFonts w:ascii="微软雅黑" w:eastAsia="微软雅黑" w:hint="eastAsia"/>
          <w:spacing w:val="3"/>
          <w:w w:val="105"/>
          <w:sz w:val="19"/>
        </w:rPr>
        <w:t>下单</w:t>
      </w:r>
      <w:r>
        <w:rPr>
          <w:rFonts w:ascii="微软雅黑" w:eastAsia="微软雅黑" w:hint="eastAsia"/>
          <w:spacing w:val="3"/>
          <w:w w:val="105"/>
          <w:sz w:val="19"/>
        </w:rPr>
        <w:t xml:space="preserve"> </w:t>
      </w:r>
      <w:r>
        <w:rPr>
          <w:rFonts w:ascii="微软雅黑" w:eastAsia="微软雅黑" w:hint="eastAsia"/>
          <w:spacing w:val="3"/>
          <w:w w:val="105"/>
          <w:sz w:val="19"/>
        </w:rPr>
        <w:t>数据表</w:t>
      </w:r>
      <w:r>
        <w:rPr>
          <w:rFonts w:ascii="微软雅黑" w:eastAsia="微软雅黑" w:hint="eastAsia"/>
          <w:spacing w:val="3"/>
          <w:w w:val="105"/>
          <w:sz w:val="19"/>
        </w:rPr>
        <w:t xml:space="preserve"> </w:t>
      </w:r>
      <w:r>
        <w:rPr>
          <w:rFonts w:ascii="Calibri" w:eastAsia="Calibri"/>
          <w:w w:val="105"/>
          <w:sz w:val="19"/>
        </w:rPr>
        <w:t>morder</w:t>
      </w:r>
    </w:p>
    <w:p w:rsidR="00C1351D" w:rsidRDefault="00346078">
      <w:pPr>
        <w:pStyle w:val="a4"/>
        <w:numPr>
          <w:ilvl w:val="2"/>
          <w:numId w:val="19"/>
        </w:numPr>
        <w:tabs>
          <w:tab w:val="left" w:pos="558"/>
        </w:tabs>
        <w:spacing w:before="0" w:line="325" w:lineRule="exact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用</w:t>
      </w:r>
      <w:r>
        <w:rPr>
          <w:rFonts w:ascii="Calibri" w:eastAsia="Calibri"/>
          <w:w w:val="105"/>
          <w:sz w:val="19"/>
        </w:rPr>
        <w:t>redis</w:t>
      </w:r>
      <w:r>
        <w:rPr>
          <w:rFonts w:ascii="微软雅黑" w:eastAsia="微软雅黑" w:hint="eastAsia"/>
          <w:w w:val="105"/>
          <w:sz w:val="19"/>
        </w:rPr>
        <w:t>缓存数据</w:t>
      </w:r>
    </w:p>
    <w:p w:rsidR="00C1351D" w:rsidRDefault="00346078">
      <w:pPr>
        <w:pStyle w:val="a4"/>
        <w:numPr>
          <w:ilvl w:val="2"/>
          <w:numId w:val="19"/>
        </w:numPr>
        <w:tabs>
          <w:tab w:val="left" w:pos="558"/>
        </w:tabs>
        <w:spacing w:before="40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支付宝支付接口调用</w:t>
      </w:r>
    </w:p>
    <w:p w:rsidR="00C1351D" w:rsidRDefault="00346078">
      <w:pPr>
        <w:pStyle w:val="a4"/>
        <w:numPr>
          <w:ilvl w:val="2"/>
          <w:numId w:val="19"/>
        </w:numPr>
        <w:tabs>
          <w:tab w:val="left" w:pos="558"/>
        </w:tabs>
        <w:spacing w:before="55"/>
        <w:ind w:hanging="208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短信校验码获取接口调用</w:t>
      </w:r>
    </w:p>
    <w:p w:rsidR="00C1351D" w:rsidRDefault="00346078">
      <w:pPr>
        <w:pStyle w:val="a4"/>
        <w:numPr>
          <w:ilvl w:val="1"/>
          <w:numId w:val="19"/>
        </w:numPr>
        <w:tabs>
          <w:tab w:val="left" w:pos="596"/>
        </w:tabs>
        <w:spacing w:before="52" w:after="2"/>
        <w:rPr>
          <w:rFonts w:ascii="微软雅黑" w:eastAsia="微软雅黑"/>
          <w:b/>
          <w:sz w:val="34"/>
        </w:rPr>
      </w:pPr>
      <w:bookmarkStart w:id="14" w:name="1.2实战开发"/>
      <w:bookmarkEnd w:id="14"/>
      <w:r>
        <w:rPr>
          <w:rFonts w:ascii="微软雅黑" w:eastAsia="微软雅黑" w:hint="eastAsia"/>
          <w:b/>
          <w:sz w:val="34"/>
        </w:rPr>
        <w:t>实战开发</w:t>
      </w:r>
    </w:p>
    <w:p w:rsidR="00C1351D" w:rsidRDefault="00346078">
      <w:pPr>
        <w:pStyle w:val="a3"/>
        <w:spacing w:before="0" w:line="20" w:lineRule="exact"/>
        <w:ind w:left="102"/>
        <w:rPr>
          <w:rFonts w:ascii="微软雅黑"/>
          <w:sz w:val="2"/>
        </w:rPr>
      </w:pPr>
      <w:r>
        <w:rPr>
          <w:rFonts w:ascii="微软雅黑"/>
          <w:noProof/>
          <w:sz w:val="2"/>
          <w:lang w:eastAsia="zh-CN" w:bidi="ar-SA"/>
        </w:rPr>
        <mc:AlternateContent>
          <mc:Choice Requires="wpg">
            <w:drawing>
              <wp:inline distT="0" distB="0" distL="114300" distR="114300">
                <wp:extent cx="6223000" cy="9525"/>
                <wp:effectExtent l="0" t="0" r="0" b="0"/>
                <wp:docPr id="328" name="组合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000" cy="9525"/>
                          <a:chOff x="0" y="0"/>
                          <a:chExt cx="9800" cy="15"/>
                        </a:xfrm>
                      </wpg:grpSpPr>
                      <wps:wsp>
                        <wps:cNvPr id="327" name="直线 259"/>
                        <wps:cNvCnPr/>
                        <wps:spPr>
                          <a:xfrm>
                            <a:off x="0" y="8"/>
                            <a:ext cx="9799" cy="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EDEDE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58" o:spid="_x0000_s1026" style="width:490pt;height:.75pt;mso-position-horizontal-relative:char;mso-position-vertical-relative:line" coordsize="980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">
                <v:line id="直线 259" o:spid="_x0000_s1027" style="position:absolute;visibility:visible;mso-wrap-style:square" from="0,8" to="9799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b91MYAAADcAAAADwAAAGRycy9kb3ducmV2LnhtbESP0WrCQBRE3wv9h+UWfCl1EwuxpK5B&#10;C6LkwajtB1yy1yQ0ezdkt0n8+26h4OMwM2eYVTaZVgzUu8aygngegSAurW64UvD1uXt5A+E8ssbW&#10;Mim4kYNs/fiwwlTbkc80XHwlAoRdigpq77tUSlfWZNDNbUccvKvtDfog+0rqHscAN61cRFEiDTYc&#10;Fmrs6KOm8vvyYxQkxZHj47V43rvdGbdjMeZ5clJq9jRt3kF4mvw9/N8+aAWviyX8nQlHQK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W/dTGAAAA3AAAAA8AAAAAAAAA&#10;AAAAAAAAoQIAAGRycy9kb3ducmV2LnhtbFBLBQYAAAAABAAEAPkAAACUAwAAAAA=&#10;" strokecolor="#ededed" strokeweight=".26469mm"/>
                <w10:anchorlock/>
              </v:group>
            </w:pict>
          </mc:Fallback>
        </mc:AlternateContent>
      </w:r>
    </w:p>
    <w:p w:rsidR="00C1351D" w:rsidRDefault="00346078">
      <w:pPr>
        <w:pStyle w:val="a4"/>
        <w:numPr>
          <w:ilvl w:val="2"/>
          <w:numId w:val="20"/>
        </w:numPr>
        <w:tabs>
          <w:tab w:val="left" w:pos="852"/>
        </w:tabs>
        <w:spacing w:before="123"/>
        <w:ind w:hanging="745"/>
        <w:rPr>
          <w:rFonts w:ascii="微软雅黑" w:eastAsia="微软雅黑"/>
          <w:b/>
          <w:sz w:val="29"/>
        </w:rPr>
      </w:pPr>
      <w:bookmarkStart w:id="15" w:name="1.2.1_数据库流程"/>
      <w:bookmarkEnd w:id="15"/>
      <w:r>
        <w:rPr>
          <w:rFonts w:ascii="微软雅黑" w:eastAsia="微软雅黑" w:hint="eastAsia"/>
          <w:b/>
          <w:sz w:val="29"/>
        </w:rPr>
        <w:t>数据库流程</w:t>
      </w: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107"/>
        <w:ind w:hanging="208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公共</w:t>
      </w:r>
      <w:r>
        <w:rPr>
          <w:rFonts w:ascii="Calibri" w:eastAsia="Calibri"/>
          <w:w w:val="105"/>
          <w:sz w:val="19"/>
          <w:lang w:eastAsia="zh-CN"/>
        </w:rPr>
        <w:t>Model</w:t>
      </w:r>
      <w:r>
        <w:rPr>
          <w:rFonts w:ascii="微软雅黑" w:eastAsia="微软雅黑" w:hint="eastAsia"/>
          <w:w w:val="105"/>
          <w:sz w:val="19"/>
          <w:lang w:eastAsia="zh-CN"/>
        </w:rPr>
        <w:t>类，目的每个页面都可以使用</w:t>
      </w:r>
      <w:r>
        <w:rPr>
          <w:rFonts w:ascii="Calibri" w:eastAsia="Calibri"/>
          <w:w w:val="105"/>
          <w:sz w:val="19"/>
          <w:lang w:eastAsia="zh-CN"/>
        </w:rPr>
        <w:t>Model</w:t>
      </w:r>
      <w:r>
        <w:rPr>
          <w:rFonts w:ascii="微软雅黑" w:eastAsia="微软雅黑" w:hint="eastAsia"/>
          <w:w w:val="105"/>
          <w:sz w:val="19"/>
          <w:lang w:eastAsia="zh-CN"/>
        </w:rPr>
        <w:t>类操作对应数据表</w:t>
      </w:r>
    </w:p>
    <w:p w:rsidR="00C1351D" w:rsidRDefault="00346078">
      <w:pPr>
        <w:pStyle w:val="a3"/>
        <w:spacing w:before="14"/>
        <w:rPr>
          <w:rFonts w:ascii="微软雅黑"/>
          <w:sz w:val="8"/>
          <w:lang w:eastAsia="zh-CN"/>
        </w:rPr>
      </w:pPr>
      <w:r>
        <w:rPr>
          <w:noProof/>
          <w:lang w:eastAsia="zh-CN" w:bidi="ar-SA"/>
        </w:rPr>
        <w:lastRenderedPageBreak/>
        <mc:AlternateContent>
          <mc:Choice Requires="wpg">
            <w:drawing>
              <wp:anchor distT="0" distB="0" distL="0" distR="0" simplePos="0" relativeHeight="25167923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2559050"/>
                <wp:effectExtent l="635" t="635" r="6350" b="12065"/>
                <wp:wrapTopAndBottom/>
                <wp:docPr id="493" name="组合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2559050"/>
                          <a:chOff x="1501" y="201"/>
                          <a:chExt cx="9349" cy="4030"/>
                        </a:xfrm>
                      </wpg:grpSpPr>
                      <wps:wsp>
                        <wps:cNvPr id="487" name="任意多边形 261"/>
                        <wps:cNvSpPr/>
                        <wps:spPr>
                          <a:xfrm>
                            <a:off x="1508" y="208"/>
                            <a:ext cx="9334" cy="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4015">
                                <a:moveTo>
                                  <a:pt x="9334" y="4014"/>
                                </a:moveTo>
                                <a:lnTo>
                                  <a:pt x="0" y="4014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40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88" name="任意多边形 262"/>
                        <wps:cNvSpPr/>
                        <wps:spPr>
                          <a:xfrm>
                            <a:off x="1508" y="208"/>
                            <a:ext cx="9334" cy="4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4015">
                                <a:moveTo>
                                  <a:pt x="0" y="4014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4014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9" name="矩形 263"/>
                        <wps:cNvSpPr/>
                        <wps:spPr>
                          <a:xfrm>
                            <a:off x="2040" y="336"/>
                            <a:ext cx="8629" cy="3887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90" name="矩形 264"/>
                        <wps:cNvSpPr/>
                        <wps:spPr>
                          <a:xfrm>
                            <a:off x="1515" y="336"/>
                            <a:ext cx="526" cy="3887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91" name="直线 265"/>
                        <wps:cNvCnPr/>
                        <wps:spPr>
                          <a:xfrm>
                            <a:off x="2033" y="336"/>
                            <a:ext cx="0" cy="3887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92" name="文本框 266"/>
                        <wps:cNvSpPr txBox="1"/>
                        <wps:spPr>
                          <a:xfrm>
                            <a:off x="1500" y="201"/>
                            <a:ext cx="9349" cy="4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C1351D">
                              <w:pPr>
                                <w:spacing w:before="12"/>
                                <w:rPr>
                                  <w:rFonts w:ascii="微软雅黑"/>
                                  <w:sz w:val="12"/>
                                </w:rPr>
                              </w:pP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&lt;?php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3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定义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Model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类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25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770087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Model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3"/>
                                <w:ind w:left="982" w:hanging="723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成员属性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25"/>
                                <w:ind w:left="982" w:hanging="723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public</w:t>
                              </w:r>
                              <w:r>
                                <w:rPr>
                                  <w:color w:val="770087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$pdo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71"/>
                                <w:ind w:left="982" w:hanging="723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public function</w:t>
                              </w:r>
                              <w:r>
                                <w:rPr>
                                  <w:color w:val="770087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$sql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1754"/>
                                  <w:tab w:val="left" w:pos="1755"/>
                                </w:tabs>
                                <w:spacing w:before="71"/>
                                <w:ind w:left="1754" w:hanging="1495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$this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pdo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color w:val="770087"/>
                                  <w:spacing w:val="-1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PDO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"mysql:host=localhost;dbname=dy"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"root"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"123456"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1754"/>
                                  <w:tab w:val="left" w:pos="1755"/>
                                </w:tabs>
                                <w:spacing w:before="3"/>
                                <w:ind w:left="1754" w:hanging="1495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设置字符集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1754"/>
                                  <w:tab w:val="left" w:pos="1755"/>
                                </w:tabs>
                                <w:spacing w:before="25"/>
                                <w:ind w:left="1754" w:hanging="1495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$this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pdo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exec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"set names</w:t>
                              </w:r>
                              <w:r>
                                <w:rPr>
                                  <w:color w:val="AA1111"/>
                                  <w:spacing w:val="-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utf8"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1754"/>
                                  <w:tab w:val="left" w:pos="1755"/>
                                </w:tabs>
                                <w:spacing w:before="3"/>
                                <w:ind w:left="1754" w:hanging="1592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执行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sql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1754"/>
                                  <w:tab w:val="left" w:pos="1755"/>
                                </w:tabs>
                                <w:spacing w:before="25"/>
                                <w:ind w:left="1754" w:hanging="1592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$list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$this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pdo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query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$sql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1754"/>
                                  <w:tab w:val="left" w:pos="1755"/>
                                </w:tabs>
                                <w:spacing w:before="3"/>
                                <w:ind w:left="1754" w:hanging="1592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获取结果集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21"/>
                                </w:numPr>
                                <w:tabs>
                                  <w:tab w:val="left" w:pos="1754"/>
                                  <w:tab w:val="left" w:pos="1755"/>
                                </w:tabs>
                                <w:spacing w:before="25" w:line="326" w:lineRule="auto"/>
                                <w:ind w:left="163" w:right="3731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pacing w:val="-1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971A1A"/>
                                  <w:spacing w:val="-1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spacing w:val="-1"/>
                                  <w:sz w:val="17"/>
                                </w:rPr>
                                <w:t>$list</w:t>
                              </w:r>
                              <w:r>
                                <w:rPr>
                                  <w:color w:val="971A1A"/>
                                  <w:spacing w:val="-1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>fetchAll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>PDO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>FETCH_ASSOC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color w:val="999999"/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60" o:spid="_x0000_s1181" style="position:absolute;margin-left:75pt;margin-top:10.05pt;width:467.45pt;height:201.5pt;z-index:-251637248;mso-wrap-distance-left:0;mso-wrap-distance-right:0;mso-position-horizontal-relative:page;mso-position-vertical-relative:text" coordorigin="1501,201" coordsize="9349,4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">
                <v:shape id="任意多边形 261" o:spid="_x0000_s1182" style="position:absolute;left:1508;top:208;width:9334;height:4015;visibility:visible;mso-wrap-style:square;v-text-anchor:top" coordsize="9334,4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gEWsIA&#10;AADcAAAADwAAAGRycy9kb3ducmV2LnhtbESPT2sCMRTE74V+h/AK3mpWbXW7NYoIUq/V1vPr5u0f&#10;unkJSdT12xtB8DjMzG+Y+bI3nTiRD61lBaNhBoK4tLrlWsHPfvOagwgRWWNnmRRcKMBy8fw0x0Lb&#10;M3/TaRdrkSAcClTQxOgKKUPZkMEwtI44eZX1BmOSvpba4znBTSfHWTaVBltOCw06WjdU/u+ORsHf&#10;aO0OlR6zy99/eWK/gq8+cqUGL/3qE0SkPj7C9/ZWK3jLZ3A7k46AX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ARawgAAANwAAAAPAAAAAAAAAAAAAAAAAJgCAABkcnMvZG93&#10;bnJldi54bWxQSwUGAAAAAAQABAD1AAAAhwMAAAAA&#10;" path="m9334,4014l,4014,,37,2,21,10,9,21,2,38,,9297,r16,2l9325,9r7,12l9334,37r,3977xe" fillcolor="#f8f8f8" stroked="f">
                  <v:path arrowok="t" textboxrect="0,0,9334,4015"/>
                </v:shape>
                <v:shape id="任意多边形 262" o:spid="_x0000_s1183" style="position:absolute;left:1508;top:208;width:9334;height:4015;visibility:visible;mso-wrap-style:square;v-text-anchor:top" coordsize="9334,4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6tYcMA&#10;AADcAAAADwAAAGRycy9kb3ducmV2LnhtbERPXWvCMBR9H+w/hDvwRdZEN5zrGmVMBhUEmXV7vjR3&#10;bbG5KU3U+u/Ng+Dj4Xxny8G24kS9bxxrmCQKBHHpTMOVhn3x/TwH4QOywdYxabiQh+Xi8SHD1Lgz&#10;/9BpFyoRQ9inqKEOoUul9GVNFn3iOuLI/bveYoiwr6Tp8RzDbSunSs2kxYZjQ40dfdVUHnZHqyFv&#10;31ez3816My4Kk29fxupt/6e0Hj0Nnx8gAg3hLr65c6PhdR7XxjPxCMj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6tYcMAAADcAAAADwAAAAAAAAAAAAAAAACYAgAAZHJzL2Rv&#10;d25yZXYueG1sUEsFBgAAAAAEAAQA9QAAAIgDAAAAAA==&#10;" path="m,4014l,37,2,21,10,9,21,2,38,,9297,r16,2l9325,9r7,12l9334,37r,3977e" filled="f" strokecolor="#dfe1e4" strokeweight=".26469mm">
                  <v:path arrowok="t" textboxrect="0,0,9334,4015"/>
                </v:shape>
                <v:rect id="矩形 263" o:spid="_x0000_s1184" style="position:absolute;left:2040;top:336;width:8629;height:3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r57MYA&#10;AADcAAAADwAAAGRycy9kb3ducmV2LnhtbESPT2vCQBDF70K/wzKFXkQ3SikaXaVKlR6K4J/kPGbH&#10;JDQ7G3ZXTb99t1Dw+Hjzfm/efNmZRtzI+dqygtEwAUFcWF1zqeB03AwmIHxA1thYJgU/5GG5eOrN&#10;MdX2znu6HUIpIoR9igqqENpUSl9UZNAPbUscvYt1BkOUrpTa4T3CTSPHSfImDdYcGypsaV1R8X24&#10;mvjGbrta5fixyU7N+Utjf5y5fa7Uy3P3PgMRqAuP4//0p1bwOpnC35hIAL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Qr57MYAAADcAAAADwAAAAAAAAAAAAAAAACYAgAAZHJz&#10;L2Rvd25yZXYueG1sUEsFBgAAAAAEAAQA9QAAAIsDAAAAAA==&#10;" fillcolor="#f8f8f8" stroked="f"/>
                <v:rect id="矩形 264" o:spid="_x0000_s1185" style="position:absolute;left:1515;top:336;width:526;height:38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nGrMUA&#10;AADcAAAADwAAAGRycy9kb3ducmV2LnhtbESPwWoCQQyG74W+w5CCF6mzSil26ygqKj0UQaue0510&#10;d3Ens8yMun375iD0GP78X75MZp1r1JVCrD0bGA4yUMSFtzWXBg5f6+cxqJiQLTaeycAvRZhNHx8m&#10;mFt/4x1d96lUAuGYo4EqpTbXOhYVOYwD3xJL9uODwyRjKLUNeBO4a/Qoy161w5rlQoUtLSsqzvuL&#10;E43tZrE44Wp9PDTfnxb7o2PYnYzpPXXzd1CJuvS/fG9/WAMvb6IvzwgB9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6casxQAAANwAAAAPAAAAAAAAAAAAAAAAAJgCAABkcnMv&#10;ZG93bnJldi54bWxQSwUGAAAAAAQABAD1AAAAigMAAAAA&#10;" fillcolor="#f8f8f8" stroked="f"/>
                <v:line id="直线 265" o:spid="_x0000_s1186" style="position:absolute;visibility:visible;mso-wrap-style:square" from="2033,336" to="2033,42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PNbcQAAADcAAAADwAAAGRycy9kb3ducmV2LnhtbESPQYvCMBSE78L+h/AW9qapIqLdpuLu&#10;IgieWvWwt0fzbIvNS2lirf/eCILHYWa+YZL1YBrRU+dqywqmkwgEcWF1zaWC42E7XoJwHlljY5kU&#10;3MnBOv0YJRhre+OM+tyXIkDYxaig8r6NpXRFRQbdxLbEwTvbzqAPsiul7vAW4KaRsyhaSIM1h4UK&#10;W/qtqLjkV6NgY7L93y53zc9qfuozu9/ej/8npb4+h803CE+Df4df7Z1WMF9N4XkmHAGZ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A81txAAAANwAAAAPAAAAAAAAAAAA&#10;AAAAAKECAABkcnMvZG93bnJldi54bWxQSwUGAAAAAAQABAD5AAAAkgMAAAAA&#10;" strokecolor="#ddd" strokeweight=".26469mm"/>
                <v:shape id="文本框 266" o:spid="_x0000_s1187" type="#_x0000_t202" style="position:absolute;left:1500;top:201;width:9349;height:40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RcAM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MFtO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kXADEAAAA3AAAAA8AAAAAAAAAAAAAAAAAmAIAAGRycy9k&#10;b3ducmV2LnhtbFBLBQYAAAAABAAEAPUAAACJAwAAAAA=&#10;" filled="f" stroked="f">
                  <v:textbox inset="0,0,0,0">
                    <w:txbxContent>
                      <w:p w:rsidR="00C1351D" w:rsidRDefault="00C1351D">
                        <w:pPr>
                          <w:spacing w:before="12"/>
                          <w:rPr>
                            <w:rFonts w:ascii="微软雅黑"/>
                            <w:sz w:val="12"/>
                          </w:rPr>
                        </w:pPr>
                      </w:p>
                      <w:p w:rsidR="00C1351D" w:rsidRDefault="00346078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596"/>
                            <w:tab w:val="left" w:pos="597"/>
                          </w:tabs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&lt;?php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3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定义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Model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类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25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770087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Model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3"/>
                          <w:ind w:left="982" w:hanging="723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成员属性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25"/>
                          <w:ind w:left="982" w:hanging="72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public</w:t>
                        </w:r>
                        <w:r>
                          <w:rPr>
                            <w:color w:val="770087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$pdo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71"/>
                          <w:ind w:left="982" w:hanging="723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public function</w:t>
                        </w:r>
                        <w:r>
                          <w:rPr>
                            <w:color w:val="770087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$sql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1754"/>
                            <w:tab w:val="left" w:pos="1755"/>
                          </w:tabs>
                          <w:spacing w:before="71"/>
                          <w:ind w:left="1754" w:hanging="1495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$this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pdo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color w:val="770087"/>
                            <w:spacing w:val="-1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PDO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"mysql:host=localhost;dbname=dy"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"root"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"123456"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1754"/>
                            <w:tab w:val="left" w:pos="1755"/>
                          </w:tabs>
                          <w:spacing w:before="3"/>
                          <w:ind w:left="1754" w:hanging="1495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设置字符集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1754"/>
                            <w:tab w:val="left" w:pos="1755"/>
                          </w:tabs>
                          <w:spacing w:before="25"/>
                          <w:ind w:left="1754" w:hanging="1495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$this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pdo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exec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"set names</w:t>
                        </w:r>
                        <w:r>
                          <w:rPr>
                            <w:color w:val="AA1111"/>
                            <w:spacing w:val="-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utf8"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1754"/>
                            <w:tab w:val="left" w:pos="1755"/>
                          </w:tabs>
                          <w:spacing w:before="3"/>
                          <w:ind w:left="1754" w:hanging="1592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执行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sql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1754"/>
                            <w:tab w:val="left" w:pos="1755"/>
                          </w:tabs>
                          <w:spacing w:before="25"/>
                          <w:ind w:left="1754" w:hanging="1592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$list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$this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pdo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query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$sql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1754"/>
                            <w:tab w:val="left" w:pos="1755"/>
                          </w:tabs>
                          <w:spacing w:before="3"/>
                          <w:ind w:left="1754" w:hanging="1592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获取结果集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21"/>
                          </w:numPr>
                          <w:tabs>
                            <w:tab w:val="left" w:pos="1754"/>
                            <w:tab w:val="left" w:pos="1755"/>
                          </w:tabs>
                          <w:spacing w:before="25" w:line="326" w:lineRule="auto"/>
                          <w:ind w:left="163" w:right="3731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pacing w:val="-1"/>
                            <w:sz w:val="17"/>
                          </w:rPr>
                          <w:t>$data</w:t>
                        </w:r>
                        <w:r>
                          <w:rPr>
                            <w:color w:val="971A1A"/>
                            <w:spacing w:val="-1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spacing w:val="-1"/>
                            <w:sz w:val="17"/>
                          </w:rPr>
                          <w:t>$list</w:t>
                        </w:r>
                        <w:r>
                          <w:rPr>
                            <w:color w:val="971A1A"/>
                            <w:spacing w:val="-1"/>
                            <w:sz w:val="17"/>
                          </w:rPr>
                          <w:t>-&gt;</w:t>
                        </w:r>
                        <w:r>
                          <w:rPr>
                            <w:spacing w:val="-1"/>
                            <w:sz w:val="17"/>
                          </w:rPr>
                          <w:t>fetchAll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r>
                          <w:rPr>
                            <w:spacing w:val="-1"/>
                            <w:sz w:val="17"/>
                          </w:rPr>
                          <w:t>PDO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::</w:t>
                        </w:r>
                        <w:r>
                          <w:rPr>
                            <w:spacing w:val="-1"/>
                            <w:sz w:val="17"/>
                          </w:rPr>
                          <w:t>FETCH_ASSOC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);</w:t>
                        </w:r>
                        <w:r>
                          <w:rPr>
                            <w:color w:val="999999"/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rPr>
          <w:rFonts w:ascii="微软雅黑"/>
          <w:sz w:val="8"/>
          <w:lang w:eastAsia="zh-CN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560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 w:bidi="ar-SA"/>
        </w:rPr>
        <w:lastRenderedPageBreak/>
        <mc:AlternateContent>
          <mc:Choice Requires="wpg">
            <w:drawing>
              <wp:inline distT="0" distB="0" distL="114300" distR="114300">
                <wp:extent cx="5936615" cy="796290"/>
                <wp:effectExtent l="0" t="0" r="6985" b="8255"/>
                <wp:docPr id="155" name="组合 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796290"/>
                          <a:chOff x="0" y="0"/>
                          <a:chExt cx="9349" cy="1254"/>
                        </a:xfrm>
                      </wpg:grpSpPr>
                      <wps:wsp>
                        <wps:cNvPr id="145" name="任意多边形 268"/>
                        <wps:cNvSpPr/>
                        <wps:spPr>
                          <a:xfrm>
                            <a:off x="7" y="7"/>
                            <a:ext cx="9334" cy="1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238">
                                <a:moveTo>
                                  <a:pt x="9296" y="1239"/>
                                </a:moveTo>
                                <a:lnTo>
                                  <a:pt x="37" y="1239"/>
                                </a:lnTo>
                                <a:lnTo>
                                  <a:pt x="21" y="1236"/>
                                </a:lnTo>
                                <a:lnTo>
                                  <a:pt x="9" y="1229"/>
                                </a:lnTo>
                                <a:lnTo>
                                  <a:pt x="2" y="1217"/>
                                </a:lnTo>
                                <a:lnTo>
                                  <a:pt x="0" y="1201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1201"/>
                                </a:lnTo>
                                <a:lnTo>
                                  <a:pt x="9331" y="1217"/>
                                </a:lnTo>
                                <a:lnTo>
                                  <a:pt x="9324" y="1229"/>
                                </a:lnTo>
                                <a:lnTo>
                                  <a:pt x="9312" y="1236"/>
                                </a:lnTo>
                                <a:lnTo>
                                  <a:pt x="9296" y="1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6" name="直线 269"/>
                        <wps:cNvCnPr/>
                        <wps:spPr>
                          <a:xfrm flipV="1">
                            <a:off x="8" y="8"/>
                            <a:ext cx="0" cy="120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7" name="任意多边形 270"/>
                        <wps:cNvSpPr/>
                        <wps:spPr>
                          <a:xfrm>
                            <a:off x="7" y="7"/>
                            <a:ext cx="9334" cy="1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238">
                                <a:moveTo>
                                  <a:pt x="9333" y="0"/>
                                </a:moveTo>
                                <a:lnTo>
                                  <a:pt x="9333" y="1200"/>
                                </a:lnTo>
                                <a:lnTo>
                                  <a:pt x="9331" y="1216"/>
                                </a:lnTo>
                                <a:lnTo>
                                  <a:pt x="9324" y="1228"/>
                                </a:lnTo>
                                <a:lnTo>
                                  <a:pt x="9312" y="1235"/>
                                </a:lnTo>
                                <a:lnTo>
                                  <a:pt x="9296" y="1238"/>
                                </a:lnTo>
                                <a:lnTo>
                                  <a:pt x="37" y="1238"/>
                                </a:lnTo>
                                <a:lnTo>
                                  <a:pt x="21" y="1235"/>
                                </a:lnTo>
                                <a:lnTo>
                                  <a:pt x="9" y="1228"/>
                                </a:lnTo>
                                <a:lnTo>
                                  <a:pt x="2" y="1216"/>
                                </a:lnTo>
                                <a:lnTo>
                                  <a:pt x="0" y="120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8" name="矩形 271"/>
                        <wps:cNvSpPr/>
                        <wps:spPr>
                          <a:xfrm>
                            <a:off x="540" y="7"/>
                            <a:ext cx="8629" cy="11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9" name="矩形 272"/>
                        <wps:cNvSpPr/>
                        <wps:spPr>
                          <a:xfrm>
                            <a:off x="15" y="7"/>
                            <a:ext cx="526" cy="11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0" name="直线 273"/>
                        <wps:cNvCnPr/>
                        <wps:spPr>
                          <a:xfrm>
                            <a:off x="533" y="7"/>
                            <a:ext cx="0" cy="114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1" name="文本框 274"/>
                        <wps:cNvSpPr txBox="1"/>
                        <wps:spPr>
                          <a:xfrm>
                            <a:off x="163" y="72"/>
                            <a:ext cx="214" cy="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52" name="文本框 275"/>
                        <wps:cNvSpPr txBox="1"/>
                        <wps:spPr>
                          <a:xfrm>
                            <a:off x="1368" y="72"/>
                            <a:ext cx="1275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return</w:t>
                              </w:r>
                              <w:proofErr w:type="gramEnd"/>
                              <w:r>
                                <w:rPr>
                                  <w:color w:val="770087"/>
                                  <w:spacing w:val="-2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53" name="文本框 276"/>
                        <wps:cNvSpPr txBox="1"/>
                        <wps:spPr>
                          <a:xfrm>
                            <a:off x="982" y="342"/>
                            <a:ext cx="117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54" name="文本框 277"/>
                        <wps:cNvSpPr txBox="1"/>
                        <wps:spPr>
                          <a:xfrm>
                            <a:off x="596" y="612"/>
                            <a:ext cx="310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?&gt;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67" o:spid="_x0000_s1188" style="width:467.45pt;height:62.7pt;mso-position-horizontal-relative:char;mso-position-vertical-relative:line" coordsize="9349,1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">
                <v:shape id="任意多边形 268" o:spid="_x0000_s1189" style="position:absolute;left:7;top:7;width:9334;height:1238;visibility:visible;mso-wrap-style:square;v-text-anchor:top" coordsize="9334,1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fwqsMA&#10;AADcAAAADwAAAGRycy9kb3ducmV2LnhtbERPS2vCQBC+F/wPywi9SN0YGi1pNkGUgqAXH4Uep9lp&#10;EpqdDdmtxn/vCkJv8/E9JysG04oz9a6xrGA2jUAQl1Y3XCk4HT9e3kA4j6yxtUwKruSgyEdPGaba&#10;XnhP54OvRAhhl6KC2vsuldKVNRl0U9sRB+7H9gZ9gH0ldY+XEG5aGUfRXBpsODTU2NGqpvL38GcU&#10;LD47e01kvPvaVGs9fLsFJpOtUs/jYfkOwtPg/8UP90aH+a8J3J8JF8j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fwqsMAAADcAAAADwAAAAAAAAAAAAAAAACYAgAAZHJzL2Rv&#10;d25yZXYueG1sUEsFBgAAAAAEAAQA9QAAAIgDAAAAAA==&#10;" path="m9296,1239r-9259,l21,1236,9,1229,2,1217,,1201,,,9333,r,1201l9331,1217r-7,12l9312,1236r-16,3xe" fillcolor="#f8f8f8" stroked="f">
                  <v:path arrowok="t" textboxrect="0,0,9334,1238"/>
                </v:shape>
                <v:line id="直线 269" o:spid="_x0000_s1190" style="position:absolute;flip:y;visibility:visible;mso-wrap-style:square" from="8,8" to="8,12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HflMAAAADcAAAADwAAAGRycy9kb3ducmV2LnhtbERPTYvCMBC9C/6HMII3TRWRpWsqS0EQ&#10;lAVdL96GZmxLm0looq3/fiMI3ubxPmezHUwrHtT52rKCxTwBQVxYXXOp4PK3m32B8AFZY2uZFDzJ&#10;wzYbjzaYatvziR7nUIoYwj5FBVUILpXSFxUZ9HPriCN3s53BEGFXSt1hH8NNK5dJspYGa44NFTrK&#10;Kyqa890o+G0uudRXnQ/1sXC3Q+lWu/6q1HQy/HyDCDSEj/jt3us4f7WG1zPxApn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lh35TAAAAA3AAAAA8AAAAAAAAAAAAAAAAA&#10;oQIAAGRycy9kb3ducmV2LnhtbFBLBQYAAAAABAAEAPkAAACOAwAAAAA=&#10;" strokecolor="#dfe1e4" strokeweight=".26469mm"/>
                <v:shape id="任意多边形 270" o:spid="_x0000_s1191" style="position:absolute;left:7;top:7;width:9334;height:1238;visibility:visible;mso-wrap-style:square;v-text-anchor:top" coordsize="9334,1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qE3MQA&#10;AADcAAAADwAAAGRycy9kb3ducmV2LnhtbERPTWvCQBC9C/6HZQq9mU1LoyV1FSkUKkXENNB6G7Jj&#10;EpqdDdnVJP++Kwje5vE+Z7keTCMu1LnasoKnKAZBXFhdc6kg//6YvYJwHlljY5kUjORgvZpOlphq&#10;2/OBLpkvRQhhl6KCyvs2ldIVFRl0kW2JA3eynUEfYFdK3WEfwk0jn+N4Lg3WHBoqbOm9ouIvOxsF&#10;2XG/TeLfw3jK5U/TZ8dFYndfSj0+DJs3EJ4Gfxff3J86zH9ZwPWZcIF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6hNzEAAAA3AAAAA8AAAAAAAAAAAAAAAAAmAIAAGRycy9k&#10;b3ducmV2LnhtbFBLBQYAAAAABAAEAPUAAACJAwAAAAA=&#10;" path="m9333,r,1200l9331,1216r-7,12l9312,1235r-16,3l37,1238r-16,-3l9,1228,2,1216,,1200e" filled="f" strokecolor="#dfe1e4" strokeweight=".26469mm">
                  <v:path arrowok="t" textboxrect="0,0,9334,1238"/>
                </v:shape>
                <v:rect id="矩形 271" o:spid="_x0000_s1192" style="position:absolute;left:540;top:7;width:8629;height:1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FFacUA&#10;AADcAAAADwAAAGRycy9kb3ducmV2LnhtbESPT2sCQQzF70K/w5CCF6mzlSKydZRatPQggn/P6U66&#10;u3Qns8xMdf325iB4yyPv9/IynXeuUWcKsfZs4HWYgSIuvK25NHDYr14moGJCtth4JgNXijCfPfWm&#10;mFt/4S2dd6lUEsIxRwNVSm2udSwqchiHviWW3a8PDpPIUGob8CLhrtGjLBtrhzXLhQpb+qyo+Nv9&#10;O6mx+VosTrhcHQ/Nz9riYHQM25Mx/efu4x1Uoi49zHf62wr3Jm3lGZlAz2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kUVpxQAAANwAAAAPAAAAAAAAAAAAAAAAAJgCAABkcnMv&#10;ZG93bnJldi54bWxQSwUGAAAAAAQABAD1AAAAigMAAAAA&#10;" fillcolor="#f8f8f8" stroked="f"/>
                <v:rect id="矩形 272" o:spid="_x0000_s1193" style="position:absolute;left:15;top:7;width:526;height:1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3g8sYA&#10;AADcAAAADwAAAGRycy9kb3ducmV2LnhtbESPQWvCQBCF7wX/wzJCL8VsKlJsdBUttXgogqnmPM1O&#10;k2B2NuxuNf57t1DwNsN735s382VvWnEm5xvLCp6TFARxaXXDlYLD12Y0BeEDssbWMim4koflYvAw&#10;x0zbC+/pnIdKxBD2GSqoQ+gyKX1Zk0Gf2I44aj/WGQxxdZXUDi8x3LRynKYv0mDD8UKNHb3VVJ7y&#10;XxNr7D7W6wLfN8dD+/2p8Wl8dPtCqcdhv5qBCNSHu/mf3urITV7h75k4gV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3g8sYAAADcAAAADwAAAAAAAAAAAAAAAACYAgAAZHJz&#10;L2Rvd25yZXYueG1sUEsFBgAAAAAEAAQA9QAAAIsDAAAAAA==&#10;" fillcolor="#f8f8f8" stroked="f"/>
                <v:line id="直线 273" o:spid="_x0000_s1194" style="position:absolute;visibility:visible;mso-wrap-style:square" from="533,7" to="533,1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hx6MUAAADcAAAADwAAAGRycy9kb3ducmV2LnhtbESPQWvCQBCF7wX/wzJCb3WjqLSpq2hF&#10;EDwl1UNvQ3aaBLOzIbuN8d93DoK3Gd6b975ZbQbXqJ66UHs2MJ0koIgLb2suDZy/D2/voEJEtth4&#10;JgN3CrBZj15WmFp/44z6PJZKQjikaKCKsU21DkVFDsPEt8Si/frOYZS1K7Xt8CbhrtGzJFlqhzVL&#10;Q4UtfVVUXPM/Z2DrstP+mIdm9zG/9Jk/He7nn4sxr+Nh+wkq0hCf5sf10Qr+QvDlGZlAr/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hx6MUAAADcAAAADwAAAAAAAAAA&#10;AAAAAAChAgAAZHJzL2Rvd25yZXYueG1sUEsFBgAAAAAEAAQA+QAAAJMDAAAAAA==&#10;" strokecolor="#ddd" strokeweight=".26469mm"/>
                <v:shape id="文本框 274" o:spid="_x0000_s1195" type="#_x0000_t202" style="position:absolute;left:163;top:72;width:214;height: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bacMA&#10;AADcAAAADwAAAGRycy9kb3ducmV2LnhtbERPTWvCQBC9F/oflil4azYKSp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HbacMAAADcAAAADwAAAAAAAAAAAAAAAACYAgAAZHJzL2Rv&#10;d25yZXYueG1sUEsFBgAAAAAEAAQA9QAAAIg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</w:txbxContent>
                  </v:textbox>
                </v:shape>
                <v:shape id="文本框 275" o:spid="_x0000_s1196" type="#_x0000_t202" style="position:absolute;left:1368;top:72;width:1275;height:1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NFHsMA&#10;AADcAAAADwAAAGRycy9kb3ducmV2LnhtbERPTWvCQBC9F/oflin01mwUK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NFHsMAAADcAAAADwAAAAAAAAAAAAAAAACYAgAAZHJzL2Rv&#10;d25yZXYueG1sUEsFBgAAAAAEAAQA9QAAAIg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return</w:t>
                        </w:r>
                        <w:proofErr w:type="gramEnd"/>
                        <w:r>
                          <w:rPr>
                            <w:color w:val="770087"/>
                            <w:spacing w:val="-2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v:shape id="文本框 276" o:spid="_x0000_s1197" type="#_x0000_t202" style="position:absolute;left:982;top:342;width:117;height:1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/ghcMA&#10;AADcAAAADwAAAGRycy9kb3ducmV2LnhtbERPTWvCQBC9F/wPywi91Y0t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/ghcMAAADcAAAADwAAAAAAAAAAAAAAAACYAgAAZHJzL2Rv&#10;d25yZXYueG1sUEsFBgAAAAAEAAQA9QAAAIg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277" o:spid="_x0000_s1198" type="#_x0000_t202" style="position:absolute;left:596;top:612;width:310;height: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Z48cMA&#10;AADcAAAADwAAAGRycy9kb3ducmV2LnhtbERPTWvCQBC9F/wPywi91Y2l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Z48cMAAADcAAAADwAAAAAAAAAAAAAAAACYAgAAZHJzL2Rv&#10;d25yZXYueG1sUEsFBgAAAAAEAAQA9QAAAIg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?&gt;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1351D" w:rsidRDefault="00C1351D">
      <w:pPr>
        <w:pStyle w:val="a3"/>
        <w:spacing w:before="15"/>
        <w:rPr>
          <w:rFonts w:ascii="微软雅黑"/>
          <w:sz w:val="5"/>
        </w:rPr>
      </w:pP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57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列表页开发</w:t>
      </w:r>
    </w:p>
    <w:p w:rsidR="00C1351D" w:rsidRDefault="00C1351D">
      <w:pPr>
        <w:pStyle w:val="a3"/>
        <w:spacing w:before="11"/>
        <w:rPr>
          <w:rFonts w:ascii="微软雅黑"/>
          <w:sz w:val="19"/>
        </w:rPr>
      </w:pPr>
    </w:p>
    <w:p w:rsidR="00C1351D" w:rsidRDefault="00346078">
      <w:pPr>
        <w:pStyle w:val="a4"/>
        <w:numPr>
          <w:ilvl w:val="4"/>
          <w:numId w:val="20"/>
        </w:numPr>
        <w:tabs>
          <w:tab w:val="left" w:pos="1157"/>
          <w:tab w:val="left" w:pos="1158"/>
        </w:tabs>
        <w:spacing w:before="74"/>
        <w:jc w:val="left"/>
        <w:rPr>
          <w:sz w:val="17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114300" distR="114300" simplePos="0" relativeHeight="25163827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-100965</wp:posOffset>
                </wp:positionV>
                <wp:extent cx="5936615" cy="7990205"/>
                <wp:effectExtent l="635" t="635" r="6350" b="10160"/>
                <wp:wrapNone/>
                <wp:docPr id="30" name="组合 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7990205"/>
                          <a:chOff x="1501" y="-160"/>
                          <a:chExt cx="9349" cy="12583"/>
                        </a:xfrm>
                      </wpg:grpSpPr>
                      <wps:wsp>
                        <wps:cNvPr id="22" name="任意多边形 279"/>
                        <wps:cNvSpPr/>
                        <wps:spPr>
                          <a:xfrm>
                            <a:off x="1508" y="-153"/>
                            <a:ext cx="9334" cy="12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2568">
                                <a:moveTo>
                                  <a:pt x="9334" y="12568"/>
                                </a:moveTo>
                                <a:lnTo>
                                  <a:pt x="0" y="12568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2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4" name="任意多边形 280"/>
                        <wps:cNvSpPr/>
                        <wps:spPr>
                          <a:xfrm>
                            <a:off x="1508" y="-153"/>
                            <a:ext cx="9334" cy="12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2568">
                                <a:moveTo>
                                  <a:pt x="0" y="1256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2568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任意多边形 281"/>
                        <wps:cNvSpPr/>
                        <wps:spPr>
                          <a:xfrm>
                            <a:off x="1515" y="-25"/>
                            <a:ext cx="9154" cy="124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4" h="12441">
                                <a:moveTo>
                                  <a:pt x="91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441"/>
                                </a:lnTo>
                                <a:lnTo>
                                  <a:pt x="525" y="12441"/>
                                </a:lnTo>
                                <a:lnTo>
                                  <a:pt x="9153" y="12441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8" name="直线 282"/>
                        <wps:cNvCnPr/>
                        <wps:spPr>
                          <a:xfrm>
                            <a:off x="2033" y="-25"/>
                            <a:ext cx="0" cy="1244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78" o:spid="_x0000_s1026" style="position:absolute;left:0;text-align:left;margin-left:75pt;margin-top:-7.95pt;width:467.45pt;height:629.15pt;z-index:-251678208;mso-position-horizontal-relative:page" coordorigin="1501,-160" coordsize="9349,12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">
                <v:shape id="任意多边形 279" o:spid="_x0000_s1027" style="position:absolute;left:1508;top:-153;width:9334;height:12568;visibility:visible;mso-wrap-style:square;v-text-anchor:top" coordsize="9334,12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L5NMQA&#10;AADbAAAADwAAAGRycy9kb3ducmV2LnhtbESPT2vCQBDF7wW/wzIFb3XTCFKiq6ilIHiKfw7eht0x&#10;SZudDdk1id/eFYQeH2/e781brAZbi45aXzlW8DlJQBBrZyouFJyOPx9fIHxANlg7JgV38rBajt4W&#10;mBnXc07dIRQiQthnqKAMocmk9Loki37iGuLoXV1rMUTZFtK02Ee4rWWaJDNpseLYUGJD25L03+Fm&#10;4xu5vrmpPq+vl3P3fdzvN33+u1Fq/D6s5yACDeH/+JXeGQVpCs8tEQB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C+TTEAAAA2wAAAA8AAAAAAAAAAAAAAAAAmAIAAGRycy9k&#10;b3ducmV2LnhtbFBLBQYAAAAABAAEAPUAAACJAwAAAAA=&#10;" path="m9334,12568l,12568,,37,2,21,10,9,21,2,38,,9297,r16,2l9325,9r7,12l9334,37r,12531xe" fillcolor="#f8f8f8" stroked="f">
                  <v:path arrowok="t" textboxrect="0,0,9334,12568"/>
                </v:shape>
                <v:shape id="任意多边形 280" o:spid="_x0000_s1028" style="position:absolute;left:1508;top:-153;width:9334;height:12568;visibility:visible;mso-wrap-style:square;v-text-anchor:top" coordsize="9334,12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JDcsQA&#10;AADbAAAADwAAAGRycy9kb3ducmV2LnhtbESP0WoCMRRE3wv9h3ALfSmarS4iq1FsodCXWqp+wDW5&#10;bhY3N9skdbd/b4RCH4eZOcMs14NrxYVCbDwreB4XIIi1Nw3XCg77t9EcREzIBlvPpOCXIqxX93dL&#10;rIzv+Ysuu1SLDOFYoQKbUldJGbUlh3HsO+LsnXxwmLIMtTQB+wx3rZwUxUw6bDgvWOzo1ZI+736c&#10;gu1RP4WX/efme5o+dD0r7bEvrVKPD8NmASLRkP7Df+13o2BSwu1L/gF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CQ3LEAAAA2wAAAA8AAAAAAAAAAAAAAAAAmAIAAGRycy9k&#10;b3ducmV2LnhtbFBLBQYAAAAABAAEAPUAAACJAwAAAAA=&#10;" path="m,12568l,37,2,21,10,9,21,2,38,,9297,r16,2l9325,9r7,12l9334,37r,12531e" filled="f" strokecolor="#dfe1e4" strokeweight=".26469mm">
                  <v:path arrowok="t" textboxrect="0,0,9334,12568"/>
                </v:shape>
                <v:shape id="任意多边形 281" o:spid="_x0000_s1029" style="position:absolute;left:1515;top:-25;width:9154;height:12441;visibility:visible;mso-wrap-style:square;v-text-anchor:top" coordsize="9154,12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XCM8MA&#10;AADbAAAADwAAAGRycy9kb3ducmV2LnhtbESPS2vDMBCE74X+B7GF3Bq5hoTUjRJMIdAefMjjktvW&#10;Wj+otTKSYjv/PgoEchxm55ud9XYynRjI+daygo95AoK4tLrlWsHpuHtfgfABWWNnmRRcycN28/qy&#10;xkzbkfc0HEItIoR9hgqaEPpMSl82ZNDPbU8cvco6gyFKV0vtcIxw08k0SZbSYMuxocGevhsq/w8X&#10;E98gM1Wf1aL4dZdc/u3qgs6yUGr2NuVfIAJN4Xn8SP9oBekS7lsiA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XCM8MAAADbAAAADwAAAAAAAAAAAAAAAACYAgAAZHJzL2Rv&#10;d25yZXYueG1sUEsFBgAAAAAEAAQA9QAAAIgDAAAAAA==&#10;" path="m9153,l525,,,,,12441r525,l9153,12441,9153,e" fillcolor="#f8f8f8" stroked="f">
                  <v:path arrowok="t" textboxrect="0,0,9154,12441"/>
                </v:shape>
                <v:line id="直线 282" o:spid="_x0000_s1030" style="position:absolute;visibility:visible;mso-wrap-style:square" from="2033,-25" to="2033,12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RF2cAAAADbAAAADwAAAGRycy9kb3ducmV2LnhtbERPy4rCMBTdD/gP4QruxlQRmalNxQeC&#10;4KodXbi7NNe22NyUJtb692YhzPJw3sl6MI3oqXO1ZQWzaQSCuLC65lLB+e/w/QPCeWSNjWVS8CIH&#10;63T0lWCs7ZMz6nNfihDCLkYFlfdtLKUrKjLoprYlDtzNdgZ9gF0pdYfPEG4aOY+ipTRYc2iosKVd&#10;RcU9fxgFG5Od9sfcNdvfxaXP7OnwOl8vSk3Gw2YFwtPg/8Uf91ErmIex4Uv4ATJ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HkRdnAAAAA2wAAAA8AAAAAAAAAAAAAAAAA&#10;oQIAAGRycy9kb3ducmV2LnhtbFBLBQYAAAAABAAEAPkAAACOAwAAAAA=&#10;" strokecolor="#ddd" strokeweight=".26469mm"/>
                <w10:wrap anchorx="page"/>
              </v:group>
            </w:pict>
          </mc:Fallback>
        </mc:AlternateContent>
      </w:r>
      <w:r>
        <w:rPr>
          <w:w w:val="105"/>
          <w:sz w:val="17"/>
        </w:rPr>
        <w:t>&lt;!DOCTYPE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html&gt;</w:t>
      </w:r>
    </w:p>
    <w:p w:rsidR="00C1351D" w:rsidRDefault="00346078">
      <w:pPr>
        <w:pStyle w:val="a4"/>
        <w:numPr>
          <w:ilvl w:val="4"/>
          <w:numId w:val="20"/>
        </w:numPr>
        <w:tabs>
          <w:tab w:val="left" w:pos="1157"/>
          <w:tab w:val="left" w:pos="1158"/>
        </w:tabs>
        <w:jc w:val="left"/>
        <w:rPr>
          <w:sz w:val="17"/>
        </w:rPr>
      </w:pPr>
      <w:r>
        <w:rPr>
          <w:w w:val="105"/>
          <w:sz w:val="17"/>
        </w:rPr>
        <w:t>&lt;html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lang="en"&gt;</w:t>
      </w:r>
    </w:p>
    <w:p w:rsidR="00C1351D" w:rsidRDefault="00346078">
      <w:pPr>
        <w:pStyle w:val="a4"/>
        <w:numPr>
          <w:ilvl w:val="4"/>
          <w:numId w:val="20"/>
        </w:numPr>
        <w:tabs>
          <w:tab w:val="left" w:pos="1157"/>
          <w:tab w:val="left" w:pos="1158"/>
        </w:tabs>
        <w:jc w:val="left"/>
        <w:rPr>
          <w:sz w:val="17"/>
        </w:rPr>
      </w:pPr>
      <w:r>
        <w:rPr>
          <w:w w:val="105"/>
          <w:sz w:val="17"/>
        </w:rPr>
        <w:t>&lt;head&gt;</w:t>
      </w:r>
    </w:p>
    <w:p w:rsidR="00C1351D" w:rsidRDefault="00346078">
      <w:pPr>
        <w:pStyle w:val="a4"/>
        <w:numPr>
          <w:ilvl w:val="4"/>
          <w:numId w:val="20"/>
        </w:numPr>
        <w:tabs>
          <w:tab w:val="left" w:pos="1543"/>
          <w:tab w:val="left" w:pos="1544"/>
        </w:tabs>
        <w:ind w:left="1543" w:hanging="723"/>
        <w:jc w:val="left"/>
        <w:rPr>
          <w:sz w:val="17"/>
        </w:rPr>
      </w:pPr>
      <w:r>
        <w:rPr>
          <w:w w:val="105"/>
          <w:sz w:val="17"/>
        </w:rPr>
        <w:t>&lt;meta</w:t>
      </w:r>
      <w:r>
        <w:rPr>
          <w:spacing w:val="-41"/>
          <w:w w:val="105"/>
          <w:sz w:val="17"/>
        </w:rPr>
        <w:t xml:space="preserve"> </w:t>
      </w:r>
      <w:r>
        <w:rPr>
          <w:w w:val="105"/>
          <w:sz w:val="17"/>
        </w:rPr>
        <w:t>charset="UTF-8"&gt;</w:t>
      </w:r>
    </w:p>
    <w:p w:rsidR="00C1351D" w:rsidRDefault="00346078">
      <w:pPr>
        <w:pStyle w:val="a4"/>
        <w:numPr>
          <w:ilvl w:val="4"/>
          <w:numId w:val="20"/>
        </w:numPr>
        <w:tabs>
          <w:tab w:val="left" w:pos="1543"/>
          <w:tab w:val="left" w:pos="1544"/>
        </w:tabs>
        <w:spacing w:before="3"/>
        <w:ind w:left="1543" w:hanging="723"/>
        <w:jc w:val="left"/>
        <w:rPr>
          <w:sz w:val="17"/>
        </w:rPr>
      </w:pPr>
      <w:r>
        <w:rPr>
          <w:spacing w:val="-1"/>
          <w:sz w:val="17"/>
        </w:rPr>
        <w:t>&lt;title&gt;</w:t>
      </w:r>
      <w:r>
        <w:rPr>
          <w:rFonts w:ascii="微软雅黑" w:eastAsia="微软雅黑" w:hint="eastAsia"/>
          <w:sz w:val="17"/>
        </w:rPr>
        <w:t>电影列表</w:t>
      </w:r>
      <w:r>
        <w:rPr>
          <w:sz w:val="17"/>
        </w:rPr>
        <w:t>&lt;/title&gt;</w:t>
      </w:r>
    </w:p>
    <w:p w:rsidR="00C1351D" w:rsidRDefault="00346078">
      <w:pPr>
        <w:pStyle w:val="a4"/>
        <w:numPr>
          <w:ilvl w:val="4"/>
          <w:numId w:val="20"/>
        </w:numPr>
        <w:tabs>
          <w:tab w:val="left" w:pos="1543"/>
          <w:tab w:val="left" w:pos="1544"/>
        </w:tabs>
        <w:spacing w:before="25"/>
        <w:ind w:left="1543" w:hanging="723"/>
        <w:jc w:val="left"/>
        <w:rPr>
          <w:sz w:val="17"/>
        </w:rPr>
      </w:pPr>
      <w:r>
        <w:rPr>
          <w:w w:val="105"/>
          <w:sz w:val="17"/>
        </w:rPr>
        <w:t>&lt;link rel="stylesheet"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href="public/bs/css/bootstrap.min.css"&gt;</w:t>
      </w:r>
    </w:p>
    <w:p w:rsidR="00C1351D" w:rsidRDefault="00346078">
      <w:pPr>
        <w:pStyle w:val="a4"/>
        <w:numPr>
          <w:ilvl w:val="4"/>
          <w:numId w:val="20"/>
        </w:numPr>
        <w:tabs>
          <w:tab w:val="left" w:pos="1543"/>
          <w:tab w:val="left" w:pos="1544"/>
        </w:tabs>
        <w:ind w:left="1543" w:hanging="723"/>
        <w:jc w:val="left"/>
        <w:rPr>
          <w:sz w:val="17"/>
        </w:rPr>
      </w:pPr>
      <w:r>
        <w:rPr>
          <w:w w:val="105"/>
          <w:sz w:val="17"/>
        </w:rPr>
        <w:t>&lt;</w:t>
      </w:r>
      <w:r>
        <w:rPr>
          <w:w w:val="105"/>
          <w:sz w:val="17"/>
        </w:rPr>
        <w:t>script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src="public/bs/js/jquery.min.js"&gt;&lt;/script&gt;</w:t>
      </w:r>
    </w:p>
    <w:p w:rsidR="00C1351D" w:rsidRDefault="00346078">
      <w:pPr>
        <w:pStyle w:val="a4"/>
        <w:numPr>
          <w:ilvl w:val="4"/>
          <w:numId w:val="20"/>
        </w:numPr>
        <w:tabs>
          <w:tab w:val="left" w:pos="1543"/>
          <w:tab w:val="left" w:pos="1544"/>
        </w:tabs>
        <w:ind w:left="1543" w:hanging="723"/>
        <w:jc w:val="left"/>
        <w:rPr>
          <w:sz w:val="17"/>
        </w:rPr>
      </w:pPr>
      <w:r>
        <w:rPr>
          <w:w w:val="105"/>
          <w:sz w:val="17"/>
        </w:rPr>
        <w:t>&lt;script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src="public/bs/js/bootstrap.min.js"&gt;&lt;/script&gt;</w:t>
      </w:r>
    </w:p>
    <w:p w:rsidR="00C1351D" w:rsidRDefault="00346078">
      <w:pPr>
        <w:pStyle w:val="a4"/>
        <w:numPr>
          <w:ilvl w:val="4"/>
          <w:numId w:val="20"/>
        </w:numPr>
        <w:tabs>
          <w:tab w:val="left" w:pos="1543"/>
          <w:tab w:val="left" w:pos="1544"/>
        </w:tabs>
        <w:ind w:left="1543" w:hanging="723"/>
        <w:jc w:val="left"/>
        <w:rPr>
          <w:sz w:val="17"/>
        </w:rPr>
      </w:pPr>
      <w:r>
        <w:rPr>
          <w:w w:val="105"/>
          <w:sz w:val="17"/>
        </w:rPr>
        <w:t>&lt;script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src="public/bs/js/holder.min.js"&gt;&lt;/script&gt;</w:t>
      </w:r>
    </w:p>
    <w:p w:rsidR="00C1351D" w:rsidRDefault="00346078">
      <w:pPr>
        <w:pStyle w:val="a4"/>
        <w:numPr>
          <w:ilvl w:val="4"/>
          <w:numId w:val="20"/>
        </w:numPr>
        <w:tabs>
          <w:tab w:val="left" w:pos="1543"/>
          <w:tab w:val="left" w:pos="1544"/>
        </w:tabs>
        <w:spacing w:line="326" w:lineRule="auto"/>
        <w:ind w:left="724" w:right="3553" w:firstLine="0"/>
        <w:jc w:val="left"/>
        <w:rPr>
          <w:sz w:val="17"/>
        </w:rPr>
      </w:pPr>
      <w:r>
        <w:rPr>
          <w:sz w:val="17"/>
        </w:rPr>
        <w:t xml:space="preserve">&lt;script src="public/bs/js/application.js"&gt;&lt;/script&gt; </w:t>
      </w:r>
      <w:r>
        <w:rPr>
          <w:w w:val="105"/>
          <w:sz w:val="17"/>
        </w:rPr>
        <w:t>11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1543"/>
          <w:tab w:val="left" w:pos="1544"/>
        </w:tabs>
        <w:spacing w:before="0" w:line="198" w:lineRule="exact"/>
        <w:rPr>
          <w:sz w:val="17"/>
        </w:rPr>
      </w:pPr>
      <w:r>
        <w:rPr>
          <w:w w:val="105"/>
          <w:sz w:val="17"/>
        </w:rPr>
        <w:t>&lt;style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type="text/css"&gt;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1929"/>
          <w:tab w:val="left" w:pos="1930"/>
        </w:tabs>
        <w:ind w:left="1929" w:hanging="1206"/>
        <w:rPr>
          <w:sz w:val="17"/>
        </w:rPr>
      </w:pPr>
      <w:r>
        <w:rPr>
          <w:w w:val="105"/>
          <w:sz w:val="17"/>
        </w:rPr>
        <w:t>.moves img{width: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200p</w:t>
      </w:r>
      <w:r>
        <w:rPr>
          <w:w w:val="105"/>
          <w:sz w:val="17"/>
        </w:rPr>
        <w:t>x;}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1929"/>
          <w:tab w:val="left" w:pos="1930"/>
        </w:tabs>
        <w:ind w:left="1929" w:hanging="1206"/>
        <w:rPr>
          <w:sz w:val="17"/>
        </w:rPr>
      </w:pPr>
      <w:r>
        <w:rPr>
          <w:w w:val="105"/>
          <w:sz w:val="17"/>
        </w:rPr>
        <w:t>.moves th{width: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150px;}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1543"/>
          <w:tab w:val="left" w:pos="1544"/>
        </w:tabs>
        <w:rPr>
          <w:sz w:val="17"/>
        </w:rPr>
      </w:pPr>
      <w:r>
        <w:rPr>
          <w:w w:val="105"/>
          <w:sz w:val="17"/>
        </w:rPr>
        <w:t>&lt;/style&gt;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1157"/>
          <w:tab w:val="left" w:pos="1158"/>
        </w:tabs>
        <w:ind w:left="1157" w:hanging="434"/>
        <w:rPr>
          <w:sz w:val="17"/>
        </w:rPr>
      </w:pPr>
      <w:r>
        <w:rPr>
          <w:w w:val="105"/>
          <w:sz w:val="17"/>
        </w:rPr>
        <w:t>&lt;/head&gt;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1157"/>
          <w:tab w:val="left" w:pos="1158"/>
        </w:tabs>
        <w:ind w:left="1157" w:hanging="434"/>
        <w:rPr>
          <w:sz w:val="17"/>
        </w:rPr>
      </w:pPr>
      <w:r>
        <w:rPr>
          <w:w w:val="105"/>
          <w:sz w:val="17"/>
        </w:rPr>
        <w:t>&lt;body&gt;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1543"/>
          <w:tab w:val="left" w:pos="1544"/>
        </w:tabs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class="container"&gt;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1929"/>
          <w:tab w:val="left" w:pos="1930"/>
        </w:tabs>
        <w:spacing w:before="3"/>
        <w:ind w:left="1929" w:hanging="1206"/>
        <w:rPr>
          <w:sz w:val="17"/>
        </w:rPr>
      </w:pPr>
      <w:r>
        <w:rPr>
          <w:w w:val="105"/>
          <w:sz w:val="17"/>
        </w:rPr>
        <w:t>&lt;h3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class="text-center"&gt;&lt;a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href=""&gt;</w:t>
      </w:r>
      <w:r>
        <w:rPr>
          <w:rFonts w:ascii="微软雅黑" w:eastAsia="微软雅黑" w:hint="eastAsia"/>
          <w:w w:val="105"/>
          <w:sz w:val="17"/>
        </w:rPr>
        <w:t>今日放映</w:t>
      </w:r>
      <w:r>
        <w:rPr>
          <w:w w:val="105"/>
          <w:sz w:val="17"/>
        </w:rPr>
        <w:t>&lt;/a&gt;&lt;/h3&gt;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1929"/>
          <w:tab w:val="left" w:pos="1930"/>
        </w:tabs>
        <w:spacing w:before="25"/>
        <w:ind w:left="1929" w:hanging="1206"/>
        <w:rPr>
          <w:sz w:val="17"/>
        </w:rPr>
      </w:pPr>
      <w:r>
        <w:rPr>
          <w:w w:val="105"/>
          <w:sz w:val="17"/>
        </w:rPr>
        <w:t>&lt;hr&gt;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1929"/>
          <w:tab w:val="left" w:pos="1930"/>
        </w:tabs>
        <w:ind w:left="1929" w:hanging="1206"/>
        <w:rPr>
          <w:sz w:val="17"/>
        </w:rPr>
      </w:pPr>
      <w:r>
        <w:rPr>
          <w:w w:val="105"/>
          <w:sz w:val="17"/>
        </w:rPr>
        <w:t>&lt;br&gt;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1929"/>
          <w:tab w:val="left" w:pos="1930"/>
        </w:tabs>
        <w:ind w:left="1929"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class="bs-example"&gt;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1736"/>
          <w:tab w:val="left" w:pos="1737"/>
        </w:tabs>
        <w:ind w:left="1736" w:hanging="1013"/>
        <w:rPr>
          <w:sz w:val="17"/>
        </w:rPr>
      </w:pPr>
      <w:r>
        <w:rPr>
          <w:w w:val="105"/>
          <w:sz w:val="17"/>
        </w:rPr>
        <w:t>&lt;div id="carousel-example-generic" class="carousel slide"</w:t>
      </w:r>
      <w:r>
        <w:rPr>
          <w:spacing w:val="-57"/>
          <w:w w:val="105"/>
          <w:sz w:val="17"/>
        </w:rPr>
        <w:t xml:space="preserve"> </w:t>
      </w:r>
      <w:r>
        <w:rPr>
          <w:w w:val="105"/>
          <w:sz w:val="17"/>
        </w:rPr>
        <w:t>data-ride="carousel"&gt;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1929"/>
          <w:tab w:val="left" w:pos="1930"/>
        </w:tabs>
        <w:ind w:left="1929" w:hanging="1206"/>
        <w:rPr>
          <w:sz w:val="17"/>
        </w:rPr>
      </w:pPr>
      <w:r>
        <w:rPr>
          <w:w w:val="105"/>
          <w:sz w:val="17"/>
        </w:rPr>
        <w:t>&lt;ol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class="</w:t>
      </w:r>
      <w:r>
        <w:rPr>
          <w:w w:val="105"/>
          <w:sz w:val="17"/>
        </w:rPr>
        <w:t>carousel-indicators"&gt;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2122"/>
          <w:tab w:val="left" w:pos="2123"/>
        </w:tabs>
        <w:ind w:left="2122" w:hanging="1399"/>
        <w:rPr>
          <w:sz w:val="17"/>
        </w:rPr>
      </w:pPr>
      <w:r>
        <w:rPr>
          <w:w w:val="105"/>
          <w:sz w:val="17"/>
        </w:rPr>
        <w:t>&lt;li data-target="#carousel-example-generic" data-slide-to="0"</w:t>
      </w:r>
      <w:r>
        <w:rPr>
          <w:spacing w:val="-56"/>
          <w:w w:val="105"/>
          <w:sz w:val="17"/>
        </w:rPr>
        <w:t xml:space="preserve"> </w:t>
      </w:r>
      <w:r>
        <w:rPr>
          <w:w w:val="105"/>
          <w:sz w:val="17"/>
        </w:rPr>
        <w:t>class="active"&gt;</w:t>
      </w:r>
    </w:p>
    <w:p w:rsidR="00C1351D" w:rsidRDefault="00346078">
      <w:pPr>
        <w:pStyle w:val="a3"/>
        <w:spacing w:before="72"/>
        <w:ind w:left="1157"/>
      </w:pPr>
      <w:r>
        <w:rPr>
          <w:w w:val="105"/>
        </w:rPr>
        <w:t>&lt;/li&gt;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2122"/>
          <w:tab w:val="left" w:pos="2123"/>
        </w:tabs>
        <w:ind w:left="2122" w:hanging="1399"/>
        <w:rPr>
          <w:sz w:val="17"/>
        </w:rPr>
      </w:pPr>
      <w:r>
        <w:rPr>
          <w:w w:val="105"/>
          <w:sz w:val="17"/>
        </w:rPr>
        <w:t>&lt;li</w:t>
      </w:r>
      <w:r>
        <w:rPr>
          <w:spacing w:val="-45"/>
          <w:w w:val="105"/>
          <w:sz w:val="17"/>
        </w:rPr>
        <w:t xml:space="preserve"> </w:t>
      </w:r>
      <w:r>
        <w:rPr>
          <w:w w:val="105"/>
          <w:sz w:val="17"/>
        </w:rPr>
        <w:t>data-target="#carousel-example-generic"</w:t>
      </w:r>
      <w:r>
        <w:rPr>
          <w:spacing w:val="-45"/>
          <w:w w:val="105"/>
          <w:sz w:val="17"/>
        </w:rPr>
        <w:t xml:space="preserve"> </w:t>
      </w:r>
      <w:r>
        <w:rPr>
          <w:w w:val="105"/>
          <w:sz w:val="17"/>
        </w:rPr>
        <w:t>data-slide-to="1"</w:t>
      </w:r>
      <w:r>
        <w:rPr>
          <w:spacing w:val="-45"/>
          <w:w w:val="105"/>
          <w:sz w:val="17"/>
        </w:rPr>
        <w:t xml:space="preserve"> </w:t>
      </w:r>
      <w:r>
        <w:rPr>
          <w:w w:val="105"/>
          <w:sz w:val="17"/>
        </w:rPr>
        <w:t>class=""&gt;&lt;/li&gt;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2122"/>
          <w:tab w:val="left" w:pos="2123"/>
        </w:tabs>
        <w:ind w:left="2122" w:hanging="1399"/>
        <w:rPr>
          <w:sz w:val="17"/>
        </w:rPr>
      </w:pPr>
      <w:r>
        <w:rPr>
          <w:w w:val="105"/>
          <w:sz w:val="17"/>
        </w:rPr>
        <w:t>&lt;li</w:t>
      </w:r>
      <w:r>
        <w:rPr>
          <w:spacing w:val="-45"/>
          <w:w w:val="105"/>
          <w:sz w:val="17"/>
        </w:rPr>
        <w:t xml:space="preserve"> </w:t>
      </w:r>
      <w:r>
        <w:rPr>
          <w:w w:val="105"/>
          <w:sz w:val="17"/>
        </w:rPr>
        <w:t>data-target="#carousel-example-generic"</w:t>
      </w:r>
      <w:r>
        <w:rPr>
          <w:spacing w:val="-45"/>
          <w:w w:val="105"/>
          <w:sz w:val="17"/>
        </w:rPr>
        <w:t xml:space="preserve"> </w:t>
      </w:r>
      <w:r>
        <w:rPr>
          <w:w w:val="105"/>
          <w:sz w:val="17"/>
        </w:rPr>
        <w:t>data-slide-to="2"</w:t>
      </w:r>
      <w:r>
        <w:rPr>
          <w:spacing w:val="-45"/>
          <w:w w:val="105"/>
          <w:sz w:val="17"/>
        </w:rPr>
        <w:t xml:space="preserve"> </w:t>
      </w:r>
      <w:r>
        <w:rPr>
          <w:w w:val="105"/>
          <w:sz w:val="17"/>
        </w:rPr>
        <w:t>class=""&gt;&lt;/</w:t>
      </w:r>
      <w:r>
        <w:rPr>
          <w:w w:val="105"/>
          <w:sz w:val="17"/>
        </w:rPr>
        <w:t>li&gt;</w:t>
      </w:r>
    </w:p>
    <w:p w:rsidR="00C1351D" w:rsidRDefault="00346078">
      <w:pPr>
        <w:pStyle w:val="a4"/>
        <w:numPr>
          <w:ilvl w:val="0"/>
          <w:numId w:val="22"/>
        </w:numPr>
        <w:tabs>
          <w:tab w:val="left" w:pos="2122"/>
          <w:tab w:val="left" w:pos="2123"/>
        </w:tabs>
        <w:spacing w:line="326" w:lineRule="auto"/>
        <w:ind w:left="724" w:right="560" w:firstLine="0"/>
        <w:rPr>
          <w:sz w:val="17"/>
        </w:rPr>
      </w:pPr>
      <w:r>
        <w:rPr>
          <w:w w:val="105"/>
          <w:sz w:val="17"/>
        </w:rPr>
        <w:t>&lt;li</w:t>
      </w:r>
      <w:r>
        <w:rPr>
          <w:spacing w:val="-43"/>
          <w:w w:val="105"/>
          <w:sz w:val="17"/>
        </w:rPr>
        <w:t xml:space="preserve"> </w:t>
      </w:r>
      <w:r>
        <w:rPr>
          <w:w w:val="105"/>
          <w:sz w:val="17"/>
        </w:rPr>
        <w:t>data-target="#carousel-example-generic"</w:t>
      </w:r>
      <w:r>
        <w:rPr>
          <w:spacing w:val="-43"/>
          <w:w w:val="105"/>
          <w:sz w:val="17"/>
        </w:rPr>
        <w:t xml:space="preserve"> </w:t>
      </w:r>
      <w:r>
        <w:rPr>
          <w:w w:val="105"/>
          <w:sz w:val="17"/>
        </w:rPr>
        <w:t>data-slide-to="3"</w:t>
      </w:r>
      <w:r>
        <w:rPr>
          <w:spacing w:val="-43"/>
          <w:w w:val="105"/>
          <w:sz w:val="17"/>
        </w:rPr>
        <w:t xml:space="preserve"> </w:t>
      </w:r>
      <w:r>
        <w:rPr>
          <w:w w:val="105"/>
          <w:sz w:val="17"/>
        </w:rPr>
        <w:t>class=""&gt;&lt;/li&gt; 29</w:t>
      </w:r>
    </w:p>
    <w:p w:rsidR="00C1351D" w:rsidRDefault="00346078">
      <w:pPr>
        <w:pStyle w:val="a3"/>
        <w:tabs>
          <w:tab w:val="left" w:pos="1929"/>
        </w:tabs>
        <w:spacing w:before="0" w:line="198" w:lineRule="exact"/>
        <w:ind w:left="724"/>
      </w:pPr>
      <w:r>
        <w:rPr>
          <w:w w:val="105"/>
        </w:rPr>
        <w:t>30</w:t>
      </w:r>
      <w:r>
        <w:rPr>
          <w:w w:val="105"/>
        </w:rPr>
        <w:tab/>
        <w:t>&lt;/ol&gt;</w:t>
      </w:r>
    </w:p>
    <w:p w:rsidR="00C1351D" w:rsidRDefault="00346078">
      <w:pPr>
        <w:pStyle w:val="a4"/>
        <w:numPr>
          <w:ilvl w:val="0"/>
          <w:numId w:val="23"/>
        </w:numPr>
        <w:tabs>
          <w:tab w:val="left" w:pos="1929"/>
          <w:tab w:val="left" w:pos="1930"/>
        </w:tabs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class="carousel-inner"&gt;</w:t>
      </w:r>
    </w:p>
    <w:p w:rsidR="00C1351D" w:rsidRDefault="00346078">
      <w:pPr>
        <w:pStyle w:val="a4"/>
        <w:numPr>
          <w:ilvl w:val="0"/>
          <w:numId w:val="23"/>
        </w:numPr>
        <w:tabs>
          <w:tab w:val="left" w:pos="2122"/>
          <w:tab w:val="left" w:pos="2123"/>
        </w:tabs>
        <w:ind w:left="2122" w:hanging="1399"/>
        <w:rPr>
          <w:sz w:val="17"/>
        </w:rPr>
      </w:pPr>
      <w:r>
        <w:rPr>
          <w:w w:val="105"/>
          <w:sz w:val="17"/>
        </w:rPr>
        <w:t>&lt;div class="item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active"&gt;</w:t>
      </w:r>
    </w:p>
    <w:p w:rsidR="00C1351D" w:rsidRDefault="00346078">
      <w:pPr>
        <w:pStyle w:val="a4"/>
        <w:numPr>
          <w:ilvl w:val="0"/>
          <w:numId w:val="23"/>
        </w:numPr>
        <w:tabs>
          <w:tab w:val="left" w:pos="2315"/>
          <w:tab w:val="left" w:pos="2316"/>
        </w:tabs>
        <w:ind w:left="2315" w:hanging="1592"/>
        <w:rPr>
          <w:sz w:val="17"/>
        </w:rPr>
      </w:pPr>
      <w:r>
        <w:rPr>
          <w:w w:val="105"/>
          <w:sz w:val="17"/>
        </w:rPr>
        <w:t>&lt;img src="public/a.jpg" style="min-width:100%" alt="First</w:t>
      </w:r>
      <w:r>
        <w:rPr>
          <w:spacing w:val="-32"/>
          <w:w w:val="105"/>
          <w:sz w:val="17"/>
        </w:rPr>
        <w:t xml:space="preserve"> </w:t>
      </w:r>
      <w:r>
        <w:rPr>
          <w:w w:val="105"/>
          <w:sz w:val="17"/>
        </w:rPr>
        <w:t>slide"&gt;</w:t>
      </w:r>
    </w:p>
    <w:p w:rsidR="00C1351D" w:rsidRDefault="00346078">
      <w:pPr>
        <w:pStyle w:val="a4"/>
        <w:numPr>
          <w:ilvl w:val="0"/>
          <w:numId w:val="23"/>
        </w:numPr>
        <w:tabs>
          <w:tab w:val="left" w:pos="2315"/>
          <w:tab w:val="left" w:pos="2316"/>
        </w:tabs>
        <w:spacing w:before="3"/>
        <w:ind w:left="2315" w:hanging="1592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class="carousel-caption"&gt;</w:t>
      </w:r>
      <w:r>
        <w:rPr>
          <w:rFonts w:ascii="微软雅黑" w:eastAsia="微软雅黑" w:hint="eastAsia"/>
          <w:w w:val="105"/>
          <w:sz w:val="17"/>
        </w:rPr>
        <w:t>第一个轮播图</w:t>
      </w: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23"/>
        </w:numPr>
        <w:tabs>
          <w:tab w:val="left" w:pos="2122"/>
          <w:tab w:val="left" w:pos="2123"/>
        </w:tabs>
        <w:spacing w:before="25"/>
        <w:ind w:left="2122" w:hanging="1399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23"/>
        </w:numPr>
        <w:tabs>
          <w:tab w:val="left" w:pos="2122"/>
          <w:tab w:val="left" w:pos="2123"/>
        </w:tabs>
        <w:ind w:left="2122" w:hanging="1399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class="item"&gt;</w:t>
      </w:r>
    </w:p>
    <w:p w:rsidR="00C1351D" w:rsidRDefault="00346078">
      <w:pPr>
        <w:pStyle w:val="a4"/>
        <w:numPr>
          <w:ilvl w:val="0"/>
          <w:numId w:val="23"/>
        </w:numPr>
        <w:tabs>
          <w:tab w:val="left" w:pos="2315"/>
          <w:tab w:val="left" w:pos="2316"/>
        </w:tabs>
        <w:ind w:left="2315" w:hanging="1592"/>
        <w:rPr>
          <w:sz w:val="17"/>
        </w:rPr>
      </w:pPr>
      <w:r>
        <w:rPr>
          <w:w w:val="105"/>
          <w:sz w:val="17"/>
        </w:rPr>
        <w:t>&lt;img src="public/b.jpg" style="min-width:100%" alt="Second</w:t>
      </w:r>
      <w:r>
        <w:rPr>
          <w:spacing w:val="-34"/>
          <w:w w:val="105"/>
          <w:sz w:val="17"/>
        </w:rPr>
        <w:t xml:space="preserve"> </w:t>
      </w:r>
      <w:r>
        <w:rPr>
          <w:w w:val="105"/>
          <w:sz w:val="17"/>
        </w:rPr>
        <w:t>slide"&gt;</w:t>
      </w:r>
    </w:p>
    <w:p w:rsidR="00C1351D" w:rsidRDefault="00346078">
      <w:pPr>
        <w:pStyle w:val="a4"/>
        <w:numPr>
          <w:ilvl w:val="0"/>
          <w:numId w:val="23"/>
        </w:numPr>
        <w:tabs>
          <w:tab w:val="left" w:pos="2315"/>
          <w:tab w:val="left" w:pos="2316"/>
        </w:tabs>
        <w:spacing w:before="3" w:line="259" w:lineRule="auto"/>
        <w:ind w:left="724" w:right="3174" w:firstLine="0"/>
        <w:rPr>
          <w:sz w:val="17"/>
        </w:rPr>
      </w:pPr>
      <w:r>
        <w:rPr>
          <w:sz w:val="17"/>
        </w:rPr>
        <w:t>&lt;div</w:t>
      </w:r>
      <w:r>
        <w:rPr>
          <w:spacing w:val="27"/>
          <w:sz w:val="17"/>
        </w:rPr>
        <w:t xml:space="preserve"> </w:t>
      </w:r>
      <w:r>
        <w:rPr>
          <w:sz w:val="17"/>
        </w:rPr>
        <w:t>class="carousel-caption"&gt;</w:t>
      </w:r>
      <w:r>
        <w:rPr>
          <w:rFonts w:ascii="微软雅黑" w:eastAsia="微软雅黑" w:hint="eastAsia"/>
          <w:sz w:val="17"/>
        </w:rPr>
        <w:t>第二个轮播图</w:t>
      </w:r>
      <w:r>
        <w:rPr>
          <w:sz w:val="17"/>
        </w:rPr>
        <w:t xml:space="preserve">&lt;/div&gt; </w:t>
      </w:r>
      <w:r>
        <w:rPr>
          <w:w w:val="105"/>
          <w:sz w:val="17"/>
        </w:rPr>
        <w:t>39</w:t>
      </w:r>
    </w:p>
    <w:p w:rsidR="00C1351D" w:rsidRDefault="00346078">
      <w:pPr>
        <w:pStyle w:val="a4"/>
        <w:numPr>
          <w:ilvl w:val="0"/>
          <w:numId w:val="24"/>
        </w:numPr>
        <w:tabs>
          <w:tab w:val="left" w:pos="2122"/>
          <w:tab w:val="left" w:pos="2123"/>
        </w:tabs>
        <w:spacing w:before="55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24"/>
        </w:numPr>
        <w:tabs>
          <w:tab w:val="left" w:pos="2122"/>
          <w:tab w:val="left" w:pos="2123"/>
        </w:tabs>
        <w:rPr>
          <w:sz w:val="17"/>
        </w:rPr>
      </w:pPr>
      <w:r>
        <w:rPr>
          <w:w w:val="105"/>
          <w:sz w:val="17"/>
        </w:rPr>
        <w:t>&lt;div class="item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"&gt;</w:t>
      </w:r>
    </w:p>
    <w:p w:rsidR="00C1351D" w:rsidRDefault="00346078">
      <w:pPr>
        <w:pStyle w:val="a4"/>
        <w:numPr>
          <w:ilvl w:val="0"/>
          <w:numId w:val="24"/>
        </w:numPr>
        <w:tabs>
          <w:tab w:val="left" w:pos="2315"/>
          <w:tab w:val="left" w:pos="2316"/>
        </w:tabs>
        <w:ind w:left="2315" w:hanging="1592"/>
        <w:rPr>
          <w:sz w:val="17"/>
        </w:rPr>
      </w:pPr>
      <w:r>
        <w:rPr>
          <w:w w:val="105"/>
          <w:sz w:val="17"/>
        </w:rPr>
        <w:t>&lt;img src="public/c.jpg" style="min-width:100%" alt="Third</w:t>
      </w:r>
      <w:r>
        <w:rPr>
          <w:spacing w:val="-32"/>
          <w:w w:val="105"/>
          <w:sz w:val="17"/>
        </w:rPr>
        <w:t xml:space="preserve"> </w:t>
      </w:r>
      <w:r>
        <w:rPr>
          <w:w w:val="105"/>
          <w:sz w:val="17"/>
        </w:rPr>
        <w:t>slide"&gt;</w:t>
      </w:r>
    </w:p>
    <w:p w:rsidR="00C1351D" w:rsidRDefault="00346078">
      <w:pPr>
        <w:pStyle w:val="a4"/>
        <w:numPr>
          <w:ilvl w:val="0"/>
          <w:numId w:val="24"/>
        </w:numPr>
        <w:tabs>
          <w:tab w:val="left" w:pos="2315"/>
          <w:tab w:val="left" w:pos="2316"/>
        </w:tabs>
        <w:spacing w:before="3" w:line="259" w:lineRule="auto"/>
        <w:ind w:left="724" w:right="3174" w:firstLine="0"/>
        <w:rPr>
          <w:sz w:val="17"/>
        </w:rPr>
      </w:pPr>
      <w:r>
        <w:rPr>
          <w:sz w:val="17"/>
        </w:rPr>
        <w:t>&lt;div</w:t>
      </w:r>
      <w:r>
        <w:rPr>
          <w:spacing w:val="27"/>
          <w:sz w:val="17"/>
        </w:rPr>
        <w:t xml:space="preserve"> </w:t>
      </w:r>
      <w:r>
        <w:rPr>
          <w:sz w:val="17"/>
        </w:rPr>
        <w:t>class="</w:t>
      </w:r>
      <w:r>
        <w:rPr>
          <w:sz w:val="17"/>
        </w:rPr>
        <w:t>carousel-caption"&gt;</w:t>
      </w:r>
      <w:r>
        <w:rPr>
          <w:rFonts w:ascii="微软雅黑" w:eastAsia="微软雅黑" w:hint="eastAsia"/>
          <w:sz w:val="17"/>
        </w:rPr>
        <w:t>第三个轮播图</w:t>
      </w:r>
      <w:r>
        <w:rPr>
          <w:sz w:val="17"/>
        </w:rPr>
        <w:t xml:space="preserve">&lt;/div&gt; </w:t>
      </w:r>
      <w:r>
        <w:rPr>
          <w:w w:val="105"/>
          <w:sz w:val="17"/>
        </w:rPr>
        <w:t>44</w:t>
      </w:r>
    </w:p>
    <w:p w:rsidR="00C1351D" w:rsidRDefault="00C1351D">
      <w:pPr>
        <w:spacing w:line="259" w:lineRule="auto"/>
        <w:rPr>
          <w:sz w:val="17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4"/>
        <w:numPr>
          <w:ilvl w:val="0"/>
          <w:numId w:val="25"/>
        </w:numPr>
        <w:tabs>
          <w:tab w:val="left" w:pos="2122"/>
          <w:tab w:val="left" w:pos="2123"/>
        </w:tabs>
        <w:spacing w:before="58"/>
        <w:rPr>
          <w:sz w:val="17"/>
        </w:rPr>
      </w:pPr>
      <w:r>
        <w:rPr>
          <w:noProof/>
          <w:lang w:eastAsia="zh-CN" w:bidi="ar-SA"/>
        </w:rPr>
        <w:lastRenderedPageBreak/>
        <mc:AlternateContent>
          <mc:Choice Requires="wpg">
            <w:drawing>
              <wp:anchor distT="0" distB="0" distL="114300" distR="114300" simplePos="0" relativeHeight="25163929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710565</wp:posOffset>
                </wp:positionV>
                <wp:extent cx="5936615" cy="9253220"/>
                <wp:effectExtent l="635" t="0" r="6350" b="5080"/>
                <wp:wrapNone/>
                <wp:docPr id="44" name="组合 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32" name="矩形 284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4" name="直线 285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6" name="任意多边形 286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533" y="0"/>
                                </a:lnTo>
                                <a:lnTo>
                                  <a:pt x="53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8" name="直线 287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0" name="矩形 288"/>
                        <wps:cNvSpPr/>
                        <wps:spPr>
                          <a:xfrm>
                            <a:off x="1515" y="1120"/>
                            <a:ext cx="52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2" name="直线 289"/>
                        <wps:cNvCnPr/>
                        <wps:spPr>
                          <a:xfrm>
                            <a:off x="203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83" o:spid="_x0000_s1026" style="position:absolute;left:0;text-align:left;margin-left:75pt;margin-top:55.95pt;width:467.45pt;height:728.6pt;z-index:-251677184;mso-position-horizontal-relative:page;mso-position-vertical-relative:page" coordorigin="1501,1120" coordsize="9349,1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">
                <v:rect id="矩形 284" o:spid="_x0000_s1027" style="position:absolute;left:10669;top:1120;width:173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2dRcQA&#10;AADbAAAADwAAAGRycy9kb3ducmV2LnhtbESPT2sCMRDF7wW/QxjBS9GsWyhlNYqKigcp+Pc8bsbd&#10;xc1kSaJuv70pFHp8vHm/N288bU0tHuR8ZVnBcJCAIM6trrhQcDys+l8gfEDWWFsmBT/kYTrpvI0x&#10;0/bJO3rsQyEihH2GCsoQmkxKn5dk0A9sQxy9q3UGQ5SukNrhM8JNLdMk+ZQGK44NJTa0KCm/7e8m&#10;vvG9ns/PuFydjvVlq/E9PbndWalet52NQARqw//xX3qjFXyk8LslAkBO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dnUXEAAAA2wAAAA8AAAAAAAAAAAAAAAAAmAIAAGRycy9k&#10;b3ducmV2LnhtbFBLBQYAAAAABAAEAPUAAACJAwAAAAA=&#10;" fillcolor="#f8f8f8" stroked="f"/>
                <v:line id="直线 285" o:spid="_x0000_s1028" style="position:absolute;visibility:visible;mso-wrap-style:square" from="10842,1120" to="10842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uanMQAAADbAAAADwAAAGRycy9kb3ducmV2LnhtbESPQWvCQBSE74X+h+UVetONVaxEVykV&#10;QcWD1UXw9si+JsHs25DdxvjvXUHocZiZb5jZorOVaKnxpWMFg34CgjhzpuRcgT6uehMQPiAbrByT&#10;ght5WMxfX2aYGnflH2oPIRcRwj5FBUUIdSqlzwqy6PuuJo7er2sshiibXJoGrxFuK/mRJGNpseS4&#10;UGBN3wVll8OfVZDrja55t1+Oh4Nz+6n1aUuXk1Lvb93XFESgLvyHn+21UTAcweNL/AF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O5qcxAAAANsAAAAPAAAAAAAAAAAA&#10;AAAAAKECAABkcnMvZG93bnJldi54bWxQSwUGAAAAAAQABAD5AAAAkgMAAAAA&#10;" strokecolor="#dfe1e4" strokeweight=".26469mm"/>
                <v:shape id="任意多边形 286" o:spid="_x0000_s1029" style="position:absolute;left:1508;top:1120;width:9162;height:14572;visibility:visible;mso-wrap-style:square;v-text-anchor:top" coordsize="9162,14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GaBsEA&#10;AADbAAAADwAAAGRycy9kb3ducmV2LnhtbESP0YrCMBRE3xf8h3AFXxZNdVGk2yi7ouir1Q+4NHfb&#10;0uamJNHWvzfCgo/DzJxhsu1gWnEn52vLCuazBARxYXXNpYLr5TBdg/ABWWNrmRQ8yMN2M/rIMNW2&#10;5zPd81CKCGGfooIqhC6V0hcVGfQz2xFH7886gyFKV0rtsI9w08pFkqykwZrjQoUd7SoqmvxmFOxc&#10;v7zhr8mvi9Oj2/v+2Cw/j0pNxsPPN4hAQ3iH/9snreBrBa8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hmgbBAAAA2wAAAA8AAAAAAAAAAAAAAAAAmAIAAGRycy9kb3du&#10;cmV2LnhtbFBLBQYAAAAABAAEAPUAAACGAwAAAAA=&#10;" path="m8,l,,,14571r8,l8,m9161,l533,r,14571l9161,14571,9161,e" fillcolor="#f8f8f8" stroked="f">
                  <v:path arrowok="t" textboxrect="0,0,9162,14572"/>
                </v:shape>
                <v:line id="直线 287" o:spid="_x0000_s1030" style="position:absolute;flip:y;visibility:visible;mso-wrap-style:square" from="1508,1120" to="1508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3VBb8AAADbAAAADwAAAGRycy9kb3ducmV2LnhtbERPy4rCMBTdC/5DuMLsNPWBSDUVKQgD&#10;DoKPjbtLc21Lm5vQZGzn7ycLweXhvHf7wbTiRZ2vLSuYzxIQxIXVNZcK7rfjdAPCB2SNrWVS8Ece&#10;9tl4tMNU254v9LqGUsQQ9ikqqEJwqZS+qMign1lHHLmn7QyGCLtS6g77GG5auUiStTRYc2yo0FFe&#10;UdFcf42Cc3PPpX7ofKh/Cvc8lW517B9KfU2GwxZEoCF8xG/3t1awjGPjl/gDZPYP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g3VBb8AAADbAAAADwAAAAAAAAAAAAAAAACh&#10;AgAAZHJzL2Rvd25yZXYueG1sUEsFBgAAAAAEAAQA+QAAAI0DAAAAAA==&#10;" strokecolor="#dfe1e4" strokeweight=".26469mm"/>
                <v:rect id="矩形 288" o:spid="_x0000_s1031" style="position:absolute;left:1515;top:1120;width:526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XV1MQA&#10;AADbAAAADwAAAGRycy9kb3ducmV2LnhtbESPTWsCQQyG70L/w5CCF6mzlSKydZRatPQggp/ndCfd&#10;XbqTWWamuv57cxA8hjfvkyfTeecadaYQa88GXocZKOLC25pLA4f96mUCKiZki41nMnClCPPZU2+K&#10;ufUX3tJ5l0olEI45GqhSanOtY1GRwzj0LbFkvz44TDKGUtuAF4G7Ro+ybKwd1iwXKmzps6Lib/fv&#10;RGPztViccLk6HpqftcXB6Bi2J2P6z93HO6hEXXos39vf1sCb2MsvAgA9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F1dTEAAAA2wAAAA8AAAAAAAAAAAAAAAAAmAIAAGRycy9k&#10;b3ducmV2LnhtbFBLBQYAAAAABAAEAPUAAACJAwAAAAA=&#10;" fillcolor="#f8f8f8" stroked="f"/>
                <v:line id="直线 289" o:spid="_x0000_s1032" style="position:absolute;visibility:visible;mso-wrap-style:square" from="2033,1120" to="2033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OXk8MAAADbAAAADwAAAGRycy9kb3ducmV2LnhtbESPQYvCMBSE78L+h/AW9qbpiohW0+K6&#10;CIKnVj14ezTPtti8lCbW+u/NwoLHYWa+YdbpYBrRU+dqywq+JxEI4sLqmksFp+NuvADhPLLGxjIp&#10;eJKDNPkYrTHW9sEZ9bkvRYCwi1FB5X0bS+mKigy6iW2Jg3e1nUEfZFdK3eEjwE0jp1E0lwZrDgsV&#10;trStqLjld6NgY7LD7z53zc9ydu4ze9g9T5ezUl+fw2YFwtPg3+H/9l4rmE3h70v4ATJ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3Tl5PDAAAA2wAAAA8AAAAAAAAAAAAA&#10;AAAAoQIAAGRycy9kb3ducmV2LnhtbFBLBQYAAAAABAAEAPkAAACRAwAAAAA=&#10;" strokecolor="#ddd" strokeweight=".26469mm"/>
                <w10:wrap anchorx="page" anchory="page"/>
              </v:group>
            </w:pict>
          </mc:Fallback>
        </mc:AlternateContent>
      </w: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25"/>
        </w:numPr>
        <w:tabs>
          <w:tab w:val="left" w:pos="2219"/>
          <w:tab w:val="left" w:pos="2220"/>
        </w:tabs>
        <w:ind w:left="2219" w:hanging="1496"/>
        <w:rPr>
          <w:sz w:val="17"/>
        </w:rPr>
      </w:pPr>
      <w:r>
        <w:rPr>
          <w:w w:val="105"/>
          <w:sz w:val="17"/>
        </w:rPr>
        <w:t>&lt;div class="item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"&gt;</w:t>
      </w:r>
    </w:p>
    <w:p w:rsidR="00C1351D" w:rsidRDefault="00346078">
      <w:pPr>
        <w:pStyle w:val="a4"/>
        <w:numPr>
          <w:ilvl w:val="0"/>
          <w:numId w:val="25"/>
        </w:numPr>
        <w:tabs>
          <w:tab w:val="left" w:pos="2315"/>
          <w:tab w:val="left" w:pos="2316"/>
        </w:tabs>
        <w:spacing w:before="72"/>
        <w:ind w:left="2315" w:hanging="1592"/>
        <w:rPr>
          <w:sz w:val="17"/>
        </w:rPr>
      </w:pPr>
      <w:r>
        <w:rPr>
          <w:w w:val="105"/>
          <w:sz w:val="17"/>
        </w:rPr>
        <w:t>&lt;img src="public/d.jpg" style="min-width:100%" alt="Third</w:t>
      </w:r>
      <w:r>
        <w:rPr>
          <w:spacing w:val="-32"/>
          <w:w w:val="105"/>
          <w:sz w:val="17"/>
        </w:rPr>
        <w:t xml:space="preserve"> </w:t>
      </w:r>
      <w:r>
        <w:rPr>
          <w:w w:val="105"/>
          <w:sz w:val="17"/>
        </w:rPr>
        <w:t>slide"&gt;</w:t>
      </w:r>
    </w:p>
    <w:p w:rsidR="00C1351D" w:rsidRDefault="00346078">
      <w:pPr>
        <w:pStyle w:val="a4"/>
        <w:numPr>
          <w:ilvl w:val="0"/>
          <w:numId w:val="25"/>
        </w:numPr>
        <w:tabs>
          <w:tab w:val="left" w:pos="2315"/>
          <w:tab w:val="left" w:pos="2316"/>
        </w:tabs>
        <w:spacing w:before="3" w:line="259" w:lineRule="auto"/>
        <w:ind w:left="724" w:right="3174" w:firstLine="0"/>
        <w:rPr>
          <w:sz w:val="17"/>
        </w:rPr>
      </w:pPr>
      <w:r>
        <w:rPr>
          <w:sz w:val="17"/>
        </w:rPr>
        <w:t>&lt;div</w:t>
      </w:r>
      <w:r>
        <w:rPr>
          <w:spacing w:val="27"/>
          <w:sz w:val="17"/>
        </w:rPr>
        <w:t xml:space="preserve"> </w:t>
      </w:r>
      <w:r>
        <w:rPr>
          <w:sz w:val="17"/>
        </w:rPr>
        <w:t>class="carousel-caption"&gt;</w:t>
      </w:r>
      <w:r>
        <w:rPr>
          <w:rFonts w:ascii="微软雅黑" w:eastAsia="微软雅黑" w:hint="eastAsia"/>
          <w:sz w:val="17"/>
        </w:rPr>
        <w:t>第四个轮播图</w:t>
      </w:r>
      <w:r>
        <w:rPr>
          <w:sz w:val="17"/>
        </w:rPr>
        <w:t xml:space="preserve">&lt;/div&gt; </w:t>
      </w:r>
      <w:r>
        <w:rPr>
          <w:w w:val="105"/>
          <w:sz w:val="17"/>
        </w:rPr>
        <w:t>49</w:t>
      </w:r>
    </w:p>
    <w:p w:rsidR="00C1351D" w:rsidRDefault="00346078">
      <w:pPr>
        <w:pStyle w:val="a4"/>
        <w:numPr>
          <w:ilvl w:val="0"/>
          <w:numId w:val="26"/>
        </w:numPr>
        <w:tabs>
          <w:tab w:val="left" w:pos="2122"/>
          <w:tab w:val="left" w:pos="2123"/>
        </w:tabs>
        <w:spacing w:before="54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26"/>
        </w:numPr>
        <w:tabs>
          <w:tab w:val="left" w:pos="1929"/>
          <w:tab w:val="left" w:pos="1930"/>
        </w:tabs>
        <w:ind w:left="1929" w:hanging="1206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26"/>
        </w:numPr>
        <w:tabs>
          <w:tab w:val="left" w:pos="1929"/>
          <w:tab w:val="left" w:pos="1930"/>
        </w:tabs>
        <w:spacing w:before="72" w:line="326" w:lineRule="auto"/>
        <w:ind w:left="1157" w:right="1236" w:hanging="434"/>
        <w:rPr>
          <w:sz w:val="17"/>
        </w:rPr>
      </w:pPr>
      <w:r>
        <w:tab/>
      </w:r>
      <w:r>
        <w:rPr>
          <w:w w:val="105"/>
          <w:sz w:val="17"/>
        </w:rPr>
        <w:t>&lt;a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class="left</w:t>
      </w:r>
      <w:r>
        <w:rPr>
          <w:spacing w:val="-28"/>
          <w:w w:val="105"/>
          <w:sz w:val="17"/>
        </w:rPr>
        <w:t xml:space="preserve"> </w:t>
      </w:r>
      <w:r>
        <w:rPr>
          <w:w w:val="105"/>
          <w:sz w:val="17"/>
        </w:rPr>
        <w:t>carousel-control"</w:t>
      </w:r>
      <w:r>
        <w:rPr>
          <w:spacing w:val="-28"/>
          <w:w w:val="105"/>
          <w:sz w:val="17"/>
        </w:rPr>
        <w:t xml:space="preserve"> </w:t>
      </w:r>
      <w:r>
        <w:rPr>
          <w:w w:val="105"/>
          <w:sz w:val="17"/>
        </w:rPr>
        <w:t>href="</w:t>
      </w:r>
      <w:r>
        <w:rPr>
          <w:w w:val="105"/>
          <w:sz w:val="17"/>
        </w:rPr>
        <w:t>#carousel-example-generic"</w:t>
      </w:r>
      <w:r>
        <w:rPr>
          <w:spacing w:val="-28"/>
          <w:w w:val="105"/>
          <w:sz w:val="17"/>
        </w:rPr>
        <w:t xml:space="preserve"> </w:t>
      </w:r>
      <w:r>
        <w:rPr>
          <w:spacing w:val="-3"/>
          <w:w w:val="105"/>
          <w:sz w:val="17"/>
        </w:rPr>
        <w:t xml:space="preserve">data- </w:t>
      </w:r>
      <w:r>
        <w:rPr>
          <w:w w:val="105"/>
          <w:sz w:val="17"/>
        </w:rPr>
        <w:t>slide="prev"&gt;</w:t>
      </w:r>
    </w:p>
    <w:p w:rsidR="00C1351D" w:rsidRDefault="00346078">
      <w:pPr>
        <w:pStyle w:val="a4"/>
        <w:numPr>
          <w:ilvl w:val="0"/>
          <w:numId w:val="26"/>
        </w:numPr>
        <w:tabs>
          <w:tab w:val="left" w:pos="1929"/>
          <w:tab w:val="left" w:pos="2122"/>
          <w:tab w:val="left" w:pos="2123"/>
        </w:tabs>
        <w:spacing w:before="0" w:line="326" w:lineRule="auto"/>
        <w:ind w:left="724" w:right="2683" w:firstLine="0"/>
        <w:rPr>
          <w:sz w:val="17"/>
        </w:rPr>
      </w:pPr>
      <w:r>
        <w:rPr>
          <w:w w:val="105"/>
          <w:sz w:val="17"/>
        </w:rPr>
        <w:t>&lt;span</w:t>
      </w:r>
      <w:r>
        <w:rPr>
          <w:spacing w:val="-48"/>
          <w:w w:val="105"/>
          <w:sz w:val="17"/>
        </w:rPr>
        <w:t xml:space="preserve"> </w:t>
      </w:r>
      <w:r>
        <w:rPr>
          <w:w w:val="105"/>
          <w:sz w:val="17"/>
        </w:rPr>
        <w:t>class="glyphicon</w:t>
      </w:r>
      <w:r>
        <w:rPr>
          <w:spacing w:val="-48"/>
          <w:w w:val="105"/>
          <w:sz w:val="17"/>
        </w:rPr>
        <w:t xml:space="preserve"> </w:t>
      </w:r>
      <w:r>
        <w:rPr>
          <w:w w:val="105"/>
          <w:sz w:val="17"/>
        </w:rPr>
        <w:t>glyphicon-chevron-left"&gt;&lt;/span&gt; 54</w:t>
      </w:r>
      <w:r>
        <w:rPr>
          <w:w w:val="105"/>
          <w:sz w:val="17"/>
        </w:rPr>
        <w:tab/>
        <w:t>&lt;/a&gt;</w:t>
      </w:r>
    </w:p>
    <w:p w:rsidR="00C1351D" w:rsidRDefault="00346078">
      <w:pPr>
        <w:pStyle w:val="a4"/>
        <w:numPr>
          <w:ilvl w:val="0"/>
          <w:numId w:val="27"/>
        </w:numPr>
        <w:tabs>
          <w:tab w:val="left" w:pos="1929"/>
          <w:tab w:val="left" w:pos="1930"/>
        </w:tabs>
        <w:spacing w:before="0" w:line="326" w:lineRule="auto"/>
        <w:ind w:right="1139" w:hanging="434"/>
        <w:rPr>
          <w:sz w:val="17"/>
        </w:rPr>
      </w:pPr>
      <w:r>
        <w:tab/>
      </w:r>
      <w:r>
        <w:rPr>
          <w:w w:val="105"/>
          <w:sz w:val="17"/>
        </w:rPr>
        <w:t>&lt;a</w:t>
      </w:r>
      <w:r>
        <w:rPr>
          <w:spacing w:val="-33"/>
          <w:w w:val="105"/>
          <w:sz w:val="17"/>
        </w:rPr>
        <w:t xml:space="preserve"> </w:t>
      </w:r>
      <w:r>
        <w:rPr>
          <w:w w:val="105"/>
          <w:sz w:val="17"/>
        </w:rPr>
        <w:t>class="right</w:t>
      </w:r>
      <w:r>
        <w:rPr>
          <w:spacing w:val="-31"/>
          <w:w w:val="105"/>
          <w:sz w:val="17"/>
        </w:rPr>
        <w:t xml:space="preserve"> </w:t>
      </w:r>
      <w:r>
        <w:rPr>
          <w:w w:val="105"/>
          <w:sz w:val="17"/>
        </w:rPr>
        <w:t>carousel-control"</w:t>
      </w:r>
      <w:r>
        <w:rPr>
          <w:spacing w:val="-32"/>
          <w:w w:val="105"/>
          <w:sz w:val="17"/>
        </w:rPr>
        <w:t xml:space="preserve"> </w:t>
      </w:r>
      <w:r>
        <w:rPr>
          <w:w w:val="105"/>
          <w:sz w:val="17"/>
        </w:rPr>
        <w:t>href="#carousel-example-generic"</w:t>
      </w:r>
      <w:r>
        <w:rPr>
          <w:spacing w:val="-33"/>
          <w:w w:val="105"/>
          <w:sz w:val="17"/>
        </w:rPr>
        <w:t xml:space="preserve"> </w:t>
      </w:r>
      <w:r>
        <w:rPr>
          <w:w w:val="105"/>
          <w:sz w:val="17"/>
        </w:rPr>
        <w:t>data- slide="next"&gt;</w:t>
      </w:r>
    </w:p>
    <w:p w:rsidR="00C1351D" w:rsidRDefault="00346078">
      <w:pPr>
        <w:pStyle w:val="a4"/>
        <w:numPr>
          <w:ilvl w:val="0"/>
          <w:numId w:val="27"/>
        </w:numPr>
        <w:tabs>
          <w:tab w:val="left" w:pos="1929"/>
          <w:tab w:val="left" w:pos="2122"/>
          <w:tab w:val="left" w:pos="2123"/>
        </w:tabs>
        <w:spacing w:before="0" w:line="326" w:lineRule="auto"/>
        <w:ind w:left="724" w:right="2587" w:firstLine="0"/>
        <w:rPr>
          <w:sz w:val="17"/>
        </w:rPr>
      </w:pPr>
      <w:r>
        <w:rPr>
          <w:w w:val="105"/>
          <w:sz w:val="17"/>
        </w:rPr>
        <w:t>&lt;span</w:t>
      </w:r>
      <w:r>
        <w:rPr>
          <w:spacing w:val="-49"/>
          <w:w w:val="105"/>
          <w:sz w:val="17"/>
        </w:rPr>
        <w:t xml:space="preserve"> </w:t>
      </w:r>
      <w:r>
        <w:rPr>
          <w:w w:val="105"/>
          <w:sz w:val="17"/>
        </w:rPr>
        <w:t>class="glyphicon</w:t>
      </w:r>
      <w:r>
        <w:rPr>
          <w:spacing w:val="-48"/>
          <w:w w:val="105"/>
          <w:sz w:val="17"/>
        </w:rPr>
        <w:t xml:space="preserve"> </w:t>
      </w:r>
      <w:r>
        <w:rPr>
          <w:w w:val="105"/>
          <w:sz w:val="17"/>
        </w:rPr>
        <w:t>glyphicon-chevron-right"&gt;&lt;/span&gt; 57</w:t>
      </w:r>
      <w:r>
        <w:rPr>
          <w:w w:val="105"/>
          <w:sz w:val="17"/>
        </w:rPr>
        <w:tab/>
        <w:t>&lt;/a&gt;</w:t>
      </w:r>
    </w:p>
    <w:p w:rsidR="00C1351D" w:rsidRDefault="00346078">
      <w:pPr>
        <w:pStyle w:val="a4"/>
        <w:numPr>
          <w:ilvl w:val="0"/>
          <w:numId w:val="28"/>
        </w:numPr>
        <w:tabs>
          <w:tab w:val="left" w:pos="1736"/>
          <w:tab w:val="left" w:pos="1737"/>
        </w:tabs>
        <w:spacing w:before="0" w:line="198" w:lineRule="exact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28"/>
        </w:numPr>
        <w:tabs>
          <w:tab w:val="left" w:pos="1543"/>
          <w:tab w:val="left" w:pos="1544"/>
        </w:tabs>
        <w:spacing w:before="67"/>
        <w:ind w:left="1543" w:hanging="820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28"/>
        </w:numPr>
        <w:tabs>
          <w:tab w:val="left" w:pos="1929"/>
          <w:tab w:val="left" w:pos="1930"/>
        </w:tabs>
        <w:ind w:left="1929" w:hanging="1206"/>
        <w:rPr>
          <w:sz w:val="17"/>
        </w:rPr>
      </w:pPr>
      <w:r>
        <w:rPr>
          <w:w w:val="105"/>
          <w:sz w:val="17"/>
        </w:rPr>
        <w:t>&lt;table class="table table-bordered table-hover table-striped</w:t>
      </w:r>
      <w:r>
        <w:rPr>
          <w:spacing w:val="-66"/>
          <w:w w:val="105"/>
          <w:sz w:val="17"/>
        </w:rPr>
        <w:t xml:space="preserve"> </w:t>
      </w:r>
      <w:r>
        <w:rPr>
          <w:w w:val="105"/>
          <w:sz w:val="17"/>
        </w:rPr>
        <w:t>table-condensed"&gt;</w:t>
      </w:r>
    </w:p>
    <w:p w:rsidR="00C1351D" w:rsidRDefault="00346078">
      <w:pPr>
        <w:pStyle w:val="a4"/>
        <w:numPr>
          <w:ilvl w:val="0"/>
          <w:numId w:val="28"/>
        </w:numPr>
        <w:tabs>
          <w:tab w:val="left" w:pos="2315"/>
          <w:tab w:val="left" w:pos="2316"/>
        </w:tabs>
        <w:ind w:left="2315" w:hanging="1592"/>
        <w:rPr>
          <w:sz w:val="17"/>
        </w:rPr>
      </w:pPr>
      <w:r>
        <w:rPr>
          <w:w w:val="105"/>
          <w:sz w:val="17"/>
        </w:rPr>
        <w:t>&lt;tr&gt;</w:t>
      </w:r>
    </w:p>
    <w:p w:rsidR="00C1351D" w:rsidRDefault="00346078">
      <w:pPr>
        <w:pStyle w:val="a4"/>
        <w:numPr>
          <w:ilvl w:val="0"/>
          <w:numId w:val="28"/>
        </w:numPr>
        <w:tabs>
          <w:tab w:val="left" w:pos="2701"/>
          <w:tab w:val="left" w:pos="2702"/>
        </w:tabs>
        <w:spacing w:before="3" w:line="292" w:lineRule="exact"/>
        <w:ind w:left="2701" w:hanging="1978"/>
        <w:rPr>
          <w:sz w:val="17"/>
        </w:rPr>
      </w:pPr>
      <w:r>
        <w:rPr>
          <w:w w:val="105"/>
          <w:sz w:val="17"/>
        </w:rPr>
        <w:t>&lt;th&gt;</w:t>
      </w:r>
      <w:r>
        <w:rPr>
          <w:rFonts w:ascii="微软雅黑" w:eastAsia="微软雅黑" w:hint="eastAsia"/>
          <w:w w:val="105"/>
          <w:sz w:val="17"/>
        </w:rPr>
        <w:t>影片</w:t>
      </w:r>
      <w:r>
        <w:rPr>
          <w:w w:val="105"/>
          <w:sz w:val="17"/>
        </w:rPr>
        <w:t>&lt;/th&gt;</w:t>
      </w:r>
    </w:p>
    <w:p w:rsidR="00C1351D" w:rsidRDefault="00346078">
      <w:pPr>
        <w:pStyle w:val="a4"/>
        <w:numPr>
          <w:ilvl w:val="0"/>
          <w:numId w:val="28"/>
        </w:numPr>
        <w:tabs>
          <w:tab w:val="left" w:pos="2701"/>
          <w:tab w:val="left" w:pos="2702"/>
        </w:tabs>
        <w:spacing w:before="0" w:line="270" w:lineRule="exact"/>
        <w:ind w:left="2701" w:hanging="1978"/>
        <w:rPr>
          <w:sz w:val="17"/>
        </w:rPr>
      </w:pPr>
      <w:r>
        <w:rPr>
          <w:w w:val="105"/>
          <w:sz w:val="17"/>
        </w:rPr>
        <w:t>&lt;th&gt;</w:t>
      </w:r>
      <w:r>
        <w:rPr>
          <w:rFonts w:ascii="微软雅黑" w:eastAsia="微软雅黑" w:hint="eastAsia"/>
          <w:w w:val="105"/>
          <w:sz w:val="17"/>
        </w:rPr>
        <w:t>影片名称</w:t>
      </w:r>
      <w:r>
        <w:rPr>
          <w:w w:val="105"/>
          <w:sz w:val="17"/>
        </w:rPr>
        <w:t>&lt;/th&gt;</w:t>
      </w:r>
    </w:p>
    <w:p w:rsidR="00C1351D" w:rsidRDefault="00346078">
      <w:pPr>
        <w:pStyle w:val="a4"/>
        <w:numPr>
          <w:ilvl w:val="0"/>
          <w:numId w:val="28"/>
        </w:numPr>
        <w:tabs>
          <w:tab w:val="left" w:pos="2701"/>
          <w:tab w:val="left" w:pos="2702"/>
        </w:tabs>
        <w:spacing w:before="0" w:line="270" w:lineRule="exact"/>
        <w:ind w:left="2701" w:hanging="1978"/>
        <w:rPr>
          <w:sz w:val="17"/>
        </w:rPr>
      </w:pPr>
      <w:r>
        <w:rPr>
          <w:spacing w:val="-1"/>
          <w:sz w:val="17"/>
        </w:rPr>
        <w:t>&lt;th&gt;</w:t>
      </w:r>
      <w:r>
        <w:rPr>
          <w:rFonts w:ascii="微软雅黑" w:eastAsia="微软雅黑" w:hint="eastAsia"/>
          <w:spacing w:val="-1"/>
          <w:sz w:val="17"/>
        </w:rPr>
        <w:t>导演</w:t>
      </w:r>
      <w:r>
        <w:rPr>
          <w:sz w:val="17"/>
        </w:rPr>
        <w:t>&lt;/th&gt;</w:t>
      </w:r>
    </w:p>
    <w:p w:rsidR="00C1351D" w:rsidRDefault="00346078">
      <w:pPr>
        <w:pStyle w:val="a4"/>
        <w:numPr>
          <w:ilvl w:val="0"/>
          <w:numId w:val="28"/>
        </w:numPr>
        <w:tabs>
          <w:tab w:val="left" w:pos="2701"/>
          <w:tab w:val="left" w:pos="2702"/>
        </w:tabs>
        <w:spacing w:before="0" w:line="270" w:lineRule="exact"/>
        <w:ind w:left="2701" w:hanging="1978"/>
        <w:rPr>
          <w:sz w:val="17"/>
        </w:rPr>
      </w:pPr>
      <w:r>
        <w:rPr>
          <w:spacing w:val="-1"/>
          <w:sz w:val="17"/>
        </w:rPr>
        <w:t>&lt;th&gt;</w:t>
      </w:r>
      <w:r>
        <w:rPr>
          <w:rFonts w:ascii="微软雅黑" w:eastAsia="微软雅黑" w:hint="eastAsia"/>
          <w:spacing w:val="-1"/>
          <w:sz w:val="17"/>
        </w:rPr>
        <w:t>主演</w:t>
      </w:r>
      <w:r>
        <w:rPr>
          <w:sz w:val="17"/>
        </w:rPr>
        <w:t>&lt;/th&gt;</w:t>
      </w:r>
    </w:p>
    <w:p w:rsidR="00C1351D" w:rsidRDefault="00346078">
      <w:pPr>
        <w:pStyle w:val="a4"/>
        <w:numPr>
          <w:ilvl w:val="0"/>
          <w:numId w:val="28"/>
        </w:numPr>
        <w:tabs>
          <w:tab w:val="left" w:pos="2701"/>
          <w:tab w:val="left" w:pos="2702"/>
        </w:tabs>
        <w:spacing w:before="0" w:line="270" w:lineRule="exact"/>
        <w:ind w:left="2701" w:hanging="1978"/>
        <w:rPr>
          <w:sz w:val="17"/>
        </w:rPr>
      </w:pPr>
      <w:r>
        <w:rPr>
          <w:w w:val="105"/>
          <w:sz w:val="17"/>
        </w:rPr>
        <w:t>&lt;th&gt;</w:t>
      </w:r>
      <w:r>
        <w:rPr>
          <w:rFonts w:ascii="微软雅黑" w:eastAsia="微软雅黑" w:hint="eastAsia"/>
          <w:w w:val="105"/>
          <w:sz w:val="17"/>
        </w:rPr>
        <w:t>放映信息</w:t>
      </w:r>
      <w:r>
        <w:rPr>
          <w:w w:val="105"/>
          <w:sz w:val="17"/>
        </w:rPr>
        <w:t>&lt;/th&gt;</w:t>
      </w:r>
    </w:p>
    <w:p w:rsidR="00C1351D" w:rsidRDefault="00346078">
      <w:pPr>
        <w:pStyle w:val="a4"/>
        <w:numPr>
          <w:ilvl w:val="0"/>
          <w:numId w:val="28"/>
        </w:numPr>
        <w:tabs>
          <w:tab w:val="left" w:pos="2701"/>
          <w:tab w:val="left" w:pos="2702"/>
        </w:tabs>
        <w:spacing w:before="0" w:line="270" w:lineRule="exact"/>
        <w:ind w:left="2701" w:hanging="1978"/>
        <w:rPr>
          <w:sz w:val="17"/>
        </w:rPr>
      </w:pPr>
      <w:r>
        <w:rPr>
          <w:spacing w:val="-1"/>
          <w:sz w:val="17"/>
        </w:rPr>
        <w:t>&lt;th&gt;</w:t>
      </w:r>
      <w:r>
        <w:rPr>
          <w:rFonts w:ascii="微软雅黑" w:eastAsia="微软雅黑" w:hint="eastAsia"/>
          <w:spacing w:val="-1"/>
          <w:sz w:val="17"/>
        </w:rPr>
        <w:t>时长</w:t>
      </w:r>
      <w:r>
        <w:rPr>
          <w:sz w:val="17"/>
        </w:rPr>
        <w:t>&lt;/th&gt;</w:t>
      </w:r>
    </w:p>
    <w:p w:rsidR="00C1351D" w:rsidRDefault="00346078">
      <w:pPr>
        <w:pStyle w:val="a4"/>
        <w:numPr>
          <w:ilvl w:val="0"/>
          <w:numId w:val="28"/>
        </w:numPr>
        <w:tabs>
          <w:tab w:val="left" w:pos="2701"/>
          <w:tab w:val="left" w:pos="2702"/>
        </w:tabs>
        <w:spacing w:before="0" w:line="270" w:lineRule="exact"/>
        <w:ind w:left="2701" w:hanging="1978"/>
        <w:rPr>
          <w:sz w:val="17"/>
        </w:rPr>
      </w:pPr>
      <w:r>
        <w:rPr>
          <w:spacing w:val="-1"/>
          <w:sz w:val="17"/>
        </w:rPr>
        <w:t>&lt;th&gt;</w:t>
      </w:r>
      <w:r>
        <w:rPr>
          <w:rFonts w:ascii="微软雅黑" w:eastAsia="微软雅黑" w:hint="eastAsia"/>
          <w:spacing w:val="-1"/>
          <w:sz w:val="17"/>
        </w:rPr>
        <w:t>票价</w:t>
      </w:r>
      <w:r>
        <w:rPr>
          <w:sz w:val="17"/>
        </w:rPr>
        <w:t>&lt;/th&gt;</w:t>
      </w:r>
    </w:p>
    <w:p w:rsidR="00C1351D" w:rsidRDefault="00346078">
      <w:pPr>
        <w:pStyle w:val="a4"/>
        <w:numPr>
          <w:ilvl w:val="0"/>
          <w:numId w:val="28"/>
        </w:numPr>
        <w:tabs>
          <w:tab w:val="left" w:pos="2701"/>
          <w:tab w:val="left" w:pos="2702"/>
        </w:tabs>
        <w:spacing w:before="0" w:line="292" w:lineRule="exact"/>
        <w:ind w:left="2701" w:hanging="1978"/>
        <w:rPr>
          <w:sz w:val="17"/>
        </w:rPr>
      </w:pPr>
      <w:r>
        <w:rPr>
          <w:spacing w:val="-1"/>
          <w:sz w:val="17"/>
        </w:rPr>
        <w:t>&lt;th&gt;</w:t>
      </w:r>
      <w:r>
        <w:rPr>
          <w:rFonts w:ascii="微软雅黑" w:eastAsia="微软雅黑" w:hint="eastAsia"/>
          <w:spacing w:val="-1"/>
          <w:sz w:val="17"/>
        </w:rPr>
        <w:t>操作</w:t>
      </w:r>
      <w:r>
        <w:rPr>
          <w:sz w:val="17"/>
        </w:rPr>
        <w:t>&lt;/th&gt;</w:t>
      </w:r>
    </w:p>
    <w:p w:rsidR="00C1351D" w:rsidRDefault="00346078">
      <w:pPr>
        <w:pStyle w:val="a3"/>
        <w:tabs>
          <w:tab w:val="left" w:pos="2315"/>
        </w:tabs>
        <w:spacing w:before="25"/>
        <w:ind w:left="724"/>
      </w:pPr>
      <w:r>
        <w:rPr>
          <w:w w:val="105"/>
        </w:rPr>
        <w:t>70</w:t>
      </w:r>
      <w:r>
        <w:rPr>
          <w:w w:val="105"/>
        </w:rPr>
        <w:tab/>
        <w:t>&lt;/</w:t>
      </w:r>
      <w:proofErr w:type="gramStart"/>
      <w:r>
        <w:rPr>
          <w:w w:val="105"/>
        </w:rPr>
        <w:t>tr</w:t>
      </w:r>
      <w:proofErr w:type="gramEnd"/>
      <w:r>
        <w:rPr>
          <w:w w:val="105"/>
        </w:rPr>
        <w:t>&gt;</w:t>
      </w:r>
    </w:p>
    <w:p w:rsidR="00C1351D" w:rsidRDefault="00346078">
      <w:pPr>
        <w:pStyle w:val="a4"/>
        <w:numPr>
          <w:ilvl w:val="0"/>
          <w:numId w:val="29"/>
        </w:numPr>
        <w:tabs>
          <w:tab w:val="left" w:pos="2315"/>
          <w:tab w:val="left" w:pos="2316"/>
        </w:tabs>
        <w:ind w:hanging="1592"/>
        <w:rPr>
          <w:sz w:val="17"/>
        </w:rPr>
      </w:pPr>
      <w:r>
        <w:rPr>
          <w:w w:val="105"/>
          <w:sz w:val="17"/>
        </w:rPr>
        <w:t>&lt;?php</w:t>
      </w:r>
    </w:p>
    <w:p w:rsidR="00C1351D" w:rsidRDefault="00346078">
      <w:pPr>
        <w:pStyle w:val="a4"/>
        <w:numPr>
          <w:ilvl w:val="0"/>
          <w:numId w:val="29"/>
        </w:numPr>
        <w:tabs>
          <w:tab w:val="left" w:pos="2315"/>
          <w:tab w:val="left" w:pos="2316"/>
        </w:tabs>
        <w:spacing w:before="3"/>
        <w:ind w:hanging="1592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导入</w:t>
      </w:r>
      <w:r>
        <w:rPr>
          <w:w w:val="105"/>
          <w:sz w:val="17"/>
        </w:rPr>
        <w:t>Model</w:t>
      </w:r>
      <w:r>
        <w:rPr>
          <w:rFonts w:ascii="微软雅黑" w:eastAsia="微软雅黑" w:hint="eastAsia"/>
          <w:w w:val="105"/>
          <w:sz w:val="17"/>
        </w:rPr>
        <w:t>类</w:t>
      </w:r>
    </w:p>
    <w:p w:rsidR="00C1351D" w:rsidRDefault="00346078">
      <w:pPr>
        <w:pStyle w:val="a4"/>
        <w:numPr>
          <w:ilvl w:val="0"/>
          <w:numId w:val="29"/>
        </w:numPr>
        <w:tabs>
          <w:tab w:val="left" w:pos="2315"/>
          <w:tab w:val="left" w:pos="2316"/>
        </w:tabs>
        <w:spacing w:before="25"/>
        <w:ind w:hanging="1592"/>
        <w:rPr>
          <w:sz w:val="17"/>
        </w:rPr>
      </w:pPr>
      <w:r>
        <w:rPr>
          <w:w w:val="105"/>
          <w:sz w:val="17"/>
        </w:rPr>
        <w:t>require("</w:t>
      </w:r>
      <w:r>
        <w:rPr>
          <w:w w:val="105"/>
          <w:sz w:val="17"/>
        </w:rPr>
        <w:t>./class/Model.class.php");</w:t>
      </w:r>
    </w:p>
    <w:p w:rsidR="00C1351D" w:rsidRDefault="00346078">
      <w:pPr>
        <w:pStyle w:val="a4"/>
        <w:numPr>
          <w:ilvl w:val="0"/>
          <w:numId w:val="29"/>
        </w:numPr>
        <w:tabs>
          <w:tab w:val="left" w:pos="2315"/>
          <w:tab w:val="left" w:pos="2316"/>
        </w:tabs>
        <w:spacing w:before="3"/>
        <w:ind w:hanging="1592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实例化</w:t>
      </w:r>
    </w:p>
    <w:p w:rsidR="00C1351D" w:rsidRDefault="00346078">
      <w:pPr>
        <w:pStyle w:val="a4"/>
        <w:numPr>
          <w:ilvl w:val="0"/>
          <w:numId w:val="29"/>
        </w:numPr>
        <w:tabs>
          <w:tab w:val="left" w:pos="2315"/>
          <w:tab w:val="left" w:pos="2316"/>
        </w:tabs>
        <w:spacing w:before="25"/>
        <w:ind w:hanging="1592"/>
        <w:rPr>
          <w:sz w:val="17"/>
        </w:rPr>
      </w:pPr>
      <w:r>
        <w:rPr>
          <w:w w:val="105"/>
          <w:sz w:val="17"/>
        </w:rPr>
        <w:t>$mod=new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Model();</w:t>
      </w:r>
    </w:p>
    <w:p w:rsidR="00C1351D" w:rsidRDefault="00346078">
      <w:pPr>
        <w:pStyle w:val="a4"/>
        <w:numPr>
          <w:ilvl w:val="0"/>
          <w:numId w:val="29"/>
        </w:numPr>
        <w:tabs>
          <w:tab w:val="left" w:pos="2315"/>
          <w:tab w:val="left" w:pos="2316"/>
        </w:tabs>
        <w:spacing w:before="3"/>
        <w:ind w:hanging="1592"/>
        <w:rPr>
          <w:rFonts w:ascii="微软雅黑" w:eastAsia="微软雅黑"/>
          <w:sz w:val="17"/>
          <w:lang w:eastAsia="zh-CN"/>
        </w:rPr>
      </w:pPr>
      <w:r>
        <w:rPr>
          <w:w w:val="105"/>
          <w:sz w:val="17"/>
          <w:lang w:eastAsia="zh-CN"/>
        </w:rPr>
        <w:t>//</w:t>
      </w:r>
      <w:r>
        <w:rPr>
          <w:rFonts w:ascii="微软雅黑" w:eastAsia="微软雅黑" w:hint="eastAsia"/>
          <w:w w:val="105"/>
          <w:sz w:val="17"/>
          <w:lang w:eastAsia="zh-CN"/>
        </w:rPr>
        <w:t>准备</w:t>
      </w:r>
      <w:r>
        <w:rPr>
          <w:w w:val="105"/>
          <w:sz w:val="17"/>
          <w:lang w:eastAsia="zh-CN"/>
        </w:rPr>
        <w:t>sql</w:t>
      </w:r>
      <w:r>
        <w:rPr>
          <w:spacing w:val="93"/>
          <w:w w:val="105"/>
          <w:sz w:val="17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7"/>
          <w:lang w:eastAsia="zh-CN"/>
        </w:rPr>
        <w:t>过滤没有场次的电影信息</w:t>
      </w:r>
    </w:p>
    <w:p w:rsidR="00C1351D" w:rsidRDefault="00346078">
      <w:pPr>
        <w:pStyle w:val="a4"/>
        <w:numPr>
          <w:ilvl w:val="0"/>
          <w:numId w:val="29"/>
        </w:numPr>
        <w:tabs>
          <w:tab w:val="left" w:pos="2315"/>
          <w:tab w:val="left" w:pos="2316"/>
        </w:tabs>
        <w:spacing w:before="24" w:line="326" w:lineRule="auto"/>
        <w:ind w:left="1157" w:right="1138" w:hanging="434"/>
        <w:rPr>
          <w:sz w:val="17"/>
        </w:rPr>
      </w:pPr>
      <w:r>
        <w:rPr>
          <w:lang w:eastAsia="zh-CN"/>
        </w:rPr>
        <w:tab/>
      </w:r>
      <w:r>
        <w:rPr>
          <w:w w:val="105"/>
          <w:sz w:val="17"/>
        </w:rPr>
        <w:t>$sql="select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*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from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movie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as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m,relss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as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r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where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m.id=r.m_id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group</w:t>
      </w:r>
      <w:r>
        <w:rPr>
          <w:spacing w:val="-9"/>
          <w:w w:val="105"/>
          <w:sz w:val="17"/>
        </w:rPr>
        <w:t xml:space="preserve"> </w:t>
      </w:r>
      <w:r>
        <w:rPr>
          <w:spacing w:val="-8"/>
          <w:w w:val="105"/>
          <w:sz w:val="17"/>
        </w:rPr>
        <w:t xml:space="preserve">by </w:t>
      </w:r>
      <w:r>
        <w:rPr>
          <w:w w:val="105"/>
          <w:sz w:val="17"/>
        </w:rPr>
        <w:t>r.m_id";</w:t>
      </w:r>
    </w:p>
    <w:p w:rsidR="00C1351D" w:rsidRDefault="00346078">
      <w:pPr>
        <w:pStyle w:val="a4"/>
        <w:numPr>
          <w:ilvl w:val="0"/>
          <w:numId w:val="29"/>
        </w:numPr>
        <w:tabs>
          <w:tab w:val="left" w:pos="2315"/>
          <w:tab w:val="left" w:pos="2316"/>
        </w:tabs>
        <w:spacing w:before="0" w:line="244" w:lineRule="exact"/>
        <w:ind w:hanging="1592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执行</w:t>
      </w:r>
    </w:p>
    <w:p w:rsidR="00C1351D" w:rsidRDefault="00346078">
      <w:pPr>
        <w:pStyle w:val="a4"/>
        <w:numPr>
          <w:ilvl w:val="0"/>
          <w:numId w:val="29"/>
        </w:numPr>
        <w:tabs>
          <w:tab w:val="left" w:pos="2315"/>
          <w:tab w:val="left" w:pos="2316"/>
        </w:tabs>
        <w:spacing w:before="25"/>
        <w:ind w:hanging="1592"/>
        <w:rPr>
          <w:sz w:val="17"/>
        </w:rPr>
      </w:pPr>
      <w:r>
        <w:rPr>
          <w:w w:val="105"/>
          <w:sz w:val="17"/>
        </w:rPr>
        <w:t>$data=$mod-&gt;get($sql);</w:t>
      </w:r>
    </w:p>
    <w:p w:rsidR="00C1351D" w:rsidRDefault="00346078">
      <w:pPr>
        <w:pStyle w:val="a4"/>
        <w:numPr>
          <w:ilvl w:val="0"/>
          <w:numId w:val="29"/>
        </w:numPr>
        <w:tabs>
          <w:tab w:val="left" w:pos="2315"/>
          <w:tab w:val="left" w:pos="2316"/>
        </w:tabs>
        <w:ind w:hanging="1592"/>
        <w:rPr>
          <w:sz w:val="17"/>
        </w:rPr>
      </w:pPr>
      <w:r>
        <w:rPr>
          <w:w w:val="105"/>
          <w:sz w:val="17"/>
        </w:rPr>
        <w:t>// echo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"&lt;pre&gt;";</w:t>
      </w:r>
    </w:p>
    <w:p w:rsidR="00C1351D" w:rsidRDefault="00346078">
      <w:pPr>
        <w:pStyle w:val="a4"/>
        <w:numPr>
          <w:ilvl w:val="0"/>
          <w:numId w:val="29"/>
        </w:numPr>
        <w:tabs>
          <w:tab w:val="left" w:pos="2315"/>
          <w:tab w:val="left" w:pos="2316"/>
        </w:tabs>
        <w:ind w:hanging="1592"/>
        <w:rPr>
          <w:sz w:val="17"/>
        </w:rPr>
      </w:pPr>
      <w:r>
        <w:rPr>
          <w:w w:val="105"/>
          <w:sz w:val="17"/>
        </w:rPr>
        <w:t>//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var_dump($data);</w:t>
      </w:r>
    </w:p>
    <w:p w:rsidR="00C1351D" w:rsidRDefault="00346078">
      <w:pPr>
        <w:pStyle w:val="a4"/>
        <w:numPr>
          <w:ilvl w:val="0"/>
          <w:numId w:val="29"/>
        </w:numPr>
        <w:tabs>
          <w:tab w:val="left" w:pos="2315"/>
          <w:tab w:val="left" w:pos="2316"/>
        </w:tabs>
        <w:ind w:hanging="1592"/>
        <w:rPr>
          <w:sz w:val="17"/>
        </w:rPr>
      </w:pPr>
      <w:r>
        <w:rPr>
          <w:w w:val="105"/>
          <w:sz w:val="17"/>
        </w:rPr>
        <w:t>foreach($data as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$v){</w:t>
      </w:r>
    </w:p>
    <w:p w:rsidR="00C1351D" w:rsidRDefault="00346078">
      <w:pPr>
        <w:pStyle w:val="a3"/>
        <w:tabs>
          <w:tab w:val="left" w:pos="2411"/>
        </w:tabs>
        <w:ind w:left="724"/>
      </w:pPr>
      <w:proofErr w:type="gramStart"/>
      <w:r>
        <w:rPr>
          <w:w w:val="105"/>
        </w:rPr>
        <w:t>83</w:t>
      </w:r>
      <w:r>
        <w:rPr>
          <w:w w:val="105"/>
        </w:rPr>
        <w:tab/>
        <w:t>?&gt;</w:t>
      </w:r>
      <w:proofErr w:type="gramEnd"/>
    </w:p>
    <w:p w:rsidR="00C1351D" w:rsidRDefault="00346078">
      <w:pPr>
        <w:pStyle w:val="a4"/>
        <w:numPr>
          <w:ilvl w:val="0"/>
          <w:numId w:val="30"/>
        </w:numPr>
        <w:tabs>
          <w:tab w:val="left" w:pos="2315"/>
          <w:tab w:val="left" w:pos="2316"/>
        </w:tabs>
        <w:spacing w:before="72"/>
        <w:ind w:hanging="1592"/>
        <w:rPr>
          <w:sz w:val="17"/>
        </w:rPr>
      </w:pPr>
      <w:r>
        <w:rPr>
          <w:w w:val="105"/>
          <w:sz w:val="17"/>
        </w:rPr>
        <w:t>&lt;tr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class="</w:t>
      </w:r>
      <w:r>
        <w:rPr>
          <w:w w:val="105"/>
          <w:sz w:val="17"/>
        </w:rPr>
        <w:t>moves"&gt;</w:t>
      </w:r>
    </w:p>
    <w:p w:rsidR="00C1351D" w:rsidRDefault="00346078">
      <w:pPr>
        <w:pStyle w:val="a4"/>
        <w:numPr>
          <w:ilvl w:val="0"/>
          <w:numId w:val="30"/>
        </w:numPr>
        <w:tabs>
          <w:tab w:val="left" w:pos="2701"/>
          <w:tab w:val="left" w:pos="2702"/>
        </w:tabs>
        <w:ind w:left="2701" w:hanging="1978"/>
        <w:rPr>
          <w:sz w:val="17"/>
        </w:rPr>
      </w:pPr>
      <w:r>
        <w:rPr>
          <w:w w:val="105"/>
          <w:sz w:val="17"/>
        </w:rPr>
        <w:t>&lt;th&gt;&lt;img src="&lt;?php echo './public'.$v['picurl']</w:t>
      </w:r>
      <w:r>
        <w:rPr>
          <w:spacing w:val="-30"/>
          <w:w w:val="105"/>
          <w:sz w:val="17"/>
        </w:rPr>
        <w:t xml:space="preserve"> </w:t>
      </w:r>
      <w:r>
        <w:rPr>
          <w:w w:val="105"/>
          <w:sz w:val="17"/>
        </w:rPr>
        <w:t>?&gt;"&gt;&lt;/th&gt;</w:t>
      </w:r>
    </w:p>
    <w:p w:rsidR="00C1351D" w:rsidRDefault="00346078">
      <w:pPr>
        <w:pStyle w:val="a4"/>
        <w:numPr>
          <w:ilvl w:val="0"/>
          <w:numId w:val="30"/>
        </w:numPr>
        <w:tabs>
          <w:tab w:val="left" w:pos="2701"/>
          <w:tab w:val="left" w:pos="2702"/>
        </w:tabs>
        <w:ind w:left="2701" w:hanging="1978"/>
        <w:rPr>
          <w:sz w:val="17"/>
        </w:rPr>
      </w:pPr>
      <w:r>
        <w:rPr>
          <w:w w:val="105"/>
          <w:sz w:val="17"/>
        </w:rPr>
        <w:t>&lt;th&gt;&lt;?php echo $v['m_name']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?&gt;&lt;/th&gt;</w:t>
      </w:r>
    </w:p>
    <w:p w:rsidR="00C1351D" w:rsidRDefault="00346078">
      <w:pPr>
        <w:pStyle w:val="a4"/>
        <w:numPr>
          <w:ilvl w:val="0"/>
          <w:numId w:val="30"/>
        </w:numPr>
        <w:tabs>
          <w:tab w:val="left" w:pos="2701"/>
          <w:tab w:val="left" w:pos="2702"/>
        </w:tabs>
        <w:ind w:left="2701" w:hanging="1978"/>
        <w:rPr>
          <w:sz w:val="17"/>
        </w:rPr>
      </w:pPr>
      <w:r>
        <w:rPr>
          <w:w w:val="105"/>
          <w:sz w:val="17"/>
        </w:rPr>
        <w:t>&lt;th&gt;&lt;?php echo $v['m_director']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?&gt;&lt;/th&gt;</w:t>
      </w:r>
    </w:p>
    <w:p w:rsidR="00C1351D" w:rsidRDefault="00346078">
      <w:pPr>
        <w:pStyle w:val="a4"/>
        <w:numPr>
          <w:ilvl w:val="0"/>
          <w:numId w:val="30"/>
        </w:numPr>
        <w:tabs>
          <w:tab w:val="left" w:pos="2701"/>
          <w:tab w:val="left" w:pos="2702"/>
        </w:tabs>
        <w:ind w:left="2701" w:hanging="1978"/>
        <w:rPr>
          <w:sz w:val="17"/>
        </w:rPr>
      </w:pPr>
      <w:r>
        <w:rPr>
          <w:w w:val="105"/>
          <w:sz w:val="17"/>
        </w:rPr>
        <w:t>&lt;th&gt;&lt;?php echo $v['actor']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?&gt;&lt;/th&gt;</w:t>
      </w:r>
    </w:p>
    <w:p w:rsidR="00C1351D" w:rsidRDefault="00346078">
      <w:pPr>
        <w:pStyle w:val="a4"/>
        <w:numPr>
          <w:ilvl w:val="0"/>
          <w:numId w:val="30"/>
        </w:numPr>
        <w:tabs>
          <w:tab w:val="left" w:pos="2701"/>
          <w:tab w:val="left" w:pos="2702"/>
        </w:tabs>
        <w:ind w:left="2701" w:hanging="1978"/>
        <w:rPr>
          <w:sz w:val="17"/>
        </w:rPr>
      </w:pPr>
      <w:r>
        <w:rPr>
          <w:w w:val="105"/>
          <w:sz w:val="17"/>
        </w:rPr>
        <w:t>&lt;th style="width</w:t>
      </w:r>
      <w:proofErr w:type="gramStart"/>
      <w:r>
        <w:rPr>
          <w:w w:val="105"/>
          <w:sz w:val="17"/>
        </w:rPr>
        <w:t>:250px</w:t>
      </w:r>
      <w:proofErr w:type="gramEnd"/>
      <w:r>
        <w:rPr>
          <w:w w:val="105"/>
          <w:sz w:val="17"/>
        </w:rPr>
        <w:t>"&gt;&lt;?php echo mb_substr($v['content'],0,40).'...'</w:t>
      </w:r>
      <w:r>
        <w:rPr>
          <w:spacing w:val="-72"/>
          <w:w w:val="105"/>
          <w:sz w:val="17"/>
        </w:rPr>
        <w:t xml:space="preserve"> </w:t>
      </w:r>
      <w:r>
        <w:rPr>
          <w:w w:val="105"/>
          <w:sz w:val="17"/>
        </w:rPr>
        <w:t>?</w:t>
      </w:r>
    </w:p>
    <w:p w:rsidR="00C1351D" w:rsidRDefault="00346078">
      <w:pPr>
        <w:pStyle w:val="a3"/>
        <w:ind w:left="1157"/>
      </w:pPr>
      <w:r>
        <w:rPr>
          <w:w w:val="105"/>
        </w:rPr>
        <w:t>&gt;&lt;/</w:t>
      </w:r>
      <w:proofErr w:type="gramStart"/>
      <w:r>
        <w:rPr>
          <w:w w:val="105"/>
        </w:rPr>
        <w:t>th</w:t>
      </w:r>
      <w:proofErr w:type="gramEnd"/>
      <w:r>
        <w:rPr>
          <w:w w:val="105"/>
        </w:rPr>
        <w:t>&gt;</w:t>
      </w:r>
    </w:p>
    <w:p w:rsidR="00C1351D" w:rsidRDefault="00346078">
      <w:pPr>
        <w:pStyle w:val="a4"/>
        <w:numPr>
          <w:ilvl w:val="0"/>
          <w:numId w:val="30"/>
        </w:numPr>
        <w:tabs>
          <w:tab w:val="left" w:pos="2701"/>
          <w:tab w:val="left" w:pos="2702"/>
        </w:tabs>
        <w:ind w:left="2701" w:hanging="1978"/>
        <w:rPr>
          <w:sz w:val="17"/>
        </w:rPr>
      </w:pPr>
      <w:r>
        <w:rPr>
          <w:w w:val="105"/>
          <w:sz w:val="17"/>
        </w:rPr>
        <w:t>&lt;th style="width:100px"&gt;&lt;?php echo $v['m_time']</w:t>
      </w:r>
      <w:r>
        <w:rPr>
          <w:spacing w:val="-26"/>
          <w:w w:val="105"/>
          <w:sz w:val="17"/>
        </w:rPr>
        <w:t xml:space="preserve"> </w:t>
      </w:r>
      <w:r>
        <w:rPr>
          <w:w w:val="105"/>
          <w:sz w:val="17"/>
        </w:rPr>
        <w:t>?&gt;&lt;/th&gt;</w:t>
      </w:r>
    </w:p>
    <w:p w:rsidR="00C1351D" w:rsidRDefault="00346078">
      <w:pPr>
        <w:pStyle w:val="a4"/>
        <w:numPr>
          <w:ilvl w:val="0"/>
          <w:numId w:val="30"/>
        </w:numPr>
        <w:tabs>
          <w:tab w:val="left" w:pos="2701"/>
          <w:tab w:val="left" w:pos="2702"/>
        </w:tabs>
        <w:ind w:left="2701" w:hanging="1978"/>
        <w:rPr>
          <w:sz w:val="17"/>
        </w:rPr>
      </w:pPr>
      <w:r>
        <w:rPr>
          <w:w w:val="105"/>
          <w:sz w:val="17"/>
        </w:rPr>
        <w:t>&lt;th style="width:100px"&gt;&lt;?php echo $v['m_price']</w:t>
      </w:r>
      <w:r>
        <w:rPr>
          <w:spacing w:val="-27"/>
          <w:w w:val="105"/>
          <w:sz w:val="17"/>
        </w:rPr>
        <w:t xml:space="preserve"> </w:t>
      </w:r>
      <w:r>
        <w:rPr>
          <w:w w:val="105"/>
          <w:sz w:val="17"/>
        </w:rPr>
        <w:t>?&gt;&lt;/th&gt;</w:t>
      </w:r>
    </w:p>
    <w:p w:rsidR="00C1351D" w:rsidRDefault="00346078">
      <w:pPr>
        <w:pStyle w:val="a4"/>
        <w:numPr>
          <w:ilvl w:val="0"/>
          <w:numId w:val="30"/>
        </w:numPr>
        <w:tabs>
          <w:tab w:val="left" w:pos="2701"/>
          <w:tab w:val="left" w:pos="2702"/>
        </w:tabs>
        <w:ind w:left="2701" w:hanging="1978"/>
        <w:rPr>
          <w:sz w:val="17"/>
        </w:rPr>
      </w:pPr>
      <w:r>
        <w:rPr>
          <w:w w:val="105"/>
          <w:sz w:val="17"/>
        </w:rPr>
        <w:t>&lt;th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style="width</w:t>
      </w:r>
      <w:proofErr w:type="gramStart"/>
      <w:r>
        <w:rPr>
          <w:w w:val="105"/>
          <w:sz w:val="17"/>
        </w:rPr>
        <w:t>:100px</w:t>
      </w:r>
      <w:proofErr w:type="gramEnd"/>
      <w:r>
        <w:rPr>
          <w:w w:val="105"/>
          <w:sz w:val="17"/>
        </w:rPr>
        <w:t>"&gt;&lt;a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href="mvinfo.php?m_id=&lt;?php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5"/>
          <w:w w:val="105"/>
          <w:sz w:val="17"/>
        </w:rPr>
        <w:t xml:space="preserve"> </w:t>
      </w:r>
      <w:r>
        <w:rPr>
          <w:w w:val="105"/>
          <w:sz w:val="17"/>
        </w:rPr>
        <w:t>$v['m_id']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?</w:t>
      </w:r>
    </w:p>
    <w:p w:rsidR="00C1351D" w:rsidRDefault="00346078">
      <w:pPr>
        <w:pStyle w:val="a3"/>
        <w:spacing w:before="3"/>
        <w:ind w:left="1157"/>
      </w:pPr>
      <w:r>
        <w:rPr>
          <w:w w:val="105"/>
        </w:rPr>
        <w:t>&gt;" class="btn btn-success"&gt;</w:t>
      </w:r>
      <w:r>
        <w:rPr>
          <w:rFonts w:ascii="微软雅黑" w:eastAsia="微软雅黑" w:hint="eastAsia"/>
          <w:w w:val="105"/>
        </w:rPr>
        <w:t>查看详情</w:t>
      </w:r>
      <w:r>
        <w:rPr>
          <w:w w:val="105"/>
        </w:rPr>
        <w:t>&lt;/a&gt;&lt;/</w:t>
      </w:r>
      <w:proofErr w:type="gramStart"/>
      <w:r>
        <w:rPr>
          <w:w w:val="105"/>
        </w:rPr>
        <w:t>th</w:t>
      </w:r>
      <w:proofErr w:type="gramEnd"/>
      <w:r>
        <w:rPr>
          <w:w w:val="105"/>
        </w:rPr>
        <w:t>&gt;</w:t>
      </w:r>
    </w:p>
    <w:p w:rsidR="00C1351D" w:rsidRDefault="00C1351D">
      <w:pPr>
        <w:sectPr w:rsidR="00C1351D">
          <w:pgSz w:w="11900" w:h="16820"/>
          <w:pgMar w:top="110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560"/>
        <w:rPr>
          <w:sz w:val="20"/>
        </w:rPr>
      </w:pPr>
      <w:r>
        <w:rPr>
          <w:noProof/>
          <w:sz w:val="20"/>
          <w:lang w:eastAsia="zh-CN" w:bidi="ar-SA"/>
        </w:rPr>
        <w:lastRenderedPageBreak/>
        <mc:AlternateContent>
          <mc:Choice Requires="wpg">
            <w:drawing>
              <wp:inline distT="0" distB="0" distL="114300" distR="114300">
                <wp:extent cx="5936615" cy="1139190"/>
                <wp:effectExtent l="0" t="0" r="6985" b="3810"/>
                <wp:docPr id="163" name="组合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1139190"/>
                          <a:chOff x="0" y="0"/>
                          <a:chExt cx="9349" cy="1794"/>
                        </a:xfrm>
                      </wpg:grpSpPr>
                      <wps:wsp>
                        <wps:cNvPr id="156" name="任意多边形 291"/>
                        <wps:cNvSpPr/>
                        <wps:spPr>
                          <a:xfrm>
                            <a:off x="7" y="7"/>
                            <a:ext cx="9334" cy="1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779">
                                <a:moveTo>
                                  <a:pt x="9296" y="1779"/>
                                </a:moveTo>
                                <a:lnTo>
                                  <a:pt x="37" y="1779"/>
                                </a:lnTo>
                                <a:lnTo>
                                  <a:pt x="21" y="1776"/>
                                </a:lnTo>
                                <a:lnTo>
                                  <a:pt x="9" y="1769"/>
                                </a:lnTo>
                                <a:lnTo>
                                  <a:pt x="2" y="1758"/>
                                </a:lnTo>
                                <a:lnTo>
                                  <a:pt x="0" y="1741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1741"/>
                                </a:lnTo>
                                <a:lnTo>
                                  <a:pt x="9331" y="1758"/>
                                </a:lnTo>
                                <a:lnTo>
                                  <a:pt x="9324" y="1769"/>
                                </a:lnTo>
                                <a:lnTo>
                                  <a:pt x="9312" y="1776"/>
                                </a:lnTo>
                                <a:lnTo>
                                  <a:pt x="9296" y="17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7" name="直线 292"/>
                        <wps:cNvCnPr/>
                        <wps:spPr>
                          <a:xfrm flipV="1">
                            <a:off x="8" y="8"/>
                            <a:ext cx="0" cy="174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58" name="任意多边形 293"/>
                        <wps:cNvSpPr/>
                        <wps:spPr>
                          <a:xfrm>
                            <a:off x="7" y="7"/>
                            <a:ext cx="9334" cy="1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779">
                                <a:moveTo>
                                  <a:pt x="9333" y="0"/>
                                </a:moveTo>
                                <a:lnTo>
                                  <a:pt x="9333" y="1740"/>
                                </a:lnTo>
                                <a:lnTo>
                                  <a:pt x="9331" y="1757"/>
                                </a:lnTo>
                                <a:lnTo>
                                  <a:pt x="9324" y="1768"/>
                                </a:lnTo>
                                <a:lnTo>
                                  <a:pt x="9312" y="1775"/>
                                </a:lnTo>
                                <a:lnTo>
                                  <a:pt x="9296" y="1778"/>
                                </a:lnTo>
                                <a:lnTo>
                                  <a:pt x="37" y="1778"/>
                                </a:lnTo>
                                <a:lnTo>
                                  <a:pt x="21" y="1775"/>
                                </a:lnTo>
                                <a:lnTo>
                                  <a:pt x="9" y="1768"/>
                                </a:lnTo>
                                <a:lnTo>
                                  <a:pt x="2" y="1757"/>
                                </a:lnTo>
                                <a:lnTo>
                                  <a:pt x="0" y="174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9" name="矩形 294"/>
                        <wps:cNvSpPr/>
                        <wps:spPr>
                          <a:xfrm>
                            <a:off x="540" y="7"/>
                            <a:ext cx="8629" cy="168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0" name="矩形 295"/>
                        <wps:cNvSpPr/>
                        <wps:spPr>
                          <a:xfrm>
                            <a:off x="15" y="7"/>
                            <a:ext cx="526" cy="168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1" name="直线 296"/>
                        <wps:cNvCnPr/>
                        <wps:spPr>
                          <a:xfrm>
                            <a:off x="533" y="7"/>
                            <a:ext cx="0" cy="168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2" name="文本框 297"/>
                        <wps:cNvSpPr txBox="1"/>
                        <wps:spPr>
                          <a:xfrm>
                            <a:off x="0" y="0"/>
                            <a:ext cx="9349" cy="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tabs>
                                  <w:tab w:val="left" w:pos="1754"/>
                                </w:tabs>
                                <w:spacing w:before="46"/>
                                <w:ind w:left="163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93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</w:t>
                              </w:r>
                              <w:proofErr w:type="gramStart"/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tr</w:t>
                              </w:r>
                              <w:proofErr w:type="gramEnd"/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1754"/>
                                </w:tabs>
                                <w:spacing w:before="71"/>
                                <w:ind w:left="163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94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</w:t>
                              </w:r>
                              <w:proofErr w:type="gramStart"/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?php</w:t>
                              </w:r>
                              <w:proofErr w:type="gramEnd"/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  <w:r>
                                <w:rPr>
                                  <w:color w:val="333333"/>
                                  <w:spacing w:val="-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?&gt;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val="left" w:pos="1368"/>
                                  <w:tab w:val="left" w:pos="1369"/>
                                </w:tabs>
                                <w:spacing w:before="71"/>
                                <w:ind w:hanging="120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&lt;/table&gt;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71"/>
                                <w:ind w:left="982" w:hanging="82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hanging="43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31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/>
                                <w:ind w:left="596" w:hanging="43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90" o:spid="_x0000_s1199" style="width:467.45pt;height:89.7pt;mso-position-horizontal-relative:char;mso-position-vertical-relative:line" coordsize="9349,1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">
                <v:shape id="任意多边形 291" o:spid="_x0000_s1200" style="position:absolute;left:7;top:7;width:9334;height:1779;visibility:visible;mso-wrap-style:square;v-text-anchor:top" coordsize="9334,17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H56cIA&#10;AADcAAAADwAAAGRycy9kb3ducmV2LnhtbERPTWsCMRC9F/wPYYRepGbVKrI1iq5YvWoFexw24+7q&#10;ZrIkqW7/vSkIvc3jfc5s0Zpa3Mj5yrKCQT8BQZxbXXGh4Pi1eZuC8AFZY22ZFPySh8W88zLDVNs7&#10;7+l2CIWIIexTVFCG0KRS+rwkg75vG+LIna0zGCJ0hdQO7zHc1HKYJBNpsOLYUGJDWUn59fBjFLhs&#10;c8mH2Wp9fJefvW8Op2Ikt0q9dtvlB4hAbfgXP907HeePJ/D3TLx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MfnpwgAAANwAAAAPAAAAAAAAAAAAAAAAAJgCAABkcnMvZG93&#10;bnJldi54bWxQSwUGAAAAAAQABAD1AAAAhwMAAAAA&#10;" path="m9296,1779r-9259,l21,1776,9,1769,2,1758,,1741,,,9333,r,1741l9331,1758r-7,11l9312,1776r-16,3xe" fillcolor="#f8f8f8" stroked="f">
                  <v:path arrowok="t" textboxrect="0,0,9334,1779"/>
                </v:shape>
                <v:line id="直线 292" o:spid="_x0000_s1201" style="position:absolute;flip:y;visibility:visible;mso-wrap-style:square" from="8,8" to="8,1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Ts0sIAAADcAAAADwAAAGRycy9kb3ducmV2LnhtbERP32vCMBB+H/g/hBP2NlOH26SaFikI&#10;woYw54tvR3K2xeYSmsx2//0iCL7dx/fz1uVoO3GlPrSOFcxnGQhi7UzLtYLjz/ZlCSJEZIOdY1Lw&#10;RwHKYvK0xty4gb/peoi1SCEcclTQxOhzKYNuyGKYOU+cuLPrLcYE+1qaHocUbjv5mmXv0mLLqaFB&#10;T1VD+nL4tQr2l2MlzclUY/ul/fmz9ovtcFLqeTpuViAijfEhvrt3Js1/+4DbM+kCW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/Ts0sIAAADcAAAADwAAAAAAAAAAAAAA&#10;AAChAgAAZHJzL2Rvd25yZXYueG1sUEsFBgAAAAAEAAQA+QAAAJADAAAAAA==&#10;" strokecolor="#dfe1e4" strokeweight=".26469mm"/>
                <v:shape id="任意多边形 293" o:spid="_x0000_s1202" style="position:absolute;left:7;top:7;width:9334;height:1779;visibility:visible;mso-wrap-style:square;v-text-anchor:top" coordsize="9334,17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V6bcUA&#10;AADcAAAADwAAAGRycy9kb3ducmV2LnhtbESP3WrCQBCF7wu+wzKCN0U3Sn8kuooUpb0pQc0DDNkx&#10;CWZnw+5W49t3Lgq9m+GcOeeb9XZwnbpRiK1nA/NZBoq48rbl2kB5PkyXoGJCtth5JgMPirDdjJ7W&#10;mFt/5yPdTqlWEsIxRwNNSn2udawachhnvicW7eKDwyRrqLUNeJdw1+lFlr1phy1LQ4M9fTRUXU8/&#10;zkDhiv2Fi+dP940vXSjfh/OjPBozGQ+7FahEQ/o3/11/WcF/FVp5Rib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VXptxQAAANwAAAAPAAAAAAAAAAAAAAAAAJgCAABkcnMv&#10;ZG93bnJldi54bWxQSwUGAAAAAAQABAD1AAAAigMAAAAA&#10;" path="m9333,r,1740l9331,1757r-7,11l9312,1775r-16,3l37,1778r-16,-3l9,1768,2,1757,,1740e" filled="f" strokecolor="#dfe1e4" strokeweight=".26469mm">
                  <v:path arrowok="t" textboxrect="0,0,9334,1779"/>
                </v:shape>
                <v:rect id="矩形 294" o:spid="_x0000_s1203" style="position:absolute;left:540;top:7;width:8629;height:16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R2L8YA&#10;AADcAAAADwAAAGRycy9kb3ducmV2LnhtbESPQWvCQBCF7wX/wzJCL8VsKlhsdBUttXgogqnmPM1O&#10;k2B2NuxuNf57t1DwNsN735s382VvWnEm5xvLCp6TFARxaXXDlYLD12Y0BeEDssbWMim4koflYvAw&#10;x0zbC+/pnIdKxBD2GSqoQ+gyKX1Zk0Gf2I44aj/WGQxxdZXUDi8x3LRynKYv0mDD8UKNHb3VVJ7y&#10;XxNr7D7W6wLfN8dD+/2p8Wl8dPtCqcdhv5qBCNSHu/mf3urITV7h75k4gV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R2L8YAAADcAAAADwAAAAAAAAAAAAAAAACYAgAAZHJz&#10;L2Rvd25yZXYueG1sUEsFBgAAAAAEAAQA9QAAAIsDAAAAAA==&#10;" fillcolor="#f8f8f8" stroked="f"/>
                <v:rect id="矩形 295" o:spid="_x0000_s1204" style="position:absolute;left:15;top:7;width:526;height:16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VD8QA&#10;AADcAAAADwAAAGRycy9kb3ducmV2LnhtbESPT2sCQQzF74LfYYjgRXS2HqSsjlJFxUMp+Pec7qS7&#10;S3cyy8xU12/fHAq95ZH3e3lZrDrXqDuFWHs28DLJQBEX3tZcGricd+NXUDEhW2w8k4EnRVgt+70F&#10;5tY/+Ej3UyqVhHDM0UCVUptrHYuKHMaJb4ll9+WDwyQylNoGfEi4a/Q0y2baYc1yocKWNhUV36cf&#10;JzU+9uv1Dbe766X5fLc4ml7D8WbMcNC9zUEl6tK/+Y8+WOFmUl+ekQn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SFQ/EAAAA3AAAAA8AAAAAAAAAAAAAAAAAmAIAAGRycy9k&#10;b3ducmV2LnhtbFBLBQYAAAAABAAEAPUAAACJAwAAAAA=&#10;" fillcolor="#f8f8f8" stroked="f"/>
                <v:line id="直线 296" o:spid="_x0000_s1205" style="position:absolute;visibility:visible;mso-wrap-style:square" from="533,7" to="533,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gezsEAAADcAAAADwAAAGRycy9kb3ducmV2LnhtbERPy6rCMBDdX/Afwgjurqki4q1G8YEg&#10;uGqvLtwNzdgWm0lpYq1/bwTB3RzOcxarzlSipcaVlhWMhhEI4szqknMFp//97wyE88gaK8uk4EkO&#10;VsvezwJjbR+cUJv6XIQQdjEqKLyvYyldVpBBN7Q1ceCutjHoA2xyqRt8hHBTyXEUTaXBkkNDgTVt&#10;C8pu6d0oWJvkuDukrtr8Tc5tYo/75+lyVmrQ79ZzEJ46/xV/3Acd5k9H8H4mXC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uB7OwQAAANwAAAAPAAAAAAAAAAAAAAAA&#10;AKECAABkcnMvZG93bnJldi54bWxQSwUGAAAAAAQABAD5AAAAjwMAAAAA&#10;" strokecolor="#ddd" strokeweight=".26469mm"/>
                <v:shape id="文本框 297" o:spid="_x0000_s1206" type="#_x0000_t202" style="position:absolute;width:9349;height:1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+Po8IA&#10;AADcAAAADwAAAGRycy9kb3ducmV2LnhtbERPTYvCMBC9C/sfwizsTVM9FK1GEVlBWFis3cMex2Zs&#10;g82k22S1/nsjCN7m8T5nseptIy7UeeNYwXiUgCAunTZcKfgptsMpCB+QNTaOScGNPKyWb4MFZtpd&#10;OafLIVQihrDPUEEdQptJ6cuaLPqRa4kjd3KdxRBhV0nd4TWG20ZOkiSVFg3Hhhpb2tRUng//VsH6&#10;l/NP8/d93Oen3BTFLOGv9KzUx3u/noMI1IeX+One6Tg/ncDjmXiB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n4+jwgAAANwAAAAPAAAAAAAAAAAAAAAAAJgCAABkcnMvZG93&#10;bnJldi54bWxQSwUGAAAAAAQABAD1AAAAhwMAAAAA&#10;" filled="f" stroked="f">
                  <v:textbox inset="0,0,0,0">
                    <w:txbxContent>
                      <w:p w:rsidR="00C1351D" w:rsidRDefault="00346078">
                        <w:pPr>
                          <w:tabs>
                            <w:tab w:val="left" w:pos="1754"/>
                          </w:tabs>
                          <w:spacing w:before="46"/>
                          <w:ind w:left="163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93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</w:t>
                        </w:r>
                        <w:proofErr w:type="gramStart"/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tr</w:t>
                        </w:r>
                        <w:proofErr w:type="gramEnd"/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 w:rsidR="00C1351D" w:rsidRDefault="00346078">
                        <w:pPr>
                          <w:tabs>
                            <w:tab w:val="left" w:pos="1754"/>
                          </w:tabs>
                          <w:spacing w:before="71"/>
                          <w:ind w:left="163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94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</w:t>
                        </w:r>
                        <w:proofErr w:type="gramStart"/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?php</w:t>
                        </w:r>
                        <w:proofErr w:type="gramEnd"/>
                        <w:r>
                          <w:rPr>
                            <w:color w:val="54545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  <w:r>
                          <w:rPr>
                            <w:color w:val="333333"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?&gt;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31"/>
                          </w:numPr>
                          <w:tabs>
                            <w:tab w:val="left" w:pos="1368"/>
                            <w:tab w:val="left" w:pos="1369"/>
                          </w:tabs>
                          <w:spacing w:before="71"/>
                          <w:ind w:hanging="1206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&lt;/table&gt;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31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71"/>
                          <w:ind w:left="982" w:hanging="820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31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hanging="434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31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/>
                          <w:ind w:left="596" w:hanging="434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&lt;/html&gt;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1351D" w:rsidRDefault="00C1351D">
      <w:pPr>
        <w:pStyle w:val="a3"/>
        <w:spacing w:before="2"/>
        <w:rPr>
          <w:sz w:val="9"/>
        </w:rPr>
      </w:pP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57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场次详情页开发</w:t>
      </w:r>
    </w:p>
    <w:p w:rsidR="00C1351D" w:rsidRDefault="00C1351D">
      <w:pPr>
        <w:pStyle w:val="a3"/>
        <w:spacing w:before="11"/>
        <w:rPr>
          <w:rFonts w:ascii="微软雅黑"/>
          <w:sz w:val="19"/>
        </w:rPr>
      </w:pPr>
    </w:p>
    <w:p w:rsidR="00C1351D" w:rsidRDefault="00346078">
      <w:pPr>
        <w:pStyle w:val="a4"/>
        <w:numPr>
          <w:ilvl w:val="0"/>
          <w:numId w:val="32"/>
        </w:numPr>
        <w:tabs>
          <w:tab w:val="left" w:pos="1157"/>
          <w:tab w:val="left" w:pos="1158"/>
        </w:tabs>
        <w:spacing w:before="74"/>
        <w:rPr>
          <w:sz w:val="17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114300" distR="114300" simplePos="0" relativeHeight="25164032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-100965</wp:posOffset>
                </wp:positionV>
                <wp:extent cx="5936615" cy="7647305"/>
                <wp:effectExtent l="635" t="635" r="6350" b="10160"/>
                <wp:wrapNone/>
                <wp:docPr id="51" name="组合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7647305"/>
                          <a:chOff x="1501" y="-160"/>
                          <a:chExt cx="9349" cy="12043"/>
                        </a:xfrm>
                      </wpg:grpSpPr>
                      <wps:wsp>
                        <wps:cNvPr id="46" name="任意多边形 299"/>
                        <wps:cNvSpPr/>
                        <wps:spPr>
                          <a:xfrm>
                            <a:off x="1508" y="-153"/>
                            <a:ext cx="9334" cy="12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2028">
                                <a:moveTo>
                                  <a:pt x="9334" y="12027"/>
                                </a:moveTo>
                                <a:lnTo>
                                  <a:pt x="0" y="12027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2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8" name="任意多边形 300"/>
                        <wps:cNvSpPr/>
                        <wps:spPr>
                          <a:xfrm>
                            <a:off x="1508" y="-153"/>
                            <a:ext cx="9334" cy="12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2028">
                                <a:moveTo>
                                  <a:pt x="0" y="1202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2027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9" name="任意多边形 301"/>
                        <wps:cNvSpPr/>
                        <wps:spPr>
                          <a:xfrm>
                            <a:off x="1515" y="-25"/>
                            <a:ext cx="9154" cy="11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4" h="11900">
                                <a:moveTo>
                                  <a:pt x="91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900"/>
                                </a:lnTo>
                                <a:lnTo>
                                  <a:pt x="525" y="11900"/>
                                </a:lnTo>
                                <a:lnTo>
                                  <a:pt x="9153" y="11900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0" name="直线 302"/>
                        <wps:cNvCnPr/>
                        <wps:spPr>
                          <a:xfrm>
                            <a:off x="2033" y="-25"/>
                            <a:ext cx="0" cy="1190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98" o:spid="_x0000_s1026" style="position:absolute;left:0;text-align:left;margin-left:75pt;margin-top:-7.95pt;width:467.45pt;height:602.15pt;z-index:-251676160;mso-position-horizontal-relative:page" coordorigin="1501,-160" coordsize="9349,12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">
                <v:shape id="任意多边形 299" o:spid="_x0000_s1027" style="position:absolute;left:1508;top:-153;width:9334;height:12028;visibility:visible;mso-wrap-style:square;v-text-anchor:top" coordsize="9334,12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Tgv8UA&#10;AADbAAAADwAAAGRycy9kb3ducmV2LnhtbESP3WrCQBSE7wu+w3KE3hTdqCVI6iqlVvDGn6oPcMye&#10;JsHs2ZBdk+jTu0Khl8PMfMPMFp0pRUO1KywrGA0jEMSp1QVnCk7H1WAKwnlkjaVlUnAjB4t572WG&#10;ibYt/1Bz8JkIEHYJKsi9rxIpXZqTQTe0FXHwfm1t0AdZZ1LX2Aa4KeU4imJpsOCwkGNFXzmll8PV&#10;KHDTt3Hb7C/75Tm6TzbNlb53q61Sr/3u8wOEp87/h//aa63gPYbnl/AD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dOC/xQAAANsAAAAPAAAAAAAAAAAAAAAAAJgCAABkcnMv&#10;ZG93bnJldi54bWxQSwUGAAAAAAQABAD1AAAAigMAAAAA&#10;" path="m9334,12027l,12027,,37,2,21,10,9,21,2,38,,9297,r16,2l9325,9r7,12l9334,37r,11990xe" fillcolor="#f8f8f8" stroked="f">
                  <v:path arrowok="t" textboxrect="0,0,9334,12028"/>
                </v:shape>
                <v:shape id="任意多边形 300" o:spid="_x0000_s1028" style="position:absolute;left:1508;top:-153;width:9334;height:12028;visibility:visible;mso-wrap-style:square;v-text-anchor:top" coordsize="9334,12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FW08IA&#10;AADbAAAADwAAAGRycy9kb3ducmV2LnhtbERPy2rCQBTdC/7DcIVupE7aipXUSZBCoDur1kV3l8w1&#10;Sc3cCTPTPP6+syi4PJz3Lh9NK3pyvrGs4GmVgCAurW64UvB1Lh63IHxA1thaJgUTeciz+WyHqbYD&#10;H6k/hUrEEPYpKqhD6FIpfVmTQb+yHXHkrtYZDBG6SmqHQww3rXxOko002HBsqLGj95rK2+nXKHiZ&#10;Ds3Pa/G5HA6yDZvvy+Vsl4VSD4tx/wYi0Bju4n/3h1awjmPjl/gDZ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sVbTwgAAANsAAAAPAAAAAAAAAAAAAAAAAJgCAABkcnMvZG93&#10;bnJldi54bWxQSwUGAAAAAAQABAD1AAAAhwMAAAAA&#10;" path="m,12027l,37,2,21,10,9,21,2,38,,9297,r16,2l9325,9r7,12l9334,37r,11990e" filled="f" strokecolor="#dfe1e4" strokeweight=".26469mm">
                  <v:path arrowok="t" textboxrect="0,0,9334,12028"/>
                </v:shape>
                <v:shape id="任意多边形 301" o:spid="_x0000_s1029" style="position:absolute;left:1515;top:-25;width:9154;height:11900;visibility:visible;mso-wrap-style:square;v-text-anchor:top" coordsize="9154,11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ZI6cQA&#10;AADbAAAADwAAAGRycy9kb3ducmV2LnhtbESPS2/CMBCE75X4D9Yi9VYcEKIQMIhXW9QTrwPHVbwk&#10;EfE6ireQ/vu6UqUeRzPzjWa2aF2l7tSE0rOBfi8BRZx5W3Ju4Hx6exmDCoJssfJMBr4pwGLeeZph&#10;av2DD3Q/Sq4ihEOKBgqROtU6ZAU5DD1fE0fv6huHEmWTa9vgI8JdpQdJMtIOS44LBda0Lii7Hb+c&#10;gc9Vfyuvt7Dfho/9u/jRbjM8XYx57rbLKSihVv7Df+2dNTCcwO+X+AP0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mSOnEAAAA2wAAAA8AAAAAAAAAAAAAAAAAmAIAAGRycy9k&#10;b3ducmV2LnhtbFBLBQYAAAAABAAEAPUAAACJAwAAAAA=&#10;" path="m9153,l525,,,,,11900r525,l9153,11900,9153,e" fillcolor="#f8f8f8" stroked="f">
                  <v:path arrowok="t" textboxrect="0,0,9154,11900"/>
                </v:shape>
                <v:line id="直线 302" o:spid="_x0000_s1030" style="position:absolute;visibility:visible;mso-wrap-style:square" from="2033,-25" to="2033,11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Q6osIAAADbAAAADwAAAGRycy9kb3ducmV2LnhtbERPu2rDMBTdC/0HcQvdGrkhLY0T2SQN&#10;AYMnu8mQ7WLd2KbWlbFUP/6+GgodD+e9T2fTiZEG11pW8LqKQBBXVrdcK7h8nV8+QDiPrLGzTAoW&#10;cpAmjw97jLWduKCx9LUIIexiVNB438dSuqohg25le+LA3e1g0Ac41FIPOIVw08l1FL1Lgy2HhgZ7&#10;+myo+i5/jIKDKfJTVrruuN1cx8Lm5+Vyuyr1/DQfdiA8zf5f/OfOtIK3sD58CT9AJ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5Q6osIAAADbAAAADwAAAAAAAAAAAAAA&#10;AAChAgAAZHJzL2Rvd25yZXYueG1sUEsFBgAAAAAEAAQA+QAAAJADAAAAAA==&#10;" strokecolor="#ddd" strokeweight=".26469mm"/>
                <w10:wrap anchorx="page"/>
              </v:group>
            </w:pict>
          </mc:Fallback>
        </mc:AlternateContent>
      </w:r>
      <w:r>
        <w:rPr>
          <w:w w:val="105"/>
          <w:sz w:val="17"/>
        </w:rPr>
        <w:t>&lt;!DOCTYPE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html&gt;</w:t>
      </w:r>
    </w:p>
    <w:p w:rsidR="00C1351D" w:rsidRDefault="00346078">
      <w:pPr>
        <w:pStyle w:val="a4"/>
        <w:numPr>
          <w:ilvl w:val="0"/>
          <w:numId w:val="32"/>
        </w:numPr>
        <w:tabs>
          <w:tab w:val="left" w:pos="1157"/>
          <w:tab w:val="left" w:pos="1158"/>
        </w:tabs>
        <w:rPr>
          <w:sz w:val="17"/>
        </w:rPr>
      </w:pPr>
      <w:r>
        <w:rPr>
          <w:w w:val="105"/>
          <w:sz w:val="17"/>
        </w:rPr>
        <w:t>&lt;html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lang="en"&gt;</w:t>
      </w:r>
    </w:p>
    <w:p w:rsidR="00C1351D" w:rsidRDefault="00346078">
      <w:pPr>
        <w:pStyle w:val="a4"/>
        <w:numPr>
          <w:ilvl w:val="0"/>
          <w:numId w:val="32"/>
        </w:numPr>
        <w:tabs>
          <w:tab w:val="left" w:pos="1157"/>
          <w:tab w:val="left" w:pos="1158"/>
        </w:tabs>
        <w:rPr>
          <w:sz w:val="17"/>
        </w:rPr>
      </w:pPr>
      <w:r>
        <w:rPr>
          <w:w w:val="105"/>
          <w:sz w:val="17"/>
        </w:rPr>
        <w:t>&lt;head&gt;</w:t>
      </w:r>
    </w:p>
    <w:p w:rsidR="00C1351D" w:rsidRDefault="00346078">
      <w:pPr>
        <w:pStyle w:val="a4"/>
        <w:numPr>
          <w:ilvl w:val="0"/>
          <w:numId w:val="32"/>
        </w:numPr>
        <w:tabs>
          <w:tab w:val="left" w:pos="1543"/>
          <w:tab w:val="left" w:pos="1544"/>
        </w:tabs>
        <w:ind w:left="1543" w:hanging="723"/>
        <w:rPr>
          <w:sz w:val="17"/>
        </w:rPr>
      </w:pPr>
      <w:r>
        <w:rPr>
          <w:w w:val="105"/>
          <w:sz w:val="17"/>
        </w:rPr>
        <w:t>&lt;meta</w:t>
      </w:r>
      <w:r>
        <w:rPr>
          <w:spacing w:val="-41"/>
          <w:w w:val="105"/>
          <w:sz w:val="17"/>
        </w:rPr>
        <w:t xml:space="preserve"> </w:t>
      </w:r>
      <w:r>
        <w:rPr>
          <w:w w:val="105"/>
          <w:sz w:val="17"/>
        </w:rPr>
        <w:t>charset="UTF-8"&gt;</w:t>
      </w:r>
    </w:p>
    <w:p w:rsidR="00C1351D" w:rsidRDefault="00346078">
      <w:pPr>
        <w:pStyle w:val="a4"/>
        <w:numPr>
          <w:ilvl w:val="0"/>
          <w:numId w:val="32"/>
        </w:numPr>
        <w:tabs>
          <w:tab w:val="left" w:pos="1543"/>
          <w:tab w:val="left" w:pos="1544"/>
        </w:tabs>
        <w:spacing w:before="3"/>
        <w:ind w:left="1543" w:hanging="723"/>
        <w:rPr>
          <w:sz w:val="17"/>
        </w:rPr>
      </w:pPr>
      <w:r>
        <w:rPr>
          <w:spacing w:val="-1"/>
          <w:sz w:val="17"/>
        </w:rPr>
        <w:t>&lt;title&gt;</w:t>
      </w:r>
      <w:r>
        <w:rPr>
          <w:rFonts w:ascii="微软雅黑" w:eastAsia="微软雅黑" w:hint="eastAsia"/>
          <w:sz w:val="17"/>
        </w:rPr>
        <w:t>选择场次</w:t>
      </w:r>
      <w:r>
        <w:rPr>
          <w:sz w:val="17"/>
        </w:rPr>
        <w:t>&lt;/title&gt;</w:t>
      </w:r>
    </w:p>
    <w:p w:rsidR="00C1351D" w:rsidRDefault="00346078">
      <w:pPr>
        <w:pStyle w:val="a4"/>
        <w:numPr>
          <w:ilvl w:val="0"/>
          <w:numId w:val="32"/>
        </w:numPr>
        <w:tabs>
          <w:tab w:val="left" w:pos="1543"/>
          <w:tab w:val="left" w:pos="1544"/>
        </w:tabs>
        <w:spacing w:before="25" w:line="326" w:lineRule="auto"/>
        <w:ind w:left="821" w:right="2492" w:firstLine="0"/>
        <w:rPr>
          <w:sz w:val="17"/>
        </w:rPr>
      </w:pPr>
      <w:r>
        <w:rPr>
          <w:w w:val="105"/>
          <w:sz w:val="17"/>
        </w:rPr>
        <w:t>&lt;link</w:t>
      </w:r>
      <w:r>
        <w:rPr>
          <w:spacing w:val="-55"/>
          <w:w w:val="105"/>
          <w:sz w:val="17"/>
        </w:rPr>
        <w:t xml:space="preserve"> </w:t>
      </w:r>
      <w:r>
        <w:rPr>
          <w:w w:val="105"/>
          <w:sz w:val="17"/>
        </w:rPr>
        <w:t>rel="stylesheet"</w:t>
      </w:r>
      <w:r>
        <w:rPr>
          <w:spacing w:val="-54"/>
          <w:w w:val="105"/>
          <w:sz w:val="17"/>
        </w:rPr>
        <w:t xml:space="preserve"> </w:t>
      </w:r>
      <w:r>
        <w:rPr>
          <w:w w:val="105"/>
          <w:sz w:val="17"/>
        </w:rPr>
        <w:t>href="public/bs/css/bootstrap.min.css"&gt; 7</w:t>
      </w:r>
    </w:p>
    <w:p w:rsidR="00C1351D" w:rsidRDefault="00346078">
      <w:pPr>
        <w:pStyle w:val="a4"/>
        <w:numPr>
          <w:ilvl w:val="0"/>
          <w:numId w:val="33"/>
        </w:numPr>
        <w:tabs>
          <w:tab w:val="left" w:pos="1543"/>
          <w:tab w:val="left" w:pos="1544"/>
        </w:tabs>
        <w:spacing w:before="0" w:line="198" w:lineRule="exact"/>
        <w:jc w:val="left"/>
        <w:rPr>
          <w:sz w:val="17"/>
        </w:rPr>
      </w:pPr>
      <w:r>
        <w:rPr>
          <w:w w:val="105"/>
          <w:sz w:val="17"/>
        </w:rPr>
        <w:t>&lt;style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type="text/css"&gt;</w:t>
      </w:r>
    </w:p>
    <w:p w:rsidR="00C1351D" w:rsidRDefault="00346078">
      <w:pPr>
        <w:pStyle w:val="a4"/>
        <w:numPr>
          <w:ilvl w:val="0"/>
          <w:numId w:val="33"/>
        </w:numPr>
        <w:tabs>
          <w:tab w:val="left" w:pos="1929"/>
          <w:tab w:val="left" w:pos="1930"/>
        </w:tabs>
        <w:ind w:left="1929" w:hanging="1109"/>
        <w:jc w:val="left"/>
        <w:rPr>
          <w:sz w:val="17"/>
        </w:rPr>
      </w:pPr>
      <w:r>
        <w:rPr>
          <w:w w:val="105"/>
          <w:sz w:val="17"/>
        </w:rPr>
        <w:t>.moves img{width:</w:t>
      </w:r>
      <w:r>
        <w:rPr>
          <w:spacing w:val="-47"/>
          <w:w w:val="105"/>
          <w:sz w:val="17"/>
        </w:rPr>
        <w:t xml:space="preserve"> </w:t>
      </w:r>
      <w:r>
        <w:rPr>
          <w:w w:val="105"/>
          <w:sz w:val="17"/>
        </w:rPr>
        <w:t>200px;}</w:t>
      </w:r>
    </w:p>
    <w:p w:rsidR="00C1351D" w:rsidRDefault="00346078">
      <w:pPr>
        <w:pStyle w:val="a4"/>
        <w:numPr>
          <w:ilvl w:val="0"/>
          <w:numId w:val="33"/>
        </w:numPr>
        <w:tabs>
          <w:tab w:val="left" w:pos="1929"/>
          <w:tab w:val="left" w:pos="1930"/>
        </w:tabs>
        <w:ind w:left="1929" w:hanging="1206"/>
        <w:jc w:val="left"/>
        <w:rPr>
          <w:sz w:val="17"/>
        </w:rPr>
      </w:pPr>
      <w:r>
        <w:rPr>
          <w:w w:val="105"/>
          <w:sz w:val="17"/>
        </w:rPr>
        <w:t>.moves th{width:</w:t>
      </w:r>
      <w:r>
        <w:rPr>
          <w:spacing w:val="-45"/>
          <w:w w:val="105"/>
          <w:sz w:val="17"/>
        </w:rPr>
        <w:t xml:space="preserve"> </w:t>
      </w:r>
      <w:r>
        <w:rPr>
          <w:w w:val="105"/>
          <w:sz w:val="17"/>
        </w:rPr>
        <w:t>150px;}</w:t>
      </w:r>
    </w:p>
    <w:p w:rsidR="00C1351D" w:rsidRDefault="00346078">
      <w:pPr>
        <w:pStyle w:val="a4"/>
        <w:numPr>
          <w:ilvl w:val="0"/>
          <w:numId w:val="33"/>
        </w:numPr>
        <w:tabs>
          <w:tab w:val="left" w:pos="1929"/>
          <w:tab w:val="left" w:pos="1930"/>
        </w:tabs>
        <w:ind w:left="1929" w:hanging="1206"/>
        <w:jc w:val="left"/>
        <w:rPr>
          <w:sz w:val="17"/>
        </w:rPr>
      </w:pPr>
      <w:r>
        <w:rPr>
          <w:w w:val="105"/>
          <w:sz w:val="17"/>
        </w:rPr>
        <w:t>#movie{margin: 0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auto;}</w:t>
      </w:r>
    </w:p>
    <w:p w:rsidR="00C1351D" w:rsidRDefault="00346078">
      <w:pPr>
        <w:pStyle w:val="a4"/>
        <w:numPr>
          <w:ilvl w:val="0"/>
          <w:numId w:val="33"/>
        </w:numPr>
        <w:tabs>
          <w:tab w:val="left" w:pos="1929"/>
          <w:tab w:val="left" w:pos="1930"/>
        </w:tabs>
        <w:ind w:left="1929" w:hanging="1206"/>
        <w:jc w:val="left"/>
        <w:rPr>
          <w:sz w:val="17"/>
        </w:rPr>
      </w:pPr>
      <w:r>
        <w:rPr>
          <w:w w:val="105"/>
          <w:sz w:val="17"/>
        </w:rPr>
        <w:t>#m_pic{width: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1000px;}</w:t>
      </w:r>
    </w:p>
    <w:p w:rsidR="00C1351D" w:rsidRDefault="00346078">
      <w:pPr>
        <w:pStyle w:val="a4"/>
        <w:numPr>
          <w:ilvl w:val="0"/>
          <w:numId w:val="33"/>
        </w:numPr>
        <w:tabs>
          <w:tab w:val="left" w:pos="1929"/>
          <w:tab w:val="left" w:pos="1930"/>
        </w:tabs>
        <w:ind w:left="1929" w:hanging="1206"/>
        <w:jc w:val="left"/>
        <w:rPr>
          <w:sz w:val="17"/>
        </w:rPr>
      </w:pPr>
      <w:r>
        <w:rPr>
          <w:w w:val="105"/>
          <w:sz w:val="17"/>
        </w:rPr>
        <w:t>#m_info{width: 1000px;text-align:left;color: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#777;}</w:t>
      </w:r>
    </w:p>
    <w:p w:rsidR="00C1351D" w:rsidRDefault="00346078">
      <w:pPr>
        <w:pStyle w:val="a4"/>
        <w:numPr>
          <w:ilvl w:val="0"/>
          <w:numId w:val="33"/>
        </w:numPr>
        <w:tabs>
          <w:tab w:val="left" w:pos="1929"/>
          <w:tab w:val="left" w:pos="1930"/>
        </w:tabs>
        <w:ind w:left="1929" w:hanging="1206"/>
        <w:jc w:val="left"/>
        <w:rPr>
          <w:sz w:val="17"/>
        </w:rPr>
      </w:pPr>
      <w:r>
        <w:rPr>
          <w:w w:val="105"/>
          <w:sz w:val="17"/>
        </w:rPr>
        <w:t>#m_info p</w:t>
      </w:r>
      <w:r>
        <w:rPr>
          <w:spacing w:val="-9"/>
          <w:w w:val="105"/>
          <w:sz w:val="17"/>
        </w:rPr>
        <w:t xml:space="preserve"> </w:t>
      </w:r>
      <w:r>
        <w:rPr>
          <w:w w:val="105"/>
          <w:sz w:val="17"/>
        </w:rPr>
        <w:t>span{font-size:18px;color:#333;}</w:t>
      </w:r>
    </w:p>
    <w:p w:rsidR="00C1351D" w:rsidRDefault="00346078">
      <w:pPr>
        <w:pStyle w:val="a4"/>
        <w:numPr>
          <w:ilvl w:val="0"/>
          <w:numId w:val="33"/>
        </w:numPr>
        <w:tabs>
          <w:tab w:val="left" w:pos="1543"/>
          <w:tab w:val="left" w:pos="1544"/>
        </w:tabs>
        <w:ind w:hanging="820"/>
        <w:jc w:val="left"/>
        <w:rPr>
          <w:sz w:val="17"/>
        </w:rPr>
      </w:pPr>
      <w:r>
        <w:rPr>
          <w:w w:val="105"/>
          <w:sz w:val="17"/>
        </w:rPr>
        <w:t>&lt;/style&gt;</w:t>
      </w:r>
    </w:p>
    <w:p w:rsidR="00C1351D" w:rsidRDefault="00346078">
      <w:pPr>
        <w:pStyle w:val="a4"/>
        <w:numPr>
          <w:ilvl w:val="0"/>
          <w:numId w:val="33"/>
        </w:numPr>
        <w:tabs>
          <w:tab w:val="left" w:pos="1157"/>
          <w:tab w:val="left" w:pos="1158"/>
        </w:tabs>
        <w:ind w:left="1157" w:hanging="434"/>
        <w:jc w:val="left"/>
        <w:rPr>
          <w:sz w:val="17"/>
        </w:rPr>
      </w:pPr>
      <w:r>
        <w:rPr>
          <w:w w:val="105"/>
          <w:sz w:val="17"/>
        </w:rPr>
        <w:t>&lt;/head&gt;</w:t>
      </w:r>
    </w:p>
    <w:p w:rsidR="00C1351D" w:rsidRDefault="00346078">
      <w:pPr>
        <w:pStyle w:val="a4"/>
        <w:numPr>
          <w:ilvl w:val="0"/>
          <w:numId w:val="33"/>
        </w:numPr>
        <w:tabs>
          <w:tab w:val="left" w:pos="1253"/>
          <w:tab w:val="left" w:pos="1254"/>
        </w:tabs>
        <w:ind w:left="1253" w:hanging="530"/>
        <w:jc w:val="left"/>
        <w:rPr>
          <w:sz w:val="17"/>
        </w:rPr>
      </w:pPr>
      <w:r>
        <w:rPr>
          <w:w w:val="105"/>
          <w:sz w:val="17"/>
        </w:rPr>
        <w:t>&lt;body&gt;</w:t>
      </w:r>
    </w:p>
    <w:p w:rsidR="00C1351D" w:rsidRDefault="00346078">
      <w:pPr>
        <w:pStyle w:val="a4"/>
        <w:numPr>
          <w:ilvl w:val="0"/>
          <w:numId w:val="33"/>
        </w:numPr>
        <w:tabs>
          <w:tab w:val="left" w:pos="1543"/>
          <w:tab w:val="left" w:pos="1544"/>
        </w:tabs>
        <w:spacing w:line="326" w:lineRule="auto"/>
        <w:ind w:left="724" w:right="6255" w:firstLine="0"/>
        <w:jc w:val="left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7"/>
          <w:w w:val="105"/>
          <w:sz w:val="17"/>
        </w:rPr>
        <w:t xml:space="preserve"> </w:t>
      </w:r>
      <w:r>
        <w:rPr>
          <w:w w:val="105"/>
          <w:sz w:val="17"/>
        </w:rPr>
        <w:t>class="container"&gt; 19</w:t>
      </w:r>
    </w:p>
    <w:p w:rsidR="00C1351D" w:rsidRDefault="00346078">
      <w:pPr>
        <w:pStyle w:val="a4"/>
        <w:numPr>
          <w:ilvl w:val="0"/>
          <w:numId w:val="34"/>
        </w:numPr>
        <w:tabs>
          <w:tab w:val="left" w:pos="1929"/>
          <w:tab w:val="left" w:pos="1930"/>
        </w:tabs>
        <w:spacing w:before="0" w:line="244" w:lineRule="exact"/>
        <w:ind w:hanging="1206"/>
        <w:rPr>
          <w:sz w:val="17"/>
        </w:rPr>
      </w:pPr>
      <w:r>
        <w:rPr>
          <w:w w:val="105"/>
          <w:sz w:val="17"/>
        </w:rPr>
        <w:t>&lt;h3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class="text-center"&gt;&lt;a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href=</w:t>
      </w:r>
      <w:r>
        <w:rPr>
          <w:spacing w:val="-2"/>
          <w:w w:val="105"/>
          <w:sz w:val="17"/>
        </w:rPr>
        <w:t xml:space="preserve">"" </w:t>
      </w:r>
      <w:r>
        <w:rPr>
          <w:w w:val="105"/>
          <w:sz w:val="17"/>
        </w:rPr>
        <w:t>&gt;</w:t>
      </w:r>
      <w:r>
        <w:rPr>
          <w:rFonts w:ascii="微软雅黑" w:eastAsia="微软雅黑" w:hint="eastAsia"/>
          <w:w w:val="105"/>
          <w:sz w:val="17"/>
        </w:rPr>
        <w:t>详情介绍</w:t>
      </w:r>
      <w:r>
        <w:rPr>
          <w:w w:val="105"/>
          <w:sz w:val="17"/>
        </w:rPr>
        <w:t>&lt;/a&gt;&lt;/h3&gt;</w:t>
      </w:r>
    </w:p>
    <w:p w:rsidR="00C1351D" w:rsidRDefault="00346078">
      <w:pPr>
        <w:pStyle w:val="a4"/>
        <w:numPr>
          <w:ilvl w:val="0"/>
          <w:numId w:val="34"/>
        </w:numPr>
        <w:tabs>
          <w:tab w:val="left" w:pos="1929"/>
          <w:tab w:val="left" w:pos="193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&lt;?php</w:t>
      </w:r>
    </w:p>
    <w:p w:rsidR="00C1351D" w:rsidRDefault="00346078">
      <w:pPr>
        <w:pStyle w:val="a4"/>
        <w:numPr>
          <w:ilvl w:val="0"/>
          <w:numId w:val="34"/>
        </w:numPr>
        <w:tabs>
          <w:tab w:val="left" w:pos="1929"/>
          <w:tab w:val="left" w:pos="1930"/>
        </w:tabs>
        <w:spacing w:before="3"/>
        <w:ind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导入</w:t>
      </w:r>
      <w:r>
        <w:rPr>
          <w:w w:val="105"/>
          <w:sz w:val="17"/>
        </w:rPr>
        <w:t>Model</w:t>
      </w:r>
      <w:r>
        <w:rPr>
          <w:rFonts w:ascii="微软雅黑" w:eastAsia="微软雅黑" w:hint="eastAsia"/>
          <w:w w:val="105"/>
          <w:sz w:val="17"/>
        </w:rPr>
        <w:t>类</w:t>
      </w:r>
    </w:p>
    <w:p w:rsidR="00C1351D" w:rsidRDefault="00346078">
      <w:pPr>
        <w:pStyle w:val="a4"/>
        <w:numPr>
          <w:ilvl w:val="0"/>
          <w:numId w:val="34"/>
        </w:numPr>
        <w:tabs>
          <w:tab w:val="left" w:pos="1929"/>
          <w:tab w:val="left" w:pos="193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require("./class/Model.class.php");</w:t>
      </w:r>
    </w:p>
    <w:p w:rsidR="00C1351D" w:rsidRDefault="00346078">
      <w:pPr>
        <w:pStyle w:val="a4"/>
        <w:numPr>
          <w:ilvl w:val="0"/>
          <w:numId w:val="34"/>
        </w:numPr>
        <w:tabs>
          <w:tab w:val="left" w:pos="1929"/>
          <w:tab w:val="left" w:pos="1930"/>
        </w:tabs>
        <w:spacing w:before="3"/>
        <w:ind w:hanging="1206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实例化</w:t>
      </w:r>
      <w:r>
        <w:rPr>
          <w:w w:val="105"/>
          <w:sz w:val="17"/>
        </w:rPr>
        <w:t>Model</w:t>
      </w:r>
    </w:p>
    <w:p w:rsidR="00C1351D" w:rsidRDefault="00346078">
      <w:pPr>
        <w:pStyle w:val="a4"/>
        <w:numPr>
          <w:ilvl w:val="0"/>
          <w:numId w:val="34"/>
        </w:numPr>
        <w:tabs>
          <w:tab w:val="left" w:pos="1929"/>
          <w:tab w:val="left" w:pos="193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$mod=new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Model();</w:t>
      </w:r>
    </w:p>
    <w:p w:rsidR="00C1351D" w:rsidRDefault="00346078">
      <w:pPr>
        <w:pStyle w:val="a4"/>
        <w:numPr>
          <w:ilvl w:val="0"/>
          <w:numId w:val="34"/>
        </w:numPr>
        <w:tabs>
          <w:tab w:val="left" w:pos="1929"/>
          <w:tab w:val="left" w:pos="1930"/>
        </w:tabs>
        <w:spacing w:before="3"/>
        <w:ind w:hanging="1206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准备</w:t>
      </w:r>
      <w:r>
        <w:rPr>
          <w:w w:val="105"/>
          <w:sz w:val="17"/>
        </w:rPr>
        <w:t>sql</w:t>
      </w:r>
    </w:p>
    <w:p w:rsidR="00C1351D" w:rsidRDefault="00346078">
      <w:pPr>
        <w:pStyle w:val="a4"/>
        <w:numPr>
          <w:ilvl w:val="0"/>
          <w:numId w:val="34"/>
        </w:numPr>
        <w:tabs>
          <w:tab w:val="left" w:pos="1929"/>
          <w:tab w:val="left" w:pos="193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$sql="select * from movie where</w:t>
      </w:r>
      <w:r>
        <w:rPr>
          <w:spacing w:val="-20"/>
          <w:w w:val="105"/>
          <w:sz w:val="17"/>
        </w:rPr>
        <w:t xml:space="preserve"> </w:t>
      </w:r>
      <w:r>
        <w:rPr>
          <w:w w:val="105"/>
          <w:sz w:val="17"/>
        </w:rPr>
        <w:t>id={$_GET['m_id']}";</w:t>
      </w:r>
    </w:p>
    <w:p w:rsidR="00C1351D" w:rsidRDefault="00346078">
      <w:pPr>
        <w:pStyle w:val="a4"/>
        <w:numPr>
          <w:ilvl w:val="0"/>
          <w:numId w:val="34"/>
        </w:numPr>
        <w:tabs>
          <w:tab w:val="left" w:pos="1929"/>
          <w:tab w:val="left" w:pos="1930"/>
        </w:tabs>
        <w:spacing w:before="3"/>
        <w:ind w:hanging="1206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执行</w:t>
      </w:r>
      <w:r>
        <w:rPr>
          <w:w w:val="105"/>
          <w:sz w:val="17"/>
        </w:rPr>
        <w:t>sql</w:t>
      </w:r>
    </w:p>
    <w:p w:rsidR="00C1351D" w:rsidRDefault="00346078">
      <w:pPr>
        <w:pStyle w:val="a4"/>
        <w:numPr>
          <w:ilvl w:val="0"/>
          <w:numId w:val="34"/>
        </w:numPr>
        <w:tabs>
          <w:tab w:val="left" w:pos="1929"/>
          <w:tab w:val="left" w:pos="1930"/>
        </w:tabs>
        <w:spacing w:before="24"/>
        <w:ind w:hanging="1206"/>
        <w:rPr>
          <w:sz w:val="17"/>
        </w:rPr>
      </w:pPr>
      <w:r>
        <w:rPr>
          <w:w w:val="105"/>
          <w:sz w:val="17"/>
        </w:rPr>
        <w:t>$data=$mod-&gt;get($sql)[0];</w:t>
      </w:r>
    </w:p>
    <w:p w:rsidR="00C1351D" w:rsidRDefault="00346078">
      <w:pPr>
        <w:pStyle w:val="a4"/>
        <w:numPr>
          <w:ilvl w:val="0"/>
          <w:numId w:val="34"/>
        </w:numPr>
        <w:tabs>
          <w:tab w:val="left" w:pos="1929"/>
          <w:tab w:val="left" w:pos="1930"/>
        </w:tabs>
        <w:ind w:hanging="1206"/>
        <w:rPr>
          <w:sz w:val="17"/>
        </w:rPr>
      </w:pPr>
      <w:r>
        <w:rPr>
          <w:w w:val="105"/>
          <w:sz w:val="17"/>
        </w:rPr>
        <w:t>// echo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"&lt;pre&gt;";</w:t>
      </w:r>
    </w:p>
    <w:p w:rsidR="00C1351D" w:rsidRDefault="00346078">
      <w:pPr>
        <w:pStyle w:val="a4"/>
        <w:numPr>
          <w:ilvl w:val="0"/>
          <w:numId w:val="34"/>
        </w:numPr>
        <w:tabs>
          <w:tab w:val="left" w:pos="1929"/>
          <w:tab w:val="left" w:pos="1930"/>
        </w:tabs>
        <w:ind w:hanging="1206"/>
        <w:rPr>
          <w:sz w:val="17"/>
        </w:rPr>
      </w:pPr>
      <w:r>
        <w:rPr>
          <w:w w:val="105"/>
          <w:sz w:val="17"/>
        </w:rPr>
        <w:t>//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var_dump($data);</w:t>
      </w:r>
    </w:p>
    <w:p w:rsidR="00C1351D" w:rsidRDefault="00346078">
      <w:pPr>
        <w:pStyle w:val="a3"/>
        <w:tabs>
          <w:tab w:val="left" w:pos="2025"/>
        </w:tabs>
        <w:spacing w:before="72"/>
        <w:ind w:left="724"/>
      </w:pPr>
      <w:proofErr w:type="gramStart"/>
      <w:r>
        <w:rPr>
          <w:w w:val="105"/>
        </w:rPr>
        <w:t>32</w:t>
      </w:r>
      <w:r>
        <w:rPr>
          <w:w w:val="105"/>
        </w:rPr>
        <w:tab/>
        <w:t>?&gt;</w:t>
      </w:r>
      <w:proofErr w:type="gramEnd"/>
    </w:p>
    <w:p w:rsidR="00C1351D" w:rsidRDefault="00346078">
      <w:pPr>
        <w:pStyle w:val="a4"/>
        <w:numPr>
          <w:ilvl w:val="0"/>
          <w:numId w:val="35"/>
        </w:numPr>
        <w:tabs>
          <w:tab w:val="left" w:pos="1929"/>
          <w:tab w:val="left" w:pos="1930"/>
        </w:tabs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id="movie"&gt;</w:t>
      </w:r>
    </w:p>
    <w:p w:rsidR="00C1351D" w:rsidRDefault="00346078">
      <w:pPr>
        <w:pStyle w:val="a4"/>
        <w:numPr>
          <w:ilvl w:val="0"/>
          <w:numId w:val="35"/>
        </w:numPr>
        <w:tabs>
          <w:tab w:val="left" w:pos="2315"/>
          <w:tab w:val="left" w:pos="2316"/>
        </w:tabs>
        <w:ind w:left="2315" w:hanging="1592"/>
        <w:rPr>
          <w:sz w:val="17"/>
        </w:rPr>
      </w:pPr>
      <w:r>
        <w:rPr>
          <w:w w:val="105"/>
          <w:sz w:val="17"/>
        </w:rPr>
        <w:t xml:space="preserve">&lt;div </w:t>
      </w:r>
      <w:r>
        <w:rPr>
          <w:w w:val="105"/>
          <w:sz w:val="17"/>
        </w:rPr>
        <w:t>id="m_pic"&gt;&lt;img src="&lt;?php echo './public'.$data['picurl']</w:t>
      </w:r>
      <w:r>
        <w:rPr>
          <w:spacing w:val="-71"/>
          <w:w w:val="105"/>
          <w:sz w:val="17"/>
        </w:rPr>
        <w:t xml:space="preserve"> </w:t>
      </w:r>
      <w:r>
        <w:rPr>
          <w:w w:val="105"/>
          <w:sz w:val="17"/>
        </w:rPr>
        <w:t>?&gt;"&gt;&lt;/div&gt;</w:t>
      </w:r>
    </w:p>
    <w:p w:rsidR="00C1351D" w:rsidRDefault="00346078">
      <w:pPr>
        <w:pStyle w:val="a4"/>
        <w:numPr>
          <w:ilvl w:val="0"/>
          <w:numId w:val="35"/>
        </w:numPr>
        <w:tabs>
          <w:tab w:val="left" w:pos="2315"/>
          <w:tab w:val="left" w:pos="2316"/>
        </w:tabs>
        <w:ind w:left="2315" w:hanging="1592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id="m_info"&gt;</w:t>
      </w:r>
    </w:p>
    <w:p w:rsidR="00C1351D" w:rsidRDefault="00346078">
      <w:pPr>
        <w:pStyle w:val="a4"/>
        <w:numPr>
          <w:ilvl w:val="0"/>
          <w:numId w:val="35"/>
        </w:numPr>
        <w:tabs>
          <w:tab w:val="left" w:pos="2701"/>
          <w:tab w:val="left" w:pos="2702"/>
        </w:tabs>
        <w:spacing w:before="3"/>
        <w:ind w:left="2701" w:hanging="1978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影片名称</w:t>
      </w:r>
      <w:proofErr w:type="gramStart"/>
      <w:r>
        <w:rPr>
          <w:w w:val="105"/>
          <w:sz w:val="17"/>
        </w:rPr>
        <w:t>:&amp;</w:t>
      </w:r>
      <w:proofErr w:type="gramEnd"/>
      <w:r>
        <w:rPr>
          <w:w w:val="105"/>
          <w:sz w:val="17"/>
        </w:rPr>
        <w:t>nbsp;&amp;nbsp;&amp;nbsp;&lt;span</w:t>
      </w:r>
      <w:r>
        <w:rPr>
          <w:spacing w:val="-5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$data['m_name'</w:t>
      </w:r>
      <w:r>
        <w:rPr>
          <w:spacing w:val="-6"/>
          <w:w w:val="105"/>
          <w:sz w:val="17"/>
        </w:rPr>
        <w:t xml:space="preserve">] </w:t>
      </w:r>
      <w:r>
        <w:rPr>
          <w:w w:val="105"/>
          <w:sz w:val="17"/>
        </w:rPr>
        <w:t>?&gt;</w:t>
      </w:r>
    </w:p>
    <w:p w:rsidR="00C1351D" w:rsidRDefault="00346078">
      <w:pPr>
        <w:pStyle w:val="a3"/>
        <w:spacing w:before="25"/>
        <w:ind w:left="1157"/>
      </w:pPr>
      <w:r>
        <w:rPr>
          <w:w w:val="105"/>
        </w:rPr>
        <w:t>&lt;/span&gt;&lt;/p&gt;</w:t>
      </w:r>
    </w:p>
    <w:p w:rsidR="00C1351D" w:rsidRDefault="00346078">
      <w:pPr>
        <w:pStyle w:val="a4"/>
        <w:numPr>
          <w:ilvl w:val="0"/>
          <w:numId w:val="35"/>
        </w:numPr>
        <w:tabs>
          <w:tab w:val="left" w:pos="2701"/>
          <w:tab w:val="left" w:pos="2702"/>
        </w:tabs>
        <w:spacing w:before="3"/>
        <w:ind w:left="2701" w:hanging="1978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影片类型</w:t>
      </w:r>
      <w:proofErr w:type="gramStart"/>
      <w:r>
        <w:rPr>
          <w:w w:val="105"/>
          <w:sz w:val="17"/>
        </w:rPr>
        <w:t>:&amp;</w:t>
      </w:r>
      <w:proofErr w:type="gramEnd"/>
      <w:r>
        <w:rPr>
          <w:w w:val="105"/>
          <w:sz w:val="17"/>
        </w:rPr>
        <w:t>nbsp;&amp;nbsp;&amp;nbsp;&lt;span</w:t>
      </w:r>
      <w:r>
        <w:rPr>
          <w:spacing w:val="-5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$data['m_type'</w:t>
      </w:r>
      <w:r>
        <w:rPr>
          <w:spacing w:val="-6"/>
          <w:w w:val="105"/>
          <w:sz w:val="17"/>
        </w:rPr>
        <w:t xml:space="preserve">] </w:t>
      </w:r>
      <w:r>
        <w:rPr>
          <w:w w:val="105"/>
          <w:sz w:val="17"/>
        </w:rPr>
        <w:t>?&gt;</w:t>
      </w:r>
    </w:p>
    <w:p w:rsidR="00C1351D" w:rsidRDefault="00346078">
      <w:pPr>
        <w:pStyle w:val="a3"/>
        <w:spacing w:before="24"/>
        <w:ind w:left="1157"/>
      </w:pPr>
      <w:r>
        <w:rPr>
          <w:w w:val="105"/>
        </w:rPr>
        <w:t>&lt;/span&gt;&lt;/p&gt;</w:t>
      </w:r>
    </w:p>
    <w:p w:rsidR="00C1351D" w:rsidRDefault="00346078">
      <w:pPr>
        <w:pStyle w:val="a4"/>
        <w:numPr>
          <w:ilvl w:val="0"/>
          <w:numId w:val="35"/>
        </w:numPr>
        <w:tabs>
          <w:tab w:val="left" w:pos="2701"/>
          <w:tab w:val="left" w:pos="2702"/>
        </w:tabs>
        <w:spacing w:before="3"/>
        <w:ind w:left="2701" w:hanging="1978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影片地区</w:t>
      </w:r>
      <w:proofErr w:type="gramStart"/>
      <w:r>
        <w:rPr>
          <w:w w:val="105"/>
          <w:sz w:val="17"/>
        </w:rPr>
        <w:t>:&amp;</w:t>
      </w:r>
      <w:proofErr w:type="gramEnd"/>
      <w:r>
        <w:rPr>
          <w:w w:val="105"/>
          <w:sz w:val="17"/>
        </w:rPr>
        <w:t>nbsp;&amp;</w:t>
      </w:r>
      <w:r>
        <w:rPr>
          <w:w w:val="105"/>
          <w:sz w:val="17"/>
        </w:rPr>
        <w:t>nbsp;&amp;nbsp;&lt;span</w:t>
      </w:r>
      <w:r>
        <w:rPr>
          <w:spacing w:val="-9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$data['country_area'</w:t>
      </w:r>
      <w:r>
        <w:rPr>
          <w:spacing w:val="-8"/>
          <w:w w:val="105"/>
          <w:sz w:val="17"/>
        </w:rPr>
        <w:t xml:space="preserve">] </w:t>
      </w:r>
      <w:r>
        <w:rPr>
          <w:w w:val="105"/>
          <w:sz w:val="17"/>
        </w:rPr>
        <w:t>?&gt;</w:t>
      </w:r>
    </w:p>
    <w:p w:rsidR="00C1351D" w:rsidRDefault="00346078">
      <w:pPr>
        <w:pStyle w:val="a3"/>
        <w:spacing w:before="25"/>
        <w:ind w:left="1157"/>
      </w:pPr>
      <w:r>
        <w:rPr>
          <w:w w:val="105"/>
        </w:rPr>
        <w:t>&lt;/span&gt;&lt;/p&gt;</w:t>
      </w:r>
    </w:p>
    <w:p w:rsidR="00C1351D" w:rsidRDefault="00346078">
      <w:pPr>
        <w:pStyle w:val="a4"/>
        <w:numPr>
          <w:ilvl w:val="0"/>
          <w:numId w:val="35"/>
        </w:numPr>
        <w:tabs>
          <w:tab w:val="left" w:pos="2701"/>
          <w:tab w:val="left" w:pos="2702"/>
        </w:tabs>
        <w:spacing w:before="3"/>
        <w:ind w:left="2701" w:hanging="1978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影片时长</w:t>
      </w:r>
      <w:proofErr w:type="gramStart"/>
      <w:r>
        <w:rPr>
          <w:w w:val="105"/>
          <w:sz w:val="17"/>
        </w:rPr>
        <w:t>:&amp;</w:t>
      </w:r>
      <w:proofErr w:type="gramEnd"/>
      <w:r>
        <w:rPr>
          <w:w w:val="105"/>
          <w:sz w:val="17"/>
        </w:rPr>
        <w:t>nbsp;&amp;nbsp;&amp;nbsp;&lt;span</w:t>
      </w:r>
      <w:r>
        <w:rPr>
          <w:spacing w:val="-5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$data['m_time'</w:t>
      </w:r>
      <w:r>
        <w:rPr>
          <w:spacing w:val="-6"/>
          <w:w w:val="105"/>
          <w:sz w:val="17"/>
        </w:rPr>
        <w:t xml:space="preserve">] </w:t>
      </w:r>
      <w:r>
        <w:rPr>
          <w:w w:val="105"/>
          <w:sz w:val="17"/>
        </w:rPr>
        <w:t>?&gt;</w:t>
      </w:r>
    </w:p>
    <w:p w:rsidR="00C1351D" w:rsidRDefault="00346078">
      <w:pPr>
        <w:pStyle w:val="a3"/>
        <w:spacing w:before="25"/>
        <w:ind w:left="1157"/>
      </w:pPr>
      <w:r>
        <w:rPr>
          <w:w w:val="105"/>
        </w:rPr>
        <w:t>&lt;/span&gt;&lt;/p&gt;</w:t>
      </w:r>
    </w:p>
    <w:p w:rsidR="00C1351D" w:rsidRDefault="00C1351D">
      <w:p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118"/>
        <w:ind w:left="724"/>
      </w:pPr>
      <w:r>
        <w:rPr>
          <w:w w:val="105"/>
        </w:rPr>
        <w:lastRenderedPageBreak/>
        <w:t>40</w:t>
      </w:r>
    </w:p>
    <w:p w:rsidR="00C1351D" w:rsidRDefault="00346078">
      <w:pPr>
        <w:pStyle w:val="a3"/>
        <w:ind w:left="1157"/>
      </w:pPr>
      <w:r>
        <w:t>&lt;/span&gt;&lt;/p&gt;</w:t>
      </w:r>
    </w:p>
    <w:p w:rsidR="00C1351D" w:rsidRDefault="00346078">
      <w:pPr>
        <w:pStyle w:val="a3"/>
        <w:spacing w:before="72"/>
        <w:ind w:left="724"/>
      </w:pPr>
      <w:r>
        <w:rPr>
          <w:w w:val="105"/>
        </w:rPr>
        <w:t>41</w:t>
      </w:r>
    </w:p>
    <w:p w:rsidR="00C1351D" w:rsidRDefault="00346078">
      <w:pPr>
        <w:pStyle w:val="a3"/>
        <w:ind w:left="1157"/>
      </w:pPr>
      <w:r>
        <w:rPr>
          <w:w w:val="105"/>
        </w:rPr>
        <w:t>&lt;/p&gt;</w:t>
      </w:r>
    </w:p>
    <w:p w:rsidR="00C1351D" w:rsidRDefault="00346078">
      <w:pPr>
        <w:pStyle w:val="a3"/>
        <w:ind w:left="724"/>
      </w:pPr>
      <w:r>
        <w:rPr>
          <w:w w:val="105"/>
        </w:rPr>
        <w:t>42</w:t>
      </w:r>
    </w:p>
    <w:p w:rsidR="00C1351D" w:rsidRDefault="00346078">
      <w:pPr>
        <w:pStyle w:val="a3"/>
        <w:ind w:left="1157"/>
      </w:pPr>
      <w:r>
        <w:t>&lt;/span&gt;&lt;/p&gt;</w:t>
      </w:r>
    </w:p>
    <w:p w:rsidR="00C1351D" w:rsidRDefault="00346078">
      <w:pPr>
        <w:pStyle w:val="a3"/>
        <w:ind w:left="724"/>
      </w:pPr>
      <w:r>
        <w:rPr>
          <w:w w:val="105"/>
        </w:rPr>
        <w:t>43</w:t>
      </w:r>
    </w:p>
    <w:p w:rsidR="00C1351D" w:rsidRDefault="00346078">
      <w:pPr>
        <w:pStyle w:val="a3"/>
        <w:ind w:left="724"/>
      </w:pPr>
      <w:r>
        <w:rPr>
          <w:w w:val="105"/>
        </w:rPr>
        <w:t>44</w:t>
      </w:r>
    </w:p>
    <w:p w:rsidR="00C1351D" w:rsidRDefault="00346078">
      <w:pPr>
        <w:pStyle w:val="a3"/>
        <w:ind w:left="724"/>
      </w:pPr>
      <w:r>
        <w:rPr>
          <w:w w:val="105"/>
        </w:rPr>
        <w:t>45</w:t>
      </w:r>
    </w:p>
    <w:p w:rsidR="00C1351D" w:rsidRDefault="00346078">
      <w:pPr>
        <w:pStyle w:val="a3"/>
        <w:ind w:left="724"/>
      </w:pPr>
      <w:r>
        <w:rPr>
          <w:w w:val="105"/>
        </w:rPr>
        <w:t>46</w:t>
      </w:r>
    </w:p>
    <w:p w:rsidR="00C1351D" w:rsidRDefault="00346078">
      <w:pPr>
        <w:pStyle w:val="a3"/>
        <w:ind w:left="724"/>
      </w:pPr>
      <w:r>
        <w:rPr>
          <w:w w:val="105"/>
        </w:rPr>
        <w:t>47</w:t>
      </w:r>
    </w:p>
    <w:p w:rsidR="00C1351D" w:rsidRDefault="00346078">
      <w:pPr>
        <w:pStyle w:val="a3"/>
        <w:ind w:left="1157"/>
      </w:pPr>
      <w:proofErr w:type="gramStart"/>
      <w:r>
        <w:t>condensed</w:t>
      </w:r>
      <w:proofErr w:type="gramEnd"/>
      <w:r>
        <w:t>"&gt;</w:t>
      </w:r>
    </w:p>
    <w:p w:rsidR="00C1351D" w:rsidRDefault="00346078">
      <w:pPr>
        <w:pStyle w:val="a3"/>
        <w:ind w:left="724"/>
      </w:pPr>
      <w:r>
        <w:rPr>
          <w:w w:val="105"/>
        </w:rPr>
        <w:t>48</w:t>
      </w:r>
    </w:p>
    <w:p w:rsidR="00C1351D" w:rsidRDefault="00346078">
      <w:pPr>
        <w:pStyle w:val="a3"/>
        <w:ind w:left="724"/>
      </w:pPr>
      <w:r>
        <w:rPr>
          <w:w w:val="105"/>
        </w:rPr>
        <w:t>49</w:t>
      </w:r>
    </w:p>
    <w:p w:rsidR="00C1351D" w:rsidRDefault="00346078">
      <w:pPr>
        <w:pStyle w:val="a3"/>
        <w:ind w:left="724"/>
      </w:pPr>
      <w:r>
        <w:rPr>
          <w:w w:val="105"/>
        </w:rPr>
        <w:t>50</w:t>
      </w:r>
    </w:p>
    <w:p w:rsidR="00C1351D" w:rsidRDefault="00346078">
      <w:pPr>
        <w:pStyle w:val="a3"/>
        <w:ind w:left="724"/>
      </w:pPr>
      <w:r>
        <w:rPr>
          <w:w w:val="105"/>
        </w:rPr>
        <w:t>51</w:t>
      </w:r>
    </w:p>
    <w:p w:rsidR="00C1351D" w:rsidRDefault="00346078">
      <w:pPr>
        <w:pStyle w:val="a3"/>
        <w:ind w:left="724"/>
      </w:pPr>
      <w:r>
        <w:rPr>
          <w:w w:val="105"/>
        </w:rPr>
        <w:t>52</w:t>
      </w:r>
    </w:p>
    <w:p w:rsidR="00C1351D" w:rsidRDefault="00346078">
      <w:pPr>
        <w:pStyle w:val="a3"/>
        <w:ind w:left="724"/>
      </w:pPr>
      <w:r>
        <w:rPr>
          <w:w w:val="105"/>
        </w:rPr>
        <w:t>53</w:t>
      </w:r>
    </w:p>
    <w:p w:rsidR="00C1351D" w:rsidRDefault="00346078">
      <w:pPr>
        <w:pStyle w:val="a3"/>
        <w:ind w:left="724"/>
      </w:pPr>
      <w:r>
        <w:rPr>
          <w:w w:val="105"/>
        </w:rPr>
        <w:t>54</w:t>
      </w:r>
    </w:p>
    <w:p w:rsidR="00C1351D" w:rsidRDefault="00346078">
      <w:pPr>
        <w:pStyle w:val="a3"/>
        <w:spacing w:before="72"/>
        <w:ind w:left="724"/>
      </w:pPr>
      <w:r>
        <w:rPr>
          <w:w w:val="105"/>
        </w:rPr>
        <w:t>55</w:t>
      </w:r>
    </w:p>
    <w:p w:rsidR="00C1351D" w:rsidRDefault="00346078">
      <w:pPr>
        <w:pStyle w:val="a3"/>
        <w:ind w:left="724"/>
      </w:pPr>
      <w:r>
        <w:rPr>
          <w:w w:val="105"/>
        </w:rPr>
        <w:t>56</w:t>
      </w:r>
    </w:p>
    <w:p w:rsidR="00C1351D" w:rsidRDefault="00346078">
      <w:pPr>
        <w:pStyle w:val="a3"/>
        <w:ind w:left="724"/>
      </w:pPr>
      <w:r>
        <w:rPr>
          <w:w w:val="105"/>
        </w:rPr>
        <w:t>57</w:t>
      </w:r>
    </w:p>
    <w:p w:rsidR="00C1351D" w:rsidRDefault="00346078">
      <w:pPr>
        <w:pStyle w:val="a3"/>
        <w:ind w:left="724"/>
      </w:pPr>
      <w:r>
        <w:rPr>
          <w:w w:val="105"/>
        </w:rPr>
        <w:t>58</w:t>
      </w:r>
    </w:p>
    <w:p w:rsidR="00C1351D" w:rsidRDefault="00346078">
      <w:pPr>
        <w:pStyle w:val="a3"/>
        <w:ind w:left="724"/>
      </w:pPr>
      <w:r>
        <w:rPr>
          <w:w w:val="105"/>
        </w:rPr>
        <w:t>59</w:t>
      </w:r>
    </w:p>
    <w:p w:rsidR="00C1351D" w:rsidRDefault="00346078">
      <w:pPr>
        <w:pStyle w:val="a3"/>
        <w:ind w:left="724"/>
      </w:pPr>
      <w:r>
        <w:rPr>
          <w:w w:val="105"/>
        </w:rPr>
        <w:t>60</w:t>
      </w:r>
    </w:p>
    <w:p w:rsidR="00C1351D" w:rsidRDefault="00346078">
      <w:pPr>
        <w:pStyle w:val="a3"/>
        <w:ind w:left="724"/>
      </w:pPr>
      <w:r>
        <w:rPr>
          <w:w w:val="105"/>
        </w:rPr>
        <w:t>61</w:t>
      </w:r>
    </w:p>
    <w:p w:rsidR="00C1351D" w:rsidRDefault="00346078">
      <w:pPr>
        <w:pStyle w:val="a3"/>
        <w:ind w:left="724"/>
      </w:pPr>
      <w:r>
        <w:rPr>
          <w:w w:val="105"/>
        </w:rPr>
        <w:t>62</w:t>
      </w:r>
    </w:p>
    <w:p w:rsidR="00C1351D" w:rsidRDefault="00346078">
      <w:pPr>
        <w:pStyle w:val="a3"/>
        <w:ind w:left="724"/>
      </w:pPr>
      <w:r>
        <w:rPr>
          <w:w w:val="105"/>
        </w:rPr>
        <w:t>63</w:t>
      </w:r>
    </w:p>
    <w:p w:rsidR="00C1351D" w:rsidRDefault="00346078">
      <w:pPr>
        <w:pStyle w:val="a3"/>
        <w:ind w:left="724"/>
      </w:pPr>
      <w:r>
        <w:rPr>
          <w:w w:val="105"/>
        </w:rPr>
        <w:t>64</w:t>
      </w:r>
    </w:p>
    <w:p w:rsidR="00C1351D" w:rsidRDefault="00346078">
      <w:pPr>
        <w:pStyle w:val="a3"/>
        <w:ind w:left="724"/>
      </w:pPr>
      <w:r>
        <w:rPr>
          <w:w w:val="105"/>
        </w:rPr>
        <w:t>65</w:t>
      </w:r>
    </w:p>
    <w:p w:rsidR="00C1351D" w:rsidRDefault="00346078">
      <w:pPr>
        <w:pStyle w:val="a3"/>
        <w:ind w:left="724"/>
      </w:pPr>
      <w:r>
        <w:rPr>
          <w:w w:val="105"/>
        </w:rPr>
        <w:t>66</w:t>
      </w:r>
    </w:p>
    <w:p w:rsidR="00C1351D" w:rsidRDefault="00346078">
      <w:pPr>
        <w:pStyle w:val="a3"/>
        <w:ind w:left="724"/>
      </w:pPr>
      <w:r>
        <w:rPr>
          <w:w w:val="105"/>
        </w:rPr>
        <w:t>67</w:t>
      </w:r>
    </w:p>
    <w:p w:rsidR="00C1351D" w:rsidRDefault="00346078">
      <w:pPr>
        <w:pStyle w:val="a3"/>
        <w:ind w:left="724"/>
      </w:pPr>
      <w:r>
        <w:rPr>
          <w:w w:val="105"/>
        </w:rPr>
        <w:t>68</w:t>
      </w:r>
    </w:p>
    <w:p w:rsidR="00C1351D" w:rsidRDefault="00346078">
      <w:pPr>
        <w:pStyle w:val="a3"/>
        <w:ind w:left="724"/>
      </w:pPr>
      <w:r>
        <w:rPr>
          <w:w w:val="105"/>
        </w:rPr>
        <w:t>69</w:t>
      </w:r>
    </w:p>
    <w:p w:rsidR="00C1351D" w:rsidRDefault="00346078">
      <w:pPr>
        <w:pStyle w:val="a3"/>
        <w:ind w:left="724"/>
      </w:pPr>
      <w:r>
        <w:rPr>
          <w:w w:val="105"/>
        </w:rPr>
        <w:t>70</w:t>
      </w:r>
    </w:p>
    <w:p w:rsidR="00C1351D" w:rsidRDefault="00346078">
      <w:pPr>
        <w:pStyle w:val="a3"/>
        <w:spacing w:before="72"/>
        <w:ind w:left="724"/>
      </w:pPr>
      <w:r>
        <w:rPr>
          <w:w w:val="105"/>
        </w:rPr>
        <w:t>71</w:t>
      </w:r>
    </w:p>
    <w:p w:rsidR="00C1351D" w:rsidRDefault="00346078">
      <w:pPr>
        <w:pStyle w:val="a3"/>
        <w:ind w:left="724"/>
      </w:pPr>
      <w:r>
        <w:rPr>
          <w:w w:val="105"/>
        </w:rPr>
        <w:t>72</w:t>
      </w:r>
    </w:p>
    <w:p w:rsidR="00C1351D" w:rsidRDefault="00346078">
      <w:pPr>
        <w:pStyle w:val="a3"/>
        <w:ind w:left="724"/>
      </w:pPr>
      <w:r>
        <w:rPr>
          <w:w w:val="105"/>
        </w:rPr>
        <w:t>73</w:t>
      </w:r>
    </w:p>
    <w:p w:rsidR="00C1351D" w:rsidRDefault="00346078">
      <w:pPr>
        <w:pStyle w:val="a3"/>
        <w:ind w:left="724"/>
      </w:pPr>
      <w:r>
        <w:rPr>
          <w:w w:val="105"/>
        </w:rPr>
        <w:t>74</w:t>
      </w:r>
    </w:p>
    <w:p w:rsidR="00C1351D" w:rsidRDefault="00346078">
      <w:pPr>
        <w:pStyle w:val="a3"/>
        <w:ind w:left="724"/>
      </w:pPr>
      <w:r>
        <w:rPr>
          <w:w w:val="105"/>
        </w:rPr>
        <w:t>75</w:t>
      </w:r>
    </w:p>
    <w:p w:rsidR="00C1351D" w:rsidRDefault="00346078">
      <w:pPr>
        <w:pStyle w:val="a3"/>
        <w:spacing w:before="50"/>
        <w:ind w:left="442"/>
      </w:pPr>
      <w:r>
        <w:br w:type="column"/>
      </w:r>
      <w:r>
        <w:rPr>
          <w:w w:val="105"/>
        </w:rPr>
        <w:lastRenderedPageBreak/>
        <w:t>&lt;p&gt;</w:t>
      </w:r>
      <w:r>
        <w:rPr>
          <w:rFonts w:ascii="微软雅黑" w:eastAsia="微软雅黑" w:hint="eastAsia"/>
          <w:w w:val="105"/>
        </w:rPr>
        <w:t>影片导演</w:t>
      </w:r>
      <w:proofErr w:type="gramStart"/>
      <w:r>
        <w:rPr>
          <w:w w:val="105"/>
        </w:rPr>
        <w:t>:&amp;</w:t>
      </w:r>
      <w:proofErr w:type="gramEnd"/>
      <w:r>
        <w:rPr>
          <w:w w:val="105"/>
        </w:rPr>
        <w:t>nbsp;&amp;nbsp;&amp;nbsp;&lt;span &gt;&lt;?php echo $data['m_director'] ?&gt;</w:t>
      </w:r>
    </w:p>
    <w:p w:rsidR="00C1351D" w:rsidRDefault="00C1351D">
      <w:pPr>
        <w:pStyle w:val="a3"/>
        <w:spacing w:before="5"/>
        <w:rPr>
          <w:sz w:val="19"/>
        </w:rPr>
      </w:pPr>
    </w:p>
    <w:p w:rsidR="00C1351D" w:rsidRDefault="00346078">
      <w:pPr>
        <w:pStyle w:val="a3"/>
        <w:spacing w:before="0"/>
        <w:ind w:left="442"/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114300" distR="114300" simplePos="0" relativeHeight="251641344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-328930</wp:posOffset>
                </wp:positionV>
                <wp:extent cx="5936615" cy="8514715"/>
                <wp:effectExtent l="635" t="0" r="6350" b="5080"/>
                <wp:wrapNone/>
                <wp:docPr id="56" name="组合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8514715"/>
                          <a:chOff x="1501" y="-518"/>
                          <a:chExt cx="9349" cy="13409"/>
                        </a:xfrm>
                      </wpg:grpSpPr>
                      <wps:wsp>
                        <wps:cNvPr id="52" name="任意多边形 304"/>
                        <wps:cNvSpPr/>
                        <wps:spPr>
                          <a:xfrm>
                            <a:off x="1508" y="-511"/>
                            <a:ext cx="9334" cy="13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3394">
                                <a:moveTo>
                                  <a:pt x="9297" y="13393"/>
                                </a:moveTo>
                                <a:lnTo>
                                  <a:pt x="38" y="13393"/>
                                </a:lnTo>
                                <a:lnTo>
                                  <a:pt x="21" y="13391"/>
                                </a:lnTo>
                                <a:lnTo>
                                  <a:pt x="10" y="13384"/>
                                </a:lnTo>
                                <a:lnTo>
                                  <a:pt x="2" y="13372"/>
                                </a:lnTo>
                                <a:lnTo>
                                  <a:pt x="0" y="13356"/>
                                </a:lnTo>
                                <a:lnTo>
                                  <a:pt x="0" y="0"/>
                                </a:lnTo>
                                <a:lnTo>
                                  <a:pt x="9334" y="0"/>
                                </a:lnTo>
                                <a:lnTo>
                                  <a:pt x="9334" y="13356"/>
                                </a:lnTo>
                                <a:lnTo>
                                  <a:pt x="9332" y="13372"/>
                                </a:lnTo>
                                <a:lnTo>
                                  <a:pt x="9325" y="13384"/>
                                </a:lnTo>
                                <a:lnTo>
                                  <a:pt x="9313" y="13391"/>
                                </a:lnTo>
                                <a:lnTo>
                                  <a:pt x="9297" y="13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3" name="任意多边形 305"/>
                        <wps:cNvSpPr/>
                        <wps:spPr>
                          <a:xfrm>
                            <a:off x="2010" y="-429901"/>
                            <a:ext cx="12440" cy="17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0" h="17850">
                                <a:moveTo>
                                  <a:pt x="-502" y="442746"/>
                                </a:moveTo>
                                <a:lnTo>
                                  <a:pt x="-502" y="429390"/>
                                </a:lnTo>
                                <a:moveTo>
                                  <a:pt x="8832" y="429390"/>
                                </a:moveTo>
                                <a:lnTo>
                                  <a:pt x="8832" y="442746"/>
                                </a:lnTo>
                                <a:lnTo>
                                  <a:pt x="8830" y="442762"/>
                                </a:lnTo>
                                <a:lnTo>
                                  <a:pt x="8823" y="442774"/>
                                </a:lnTo>
                                <a:lnTo>
                                  <a:pt x="8811" y="442781"/>
                                </a:lnTo>
                                <a:lnTo>
                                  <a:pt x="8795" y="442783"/>
                                </a:lnTo>
                                <a:lnTo>
                                  <a:pt x="-464" y="442783"/>
                                </a:lnTo>
                                <a:lnTo>
                                  <a:pt x="-481" y="442781"/>
                                </a:lnTo>
                                <a:lnTo>
                                  <a:pt x="-492" y="442774"/>
                                </a:lnTo>
                                <a:lnTo>
                                  <a:pt x="-500" y="442762"/>
                                </a:lnTo>
                                <a:lnTo>
                                  <a:pt x="-502" y="442746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4" name="任意多边形 306"/>
                        <wps:cNvSpPr/>
                        <wps:spPr>
                          <a:xfrm>
                            <a:off x="1515" y="-511"/>
                            <a:ext cx="9154" cy="13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4" h="13296">
                                <a:moveTo>
                                  <a:pt x="91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296"/>
                                </a:lnTo>
                                <a:lnTo>
                                  <a:pt x="525" y="13296"/>
                                </a:lnTo>
                                <a:lnTo>
                                  <a:pt x="9153" y="13296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5" name="直线 307"/>
                        <wps:cNvCnPr/>
                        <wps:spPr>
                          <a:xfrm>
                            <a:off x="2033" y="-511"/>
                            <a:ext cx="0" cy="13296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03" o:spid="_x0000_s1026" style="position:absolute;left:0;text-align:left;margin-left:75pt;margin-top:-25.9pt;width:467.45pt;height:670.45pt;z-index:-251675136;mso-position-horizontal-relative:page" coordorigin="1501,-518" coordsize="9349,13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">
                <v:shape id="任意多边形 304" o:spid="_x0000_s1027" style="position:absolute;left:1508;top:-511;width:9334;height:13394;visibility:visible;mso-wrap-style:square;v-text-anchor:top" coordsize="9334,13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4HcMA&#10;AADbAAAADwAAAGRycy9kb3ducmV2LnhtbESPzWrDMBCE74W+g9hCb41cQ0two4RSKEkOgfw9wNba&#10;yibWrpFUx+3TR4VAjsPMfMPMFqPv1EAhtsIGnicFKOJabMvOwPHw+TQFFROyxU6YDPxShMX8/m6G&#10;lZUz72jYJ6cyhGOFBpqU+krrWDfkMU6kJ87etwSPKcvgtA14znDf6bIoXrXHlvNCgz19NFSf9j/e&#10;wGkqYbcZ6j66r7/tcr2UjSvFmMeH8f0NVKIx3cLX9soaeCnh/0v+AXp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a4HcMAAADbAAAADwAAAAAAAAAAAAAAAACYAgAAZHJzL2Rv&#10;d25yZXYueG1sUEsFBgAAAAAEAAQA9QAAAIgDAAAAAA==&#10;" path="m9297,13393r-9259,l21,13391r-11,-7l2,13372,,13356,,,9334,r,13356l9332,13372r-7,12l9313,13391r-16,2xe" fillcolor="#f8f8f8" stroked="f">
                  <v:path arrowok="t" textboxrect="0,0,9334,13394"/>
                </v:shape>
                <v:shape id="任意多边形 305" o:spid="_x0000_s1028" style="position:absolute;left:2010;top:-429901;width:12440;height:17850;visibility:visible;mso-wrap-style:square;v-text-anchor:top" coordsize="12440,17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WlzcEA&#10;AADbAAAADwAAAGRycy9kb3ducmV2LnhtbESPwWrDMBBE74X8g9hAbrWcBpfiWAnBUOjVbg89bq2N&#10;ZWKtHEuJ1b+vCoUeh5l5w1THaEdxp9kPjhVssxwEcef0wL2Cj/fXxxcQPiBrHB2Tgm/ycDysHios&#10;tVu4oXsbepEg7EtUYEKYSil9Z8iiz9xEnLyzmy2GJOde6hmXBLejfMrzZ2lx4LRgcKLaUHdpb1ZB&#10;btqpqLvQNxzltY6++dx+GaU263jagwgUw3/4r/2mFRQ7+P2SfoA8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Fpc3BAAAA2wAAAA8AAAAAAAAAAAAAAAAAmAIAAGRycy9kb3du&#10;cmV2LnhtbFBLBQYAAAAABAAEAPUAAACGAwAAAAA=&#10;" path="m-502,442746r,-13356m8832,429390r,13356l8830,442762r-7,12l8811,442781r-16,2l-464,442783r-17,-2l-492,442774r-8,-12l-502,442746e" filled="f" strokecolor="#dfe1e4" strokeweight=".26469mm">
                  <v:path arrowok="t" textboxrect="0,0,12440,17850"/>
                </v:shape>
                <v:shape id="任意多边形 306" o:spid="_x0000_s1029" style="position:absolute;left:1515;top:-511;width:9154;height:13296;visibility:visible;mso-wrap-style:square;v-text-anchor:top" coordsize="9154,13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tsgsIA&#10;AADbAAAADwAAAGRycy9kb3ducmV2LnhtbESPQWsCMRSE74L/IbxCb5qtWJGtUYp2S29F7d4fyXN3&#10;bfKyblJ3+++bguBxmJlvmNVmcFZcqQuNZwVP0wwEsfam4UrB17GYLEGEiGzQeiYFvxRgsx6PVpgb&#10;3/OerodYiQThkKOCOsY2lzLomhyGqW+Jk3fyncOYZFdJ02Gf4M7KWZYtpMOG00KNLW1r0t+HH6dg&#10;rmfn3cJe9Cf2pX1jXRbvWCj1+DC8voCINMR7+Nb+MAqe5/D/Jf0A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62yCwgAAANsAAAAPAAAAAAAAAAAAAAAAAJgCAABkcnMvZG93&#10;bnJldi54bWxQSwUGAAAAAAQABAD1AAAAhwMAAAAA&#10;" path="m9153,l525,,,,,13296r525,l9153,13296,9153,e" fillcolor="#f8f8f8" stroked="f">
                  <v:path arrowok="t" textboxrect="0,0,9154,13296"/>
                </v:shape>
                <v:line id="直线 307" o:spid="_x0000_s1030" style="position:absolute;visibility:visible;mso-wrap-style:square" from="2033,-511" to="2033,12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OZOsMAAADbAAAADwAAAGRycy9kb3ducmV2LnhtbESPQYvCMBSE78L+h/AWvGnqsopWo7i7&#10;CIKn1nrw9miebbF5KU221n9vBMHjMDPfMKtNb2rRUesqywom4wgEcW51xYWC7LgbzUE4j6yxtkwK&#10;7uRgs/4YrDDW9sYJdakvRICwi1FB6X0TS+nykgy6sW2Ig3exrUEfZFtI3eItwE0tv6JoJg1WHBZK&#10;bOi3pPya/hsFW5Mc/vapq38W36cusYfdPTuflBp+9tslCE+9f4df7b1WMJ3C80v4AXL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jmTrDAAAA2wAAAA8AAAAAAAAAAAAA&#10;AAAAoQIAAGRycy9kb3ducmV2LnhtbFBLBQYAAAAABAAEAPkAAACRAwAAAAA=&#10;" strokecolor="#ddd" strokeweight=".26469mm"/>
                <w10:wrap anchorx="page"/>
              </v:group>
            </w:pict>
          </mc:Fallback>
        </mc:AlternateContent>
      </w:r>
      <w:r>
        <w:rPr>
          <w:w w:val="105"/>
        </w:rPr>
        <w:t>&lt;p&gt;</w:t>
      </w:r>
      <w:r>
        <w:rPr>
          <w:rFonts w:ascii="微软雅黑" w:eastAsia="微软雅黑" w:hint="eastAsia"/>
          <w:w w:val="105"/>
        </w:rPr>
        <w:t>影片主演</w:t>
      </w:r>
      <w:proofErr w:type="gramStart"/>
      <w:r>
        <w:rPr>
          <w:w w:val="105"/>
        </w:rPr>
        <w:t>:&amp;</w:t>
      </w:r>
      <w:proofErr w:type="gramEnd"/>
      <w:r>
        <w:rPr>
          <w:w w:val="105"/>
        </w:rPr>
        <w:t>nbsp;&amp;nbsp;&amp;nbsp;&lt;span &gt;&lt;?php echo $data['actor'] ?&gt;&lt;/span&gt;</w:t>
      </w:r>
    </w:p>
    <w:p w:rsidR="00C1351D" w:rsidRDefault="00C1351D">
      <w:pPr>
        <w:pStyle w:val="a3"/>
        <w:spacing w:before="4"/>
        <w:rPr>
          <w:sz w:val="19"/>
        </w:rPr>
      </w:pPr>
    </w:p>
    <w:p w:rsidR="00C1351D" w:rsidRDefault="00346078">
      <w:pPr>
        <w:pStyle w:val="a3"/>
        <w:spacing w:before="0"/>
        <w:ind w:left="442"/>
      </w:pPr>
      <w:r>
        <w:rPr>
          <w:w w:val="105"/>
        </w:rPr>
        <w:t>&lt;p&gt;</w:t>
      </w:r>
      <w:r>
        <w:rPr>
          <w:rFonts w:ascii="微软雅黑" w:eastAsia="微软雅黑" w:hint="eastAsia"/>
          <w:w w:val="105"/>
        </w:rPr>
        <w:t>影片剧情</w:t>
      </w:r>
      <w:proofErr w:type="gramStart"/>
      <w:r>
        <w:rPr>
          <w:w w:val="105"/>
        </w:rPr>
        <w:t>:&amp;</w:t>
      </w:r>
      <w:proofErr w:type="gramEnd"/>
      <w:r>
        <w:rPr>
          <w:w w:val="105"/>
        </w:rPr>
        <w:t>nbsp;&amp;nbsp;&amp;nbsp;&lt;span &gt;&lt;?php echo $data['content'] ?&gt;</w:t>
      </w:r>
    </w:p>
    <w:p w:rsidR="00C1351D" w:rsidRDefault="00C1351D">
      <w:pPr>
        <w:pStyle w:val="a3"/>
        <w:spacing w:before="2"/>
        <w:rPr>
          <w:sz w:val="25"/>
        </w:rPr>
      </w:pPr>
    </w:p>
    <w:p w:rsidR="00C1351D" w:rsidRDefault="00346078">
      <w:pPr>
        <w:pStyle w:val="a3"/>
        <w:spacing w:before="0"/>
        <w:ind w:left="56"/>
      </w:pPr>
      <w:r>
        <w:rPr>
          <w:w w:val="105"/>
        </w:rPr>
        <w:t>&lt;</w:t>
      </w:r>
      <w:r>
        <w:rPr>
          <w:w w:val="105"/>
        </w:rPr>
        <w:t>/div&gt;</w:t>
      </w:r>
    </w:p>
    <w:p w:rsidR="00C1351D" w:rsidRDefault="00346078">
      <w:pPr>
        <w:pStyle w:val="a3"/>
        <w:spacing w:before="3"/>
        <w:ind w:left="56"/>
      </w:pPr>
      <w:r>
        <w:rPr>
          <w:w w:val="105"/>
        </w:rPr>
        <w:t>&lt;h3 class="text-center"&gt;&lt;a href="" &gt;</w:t>
      </w:r>
      <w:r>
        <w:rPr>
          <w:rFonts w:ascii="微软雅黑" w:eastAsia="微软雅黑" w:hint="eastAsia"/>
          <w:w w:val="105"/>
        </w:rPr>
        <w:t>场次列表</w:t>
      </w:r>
      <w:r>
        <w:rPr>
          <w:w w:val="105"/>
        </w:rPr>
        <w:t>&lt;/a&gt;&lt;/h3&gt;</w:t>
      </w:r>
    </w:p>
    <w:p w:rsidR="00C1351D" w:rsidRDefault="00346078">
      <w:pPr>
        <w:pStyle w:val="a3"/>
        <w:spacing w:before="25"/>
        <w:ind w:left="56"/>
      </w:pPr>
      <w:r>
        <w:rPr>
          <w:w w:val="105"/>
        </w:rPr>
        <w:t>&lt;</w:t>
      </w:r>
      <w:proofErr w:type="gramStart"/>
      <w:r>
        <w:rPr>
          <w:w w:val="105"/>
        </w:rPr>
        <w:t>hr</w:t>
      </w:r>
      <w:proofErr w:type="gramEnd"/>
      <w:r>
        <w:rPr>
          <w:w w:val="105"/>
        </w:rPr>
        <w:t>&gt;</w:t>
      </w:r>
    </w:p>
    <w:p w:rsidR="00C1351D" w:rsidRDefault="00346078">
      <w:pPr>
        <w:pStyle w:val="a3"/>
        <w:ind w:left="56"/>
      </w:pPr>
      <w:r>
        <w:rPr>
          <w:w w:val="105"/>
        </w:rPr>
        <w:t>&lt;</w:t>
      </w:r>
      <w:proofErr w:type="gramStart"/>
      <w:r>
        <w:rPr>
          <w:w w:val="105"/>
        </w:rPr>
        <w:t>br</w:t>
      </w:r>
      <w:proofErr w:type="gramEnd"/>
      <w:r>
        <w:rPr>
          <w:w w:val="105"/>
        </w:rPr>
        <w:t>&gt;</w:t>
      </w:r>
    </w:p>
    <w:p w:rsidR="00C1351D" w:rsidRDefault="00346078">
      <w:pPr>
        <w:pStyle w:val="a3"/>
        <w:ind w:left="56"/>
      </w:pPr>
      <w:r>
        <w:rPr>
          <w:w w:val="105"/>
        </w:rPr>
        <w:t>&lt;table class="table table-bordered table-hover table-striped table-</w:t>
      </w:r>
    </w:p>
    <w:p w:rsidR="00C1351D" w:rsidRDefault="00C1351D">
      <w:pPr>
        <w:pStyle w:val="a3"/>
        <w:spacing w:before="0"/>
        <w:rPr>
          <w:sz w:val="18"/>
        </w:rPr>
      </w:pPr>
    </w:p>
    <w:p w:rsidR="00C1351D" w:rsidRDefault="00346078">
      <w:pPr>
        <w:pStyle w:val="a3"/>
        <w:spacing w:before="131"/>
        <w:ind w:left="442"/>
      </w:pPr>
      <w:r>
        <w:rPr>
          <w:w w:val="105"/>
        </w:rPr>
        <w:t>&lt;</w:t>
      </w:r>
      <w:proofErr w:type="gramStart"/>
      <w:r>
        <w:rPr>
          <w:w w:val="105"/>
        </w:rPr>
        <w:t>tr</w:t>
      </w:r>
      <w:proofErr w:type="gramEnd"/>
      <w:r>
        <w:rPr>
          <w:w w:val="105"/>
        </w:rPr>
        <w:t>&gt;</w:t>
      </w:r>
    </w:p>
    <w:p w:rsidR="00C1351D" w:rsidRDefault="00C1351D">
      <w:pPr>
        <w:pStyle w:val="a3"/>
        <w:spacing w:before="3"/>
        <w:rPr>
          <w:sz w:val="23"/>
        </w:rPr>
      </w:pPr>
    </w:p>
    <w:p w:rsidR="00C1351D" w:rsidRDefault="00346078">
      <w:pPr>
        <w:pStyle w:val="a3"/>
        <w:spacing w:before="1" w:line="292" w:lineRule="exact"/>
        <w:ind w:left="828"/>
      </w:pPr>
      <w:r>
        <w:rPr>
          <w:w w:val="105"/>
        </w:rPr>
        <w:t>&lt;</w:t>
      </w:r>
      <w:proofErr w:type="gramStart"/>
      <w:r>
        <w:rPr>
          <w:w w:val="105"/>
        </w:rPr>
        <w:t>th&gt;</w:t>
      </w:r>
      <w:proofErr w:type="gramEnd"/>
      <w:r>
        <w:rPr>
          <w:rFonts w:ascii="微软雅黑" w:eastAsia="微软雅黑" w:hint="eastAsia"/>
          <w:w w:val="105"/>
        </w:rPr>
        <w:t>放映厅</w:t>
      </w:r>
      <w:r>
        <w:rPr>
          <w:w w:val="105"/>
        </w:rPr>
        <w:t>&lt;/th&gt;</w:t>
      </w:r>
    </w:p>
    <w:p w:rsidR="00C1351D" w:rsidRDefault="00346078">
      <w:pPr>
        <w:pStyle w:val="a3"/>
        <w:spacing w:before="0" w:line="270" w:lineRule="exact"/>
        <w:ind w:left="828"/>
      </w:pPr>
      <w:r>
        <w:rPr>
          <w:spacing w:val="-1"/>
        </w:rPr>
        <w:t>&lt;</w:t>
      </w:r>
      <w:proofErr w:type="gramStart"/>
      <w:r>
        <w:rPr>
          <w:spacing w:val="-1"/>
        </w:rPr>
        <w:t>th&gt;</w:t>
      </w:r>
      <w:proofErr w:type="gramEnd"/>
      <w:r>
        <w:rPr>
          <w:rFonts w:ascii="微软雅黑" w:eastAsia="微软雅黑" w:hint="eastAsia"/>
          <w:spacing w:val="-1"/>
        </w:rPr>
        <w:t>开场时间</w:t>
      </w:r>
      <w:r>
        <w:t>&lt;/th&gt;</w:t>
      </w:r>
    </w:p>
    <w:p w:rsidR="00C1351D" w:rsidRDefault="00346078">
      <w:pPr>
        <w:pStyle w:val="a3"/>
        <w:spacing w:before="0" w:line="270" w:lineRule="exact"/>
        <w:ind w:left="828"/>
      </w:pPr>
      <w:r>
        <w:rPr>
          <w:spacing w:val="-1"/>
        </w:rPr>
        <w:t>&lt;</w:t>
      </w:r>
      <w:proofErr w:type="gramStart"/>
      <w:r>
        <w:rPr>
          <w:spacing w:val="-1"/>
        </w:rPr>
        <w:t>th&gt;</w:t>
      </w:r>
      <w:proofErr w:type="gramEnd"/>
      <w:r>
        <w:rPr>
          <w:rFonts w:ascii="微软雅黑" w:eastAsia="微软雅黑" w:hint="eastAsia"/>
          <w:spacing w:val="-1"/>
        </w:rPr>
        <w:t>结束时间</w:t>
      </w:r>
      <w:r>
        <w:t>&lt;/th&gt;</w:t>
      </w:r>
    </w:p>
    <w:p w:rsidR="00C1351D" w:rsidRDefault="00346078">
      <w:pPr>
        <w:pStyle w:val="a3"/>
        <w:spacing w:before="0" w:line="270" w:lineRule="exact"/>
        <w:ind w:left="828"/>
      </w:pPr>
      <w:r>
        <w:rPr>
          <w:w w:val="105"/>
        </w:rPr>
        <w:t>&lt;</w:t>
      </w:r>
      <w:proofErr w:type="gramStart"/>
      <w:r>
        <w:rPr>
          <w:w w:val="105"/>
        </w:rPr>
        <w:t>th&gt;</w:t>
      </w:r>
      <w:proofErr w:type="gramEnd"/>
      <w:r>
        <w:rPr>
          <w:rFonts w:ascii="微软雅黑" w:eastAsia="微软雅黑" w:hint="eastAsia"/>
          <w:w w:val="105"/>
        </w:rPr>
        <w:t>票价</w:t>
      </w:r>
      <w:r>
        <w:rPr>
          <w:w w:val="105"/>
        </w:rPr>
        <w:t>&lt;/th&gt;</w:t>
      </w:r>
    </w:p>
    <w:p w:rsidR="00C1351D" w:rsidRDefault="00346078">
      <w:pPr>
        <w:pStyle w:val="a3"/>
        <w:spacing w:before="0" w:line="270" w:lineRule="exact"/>
        <w:ind w:left="828"/>
      </w:pPr>
      <w:r>
        <w:rPr>
          <w:w w:val="105"/>
        </w:rPr>
        <w:t>&lt;</w:t>
      </w:r>
      <w:proofErr w:type="gramStart"/>
      <w:r>
        <w:rPr>
          <w:w w:val="105"/>
        </w:rPr>
        <w:t>th&gt;</w:t>
      </w:r>
      <w:proofErr w:type="gramEnd"/>
      <w:r>
        <w:rPr>
          <w:rFonts w:ascii="微软雅黑" w:eastAsia="微软雅黑" w:hint="eastAsia"/>
          <w:w w:val="105"/>
        </w:rPr>
        <w:t>座位数</w:t>
      </w:r>
      <w:r>
        <w:rPr>
          <w:w w:val="105"/>
        </w:rPr>
        <w:t>&lt;/th&gt;</w:t>
      </w:r>
    </w:p>
    <w:p w:rsidR="00C1351D" w:rsidRDefault="00346078">
      <w:pPr>
        <w:pStyle w:val="a3"/>
        <w:spacing w:before="0" w:line="270" w:lineRule="exact"/>
        <w:ind w:left="828"/>
      </w:pPr>
      <w:r>
        <w:rPr>
          <w:spacing w:val="-1"/>
        </w:rPr>
        <w:t>&lt;</w:t>
      </w:r>
      <w:proofErr w:type="gramStart"/>
      <w:r>
        <w:rPr>
          <w:spacing w:val="-1"/>
        </w:rPr>
        <w:t>th&gt;</w:t>
      </w:r>
      <w:proofErr w:type="gramEnd"/>
      <w:r>
        <w:rPr>
          <w:rFonts w:ascii="微软雅黑" w:eastAsia="微软雅黑" w:hint="eastAsia"/>
          <w:spacing w:val="-1"/>
        </w:rPr>
        <w:t>已售</w:t>
      </w:r>
      <w:r>
        <w:t>&lt;/th&gt;</w:t>
      </w:r>
    </w:p>
    <w:p w:rsidR="00C1351D" w:rsidRDefault="00346078">
      <w:pPr>
        <w:pStyle w:val="a3"/>
        <w:spacing w:before="0" w:line="292" w:lineRule="exact"/>
        <w:ind w:left="828"/>
      </w:pPr>
      <w:r>
        <w:rPr>
          <w:spacing w:val="-1"/>
        </w:rPr>
        <w:t>&lt;</w:t>
      </w:r>
      <w:proofErr w:type="gramStart"/>
      <w:r>
        <w:rPr>
          <w:spacing w:val="-1"/>
        </w:rPr>
        <w:t>th&gt;</w:t>
      </w:r>
      <w:proofErr w:type="gramEnd"/>
      <w:r>
        <w:rPr>
          <w:rFonts w:ascii="微软雅黑" w:eastAsia="微软雅黑" w:hint="eastAsia"/>
          <w:spacing w:val="-1"/>
        </w:rPr>
        <w:t>操作</w:t>
      </w:r>
      <w:r>
        <w:t>&lt;/th&gt;</w:t>
      </w:r>
    </w:p>
    <w:p w:rsidR="00C1351D" w:rsidRDefault="00346078">
      <w:pPr>
        <w:pStyle w:val="a3"/>
        <w:spacing w:before="24"/>
        <w:ind w:left="442"/>
        <w:rPr>
          <w:lang w:eastAsia="zh-CN"/>
        </w:rPr>
      </w:pPr>
      <w:r>
        <w:rPr>
          <w:w w:val="105"/>
          <w:lang w:eastAsia="zh-CN"/>
        </w:rPr>
        <w:t>&lt;/</w:t>
      </w:r>
      <w:proofErr w:type="gramStart"/>
      <w:r>
        <w:rPr>
          <w:w w:val="105"/>
          <w:lang w:eastAsia="zh-CN"/>
        </w:rPr>
        <w:t>tr</w:t>
      </w:r>
      <w:proofErr w:type="gramEnd"/>
      <w:r>
        <w:rPr>
          <w:w w:val="105"/>
          <w:lang w:eastAsia="zh-CN"/>
        </w:rPr>
        <w:t>&gt;</w:t>
      </w:r>
    </w:p>
    <w:p w:rsidR="00C1351D" w:rsidRDefault="00346078">
      <w:pPr>
        <w:pStyle w:val="a3"/>
        <w:ind w:left="442"/>
        <w:rPr>
          <w:lang w:eastAsia="zh-CN"/>
        </w:rPr>
      </w:pPr>
      <w:proofErr w:type="gramStart"/>
      <w:r>
        <w:rPr>
          <w:w w:val="105"/>
          <w:lang w:eastAsia="zh-CN"/>
        </w:rPr>
        <w:t>&lt;?php</w:t>
      </w:r>
      <w:proofErr w:type="gramEnd"/>
    </w:p>
    <w:p w:rsidR="00C1351D" w:rsidRDefault="00346078">
      <w:pPr>
        <w:pStyle w:val="a3"/>
        <w:spacing w:before="3"/>
        <w:ind w:left="442"/>
        <w:rPr>
          <w:rFonts w:ascii="微软雅黑" w:eastAsia="微软雅黑"/>
          <w:lang w:eastAsia="zh-CN"/>
        </w:rPr>
      </w:pPr>
      <w:r>
        <w:rPr>
          <w:w w:val="105"/>
          <w:lang w:eastAsia="zh-CN"/>
        </w:rPr>
        <w:t>//</w:t>
      </w:r>
      <w:r>
        <w:rPr>
          <w:rFonts w:ascii="微软雅黑" w:eastAsia="微软雅黑" w:hint="eastAsia"/>
          <w:w w:val="105"/>
          <w:lang w:eastAsia="zh-CN"/>
        </w:rPr>
        <w:t>获取当前电影场次信息</w:t>
      </w:r>
    </w:p>
    <w:p w:rsidR="00C1351D" w:rsidRDefault="00346078">
      <w:pPr>
        <w:pStyle w:val="a3"/>
        <w:spacing w:before="25"/>
        <w:ind w:left="442"/>
      </w:pPr>
      <w:r>
        <w:rPr>
          <w:w w:val="105"/>
        </w:rPr>
        <w:t>$data1=$mod-&gt;</w:t>
      </w:r>
      <w:proofErr w:type="gramStart"/>
      <w:r>
        <w:rPr>
          <w:w w:val="105"/>
        </w:rPr>
        <w:t>get(</w:t>
      </w:r>
      <w:proofErr w:type="gramEnd"/>
      <w:r>
        <w:rPr>
          <w:w w:val="105"/>
        </w:rPr>
        <w:t>"select * from relss where m_id={$_GET['m_id']}");</w:t>
      </w:r>
    </w:p>
    <w:p w:rsidR="00C1351D" w:rsidRDefault="00346078">
      <w:pPr>
        <w:pStyle w:val="a3"/>
        <w:ind w:left="442"/>
      </w:pPr>
      <w:r>
        <w:rPr>
          <w:w w:val="105"/>
        </w:rPr>
        <w:t>// echo "&lt;pre&gt;";</w:t>
      </w:r>
    </w:p>
    <w:p w:rsidR="00C1351D" w:rsidRDefault="00346078">
      <w:pPr>
        <w:pStyle w:val="a3"/>
        <w:ind w:left="442"/>
      </w:pPr>
      <w:r>
        <w:rPr>
          <w:w w:val="105"/>
        </w:rPr>
        <w:t>// var_</w:t>
      </w:r>
      <w:proofErr w:type="gramStart"/>
      <w:r>
        <w:rPr>
          <w:w w:val="105"/>
        </w:rPr>
        <w:t>dump(</w:t>
      </w:r>
      <w:proofErr w:type="gramEnd"/>
      <w:r>
        <w:rPr>
          <w:w w:val="105"/>
        </w:rPr>
        <w:t>$data1);</w:t>
      </w:r>
    </w:p>
    <w:p w:rsidR="00C1351D" w:rsidRDefault="00346078">
      <w:pPr>
        <w:pStyle w:val="a3"/>
        <w:spacing w:before="3"/>
        <w:ind w:left="442"/>
        <w:rPr>
          <w:rFonts w:ascii="微软雅黑" w:eastAsia="微软雅黑"/>
        </w:rPr>
      </w:pPr>
      <w:r>
        <w:rPr>
          <w:w w:val="105"/>
        </w:rPr>
        <w:t>//</w:t>
      </w:r>
      <w:r>
        <w:rPr>
          <w:rFonts w:ascii="微软雅黑" w:eastAsia="微软雅黑" w:hint="eastAsia"/>
          <w:w w:val="105"/>
        </w:rPr>
        <w:t>遍历</w:t>
      </w:r>
    </w:p>
    <w:p w:rsidR="00C1351D" w:rsidRDefault="00346078">
      <w:pPr>
        <w:pStyle w:val="a3"/>
        <w:spacing w:before="25"/>
        <w:ind w:left="442"/>
      </w:pPr>
      <w:proofErr w:type="gramStart"/>
      <w:r>
        <w:rPr>
          <w:w w:val="105"/>
        </w:rPr>
        <w:t>foreach(</w:t>
      </w:r>
      <w:proofErr w:type="gramEnd"/>
      <w:r>
        <w:rPr>
          <w:w w:val="105"/>
        </w:rPr>
        <w:t>$data1 as $v){</w:t>
      </w:r>
    </w:p>
    <w:p w:rsidR="00C1351D" w:rsidRDefault="00C1351D">
      <w:pPr>
        <w:pStyle w:val="a3"/>
        <w:spacing w:before="0"/>
        <w:rPr>
          <w:sz w:val="18"/>
        </w:rPr>
      </w:pPr>
    </w:p>
    <w:p w:rsidR="00C1351D" w:rsidRDefault="00346078">
      <w:pPr>
        <w:pStyle w:val="a3"/>
        <w:spacing w:before="131"/>
        <w:ind w:left="538"/>
      </w:pPr>
      <w:r>
        <w:rPr>
          <w:w w:val="105"/>
        </w:rPr>
        <w:t>?&gt;</w:t>
      </w:r>
    </w:p>
    <w:p w:rsidR="00C1351D" w:rsidRDefault="00346078">
      <w:pPr>
        <w:pStyle w:val="a3"/>
        <w:ind w:left="442"/>
      </w:pPr>
      <w:r>
        <w:rPr>
          <w:w w:val="105"/>
        </w:rPr>
        <w:t>&lt;</w:t>
      </w:r>
      <w:proofErr w:type="gramStart"/>
      <w:r>
        <w:rPr>
          <w:w w:val="105"/>
        </w:rPr>
        <w:t>tr</w:t>
      </w:r>
      <w:proofErr w:type="gramEnd"/>
      <w:r>
        <w:rPr>
          <w:w w:val="105"/>
        </w:rPr>
        <w:t xml:space="preserve"> class="moves"&gt;</w:t>
      </w:r>
    </w:p>
    <w:p w:rsidR="00C1351D" w:rsidRDefault="00346078">
      <w:pPr>
        <w:pStyle w:val="a3"/>
        <w:ind w:left="828"/>
      </w:pPr>
      <w:r>
        <w:rPr>
          <w:w w:val="105"/>
        </w:rPr>
        <w:t>&lt;</w:t>
      </w:r>
      <w:proofErr w:type="gramStart"/>
      <w:r>
        <w:rPr>
          <w:w w:val="105"/>
        </w:rPr>
        <w:t>th</w:t>
      </w:r>
      <w:proofErr w:type="gramEnd"/>
      <w:r>
        <w:rPr>
          <w:w w:val="105"/>
        </w:rPr>
        <w:t>&gt;&lt;?php echo $v['h_name'] ?&gt;&lt;/th</w:t>
      </w:r>
    </w:p>
    <w:p w:rsidR="00C1351D" w:rsidRDefault="00346078">
      <w:pPr>
        <w:pStyle w:val="a3"/>
        <w:ind w:left="828"/>
      </w:pPr>
      <w:r>
        <w:rPr>
          <w:w w:val="105"/>
        </w:rPr>
        <w:t>&lt;</w:t>
      </w:r>
      <w:proofErr w:type="gramStart"/>
      <w:r>
        <w:rPr>
          <w:w w:val="105"/>
        </w:rPr>
        <w:t>th</w:t>
      </w:r>
      <w:proofErr w:type="gramEnd"/>
      <w:r>
        <w:rPr>
          <w:w w:val="105"/>
        </w:rPr>
        <w:t>&gt;&lt;?php echo $v['start_time'] ?&gt;&lt;/th&gt;</w:t>
      </w:r>
    </w:p>
    <w:p w:rsidR="00C1351D" w:rsidRDefault="00346078">
      <w:pPr>
        <w:pStyle w:val="a3"/>
        <w:ind w:left="828"/>
      </w:pPr>
      <w:r>
        <w:rPr>
          <w:w w:val="105"/>
        </w:rPr>
        <w:t>&lt;</w:t>
      </w:r>
      <w:proofErr w:type="gramStart"/>
      <w:r>
        <w:rPr>
          <w:w w:val="105"/>
        </w:rPr>
        <w:t>th</w:t>
      </w:r>
      <w:proofErr w:type="gramEnd"/>
      <w:r>
        <w:rPr>
          <w:w w:val="105"/>
        </w:rPr>
        <w:t xml:space="preserve">&gt;&lt;?php echo </w:t>
      </w:r>
      <w:r>
        <w:rPr>
          <w:w w:val="105"/>
        </w:rPr>
        <w:t>$v['end_time'] ?&gt;&lt;/th&gt;</w:t>
      </w:r>
    </w:p>
    <w:p w:rsidR="00C1351D" w:rsidRDefault="00346078">
      <w:pPr>
        <w:pStyle w:val="a3"/>
        <w:ind w:left="828"/>
      </w:pPr>
      <w:r>
        <w:rPr>
          <w:w w:val="105"/>
        </w:rPr>
        <w:t>&lt;</w:t>
      </w:r>
      <w:proofErr w:type="gramStart"/>
      <w:r>
        <w:rPr>
          <w:w w:val="105"/>
        </w:rPr>
        <w:t>th</w:t>
      </w:r>
      <w:proofErr w:type="gramEnd"/>
      <w:r>
        <w:rPr>
          <w:w w:val="105"/>
        </w:rPr>
        <w:t>&gt;&lt;?php echo $v['m_price']</w:t>
      </w:r>
      <w:r>
        <w:rPr>
          <w:spacing w:val="-71"/>
          <w:w w:val="105"/>
        </w:rPr>
        <w:t xml:space="preserve"> </w:t>
      </w:r>
      <w:r>
        <w:rPr>
          <w:w w:val="105"/>
        </w:rPr>
        <w:t>?&gt;&lt;/th&gt;</w:t>
      </w:r>
    </w:p>
    <w:p w:rsidR="00C1351D" w:rsidRDefault="00346078">
      <w:pPr>
        <w:pStyle w:val="a3"/>
        <w:ind w:left="828"/>
      </w:pPr>
      <w:r>
        <w:rPr>
          <w:w w:val="105"/>
        </w:rPr>
        <w:t>&lt;</w:t>
      </w:r>
      <w:proofErr w:type="gramStart"/>
      <w:r>
        <w:rPr>
          <w:w w:val="105"/>
        </w:rPr>
        <w:t>th</w:t>
      </w:r>
      <w:proofErr w:type="gramEnd"/>
      <w:r>
        <w:rPr>
          <w:w w:val="105"/>
        </w:rPr>
        <w:t>&gt;&lt;?php echo $v['seating']</w:t>
      </w:r>
      <w:r>
        <w:rPr>
          <w:spacing w:val="-71"/>
          <w:w w:val="105"/>
        </w:rPr>
        <w:t xml:space="preserve"> </w:t>
      </w:r>
      <w:r>
        <w:rPr>
          <w:w w:val="105"/>
        </w:rPr>
        <w:t>?&gt;&lt;/th&gt;</w:t>
      </w:r>
    </w:p>
    <w:p w:rsidR="00C1351D" w:rsidRDefault="00346078">
      <w:pPr>
        <w:pStyle w:val="a3"/>
        <w:spacing w:before="3"/>
        <w:ind w:left="828"/>
      </w:pPr>
      <w:r>
        <w:rPr>
          <w:w w:val="105"/>
        </w:rPr>
        <w:t>&lt;</w:t>
      </w:r>
      <w:proofErr w:type="gramStart"/>
      <w:r>
        <w:rPr>
          <w:w w:val="105"/>
        </w:rPr>
        <w:t>th&gt;</w:t>
      </w:r>
      <w:proofErr w:type="gramEnd"/>
      <w:r>
        <w:rPr>
          <w:rFonts w:ascii="微软雅黑" w:eastAsia="微软雅黑" w:hint="eastAsia"/>
          <w:w w:val="105"/>
        </w:rPr>
        <w:t>已售</w:t>
      </w:r>
      <w:r>
        <w:rPr>
          <w:w w:val="105"/>
        </w:rPr>
        <w:t>&lt;/th&gt;</w:t>
      </w:r>
    </w:p>
    <w:p w:rsidR="00C1351D" w:rsidRDefault="00346078">
      <w:pPr>
        <w:pStyle w:val="a3"/>
        <w:spacing w:before="25"/>
        <w:ind w:left="828"/>
      </w:pPr>
      <w:r>
        <w:rPr>
          <w:w w:val="105"/>
        </w:rPr>
        <w:t>&lt;th style="width</w:t>
      </w:r>
      <w:proofErr w:type="gramStart"/>
      <w:r>
        <w:rPr>
          <w:w w:val="105"/>
        </w:rPr>
        <w:t>:100px</w:t>
      </w:r>
      <w:proofErr w:type="gramEnd"/>
      <w:r>
        <w:rPr>
          <w:w w:val="105"/>
        </w:rPr>
        <w:t>"&gt;&lt;a href</w:t>
      </w:r>
    </w:p>
    <w:p w:rsidR="00C1351D" w:rsidRDefault="00346078">
      <w:pPr>
        <w:pStyle w:val="a3"/>
        <w:ind w:left="1149" w:right="1172"/>
        <w:jc w:val="center"/>
      </w:pPr>
      <w:r>
        <w:rPr>
          <w:w w:val="105"/>
        </w:rPr>
        <w:t>="select.php</w:t>
      </w:r>
      <w:proofErr w:type="gramStart"/>
      <w:r>
        <w:rPr>
          <w:w w:val="105"/>
        </w:rPr>
        <w:t>?rid</w:t>
      </w:r>
      <w:proofErr w:type="gramEnd"/>
      <w:r>
        <w:rPr>
          <w:w w:val="105"/>
        </w:rPr>
        <w:t>=&lt;?php echo $v['id'] ?&gt;&amp;h_id=&lt;?php echo</w:t>
      </w:r>
    </w:p>
    <w:p w:rsidR="00C1351D" w:rsidRDefault="00C1351D">
      <w:pPr>
        <w:jc w:val="center"/>
        <w:sectPr w:rsidR="00C1351D">
          <w:pgSz w:w="11900" w:h="16820"/>
          <w:pgMar w:top="1040" w:right="940" w:bottom="280" w:left="940" w:header="720" w:footer="720" w:gutter="0"/>
          <w:cols w:num="2" w:space="720" w:equalWidth="0">
            <w:col w:w="2220" w:space="40"/>
            <w:col w:w="7760"/>
          </w:cols>
        </w:sectPr>
      </w:pPr>
    </w:p>
    <w:p w:rsidR="00C1351D" w:rsidRDefault="00346078">
      <w:pPr>
        <w:pStyle w:val="a3"/>
        <w:tabs>
          <w:tab w:val="left" w:pos="2701"/>
        </w:tabs>
        <w:spacing w:before="3" w:line="259" w:lineRule="auto"/>
        <w:ind w:left="724" w:right="6018" w:firstLine="433"/>
      </w:pPr>
      <w:r>
        <w:rPr>
          <w:w w:val="105"/>
        </w:rPr>
        <w:lastRenderedPageBreak/>
        <w:t>$</w:t>
      </w:r>
      <w:proofErr w:type="gramStart"/>
      <w:r>
        <w:rPr>
          <w:w w:val="105"/>
        </w:rPr>
        <w:t>v[</w:t>
      </w:r>
      <w:proofErr w:type="gramEnd"/>
      <w:r>
        <w:rPr>
          <w:w w:val="105"/>
        </w:rPr>
        <w:t>'h_id']</w:t>
      </w:r>
      <w:r>
        <w:rPr>
          <w:spacing w:val="-53"/>
          <w:w w:val="105"/>
        </w:rPr>
        <w:t xml:space="preserve"> </w:t>
      </w:r>
      <w:r>
        <w:rPr>
          <w:w w:val="105"/>
        </w:rPr>
        <w:t>?&gt;"&gt;</w:t>
      </w:r>
      <w:r>
        <w:rPr>
          <w:rFonts w:ascii="微软雅黑" w:eastAsia="微软雅黑" w:hint="eastAsia"/>
          <w:w w:val="105"/>
        </w:rPr>
        <w:t>去选座</w:t>
      </w:r>
      <w:r>
        <w:rPr>
          <w:w w:val="105"/>
        </w:rPr>
        <w:t>&lt;/a&gt;&lt;/th&gt; 76</w:t>
      </w:r>
      <w:r>
        <w:rPr>
          <w:w w:val="105"/>
        </w:rPr>
        <w:tab/>
        <w:t>&lt;</w:t>
      </w:r>
      <w:r>
        <w:rPr>
          <w:w w:val="105"/>
        </w:rPr>
        <w:t>/tr&gt;</w:t>
      </w:r>
    </w:p>
    <w:p w:rsidR="00C1351D" w:rsidRDefault="00346078">
      <w:pPr>
        <w:pStyle w:val="a3"/>
        <w:tabs>
          <w:tab w:val="left" w:pos="2701"/>
        </w:tabs>
        <w:spacing w:before="55"/>
        <w:ind w:left="724"/>
      </w:pPr>
      <w:r>
        <w:rPr>
          <w:w w:val="105"/>
        </w:rPr>
        <w:t>77</w:t>
      </w:r>
      <w:r>
        <w:rPr>
          <w:w w:val="105"/>
        </w:rPr>
        <w:tab/>
        <w:t>&lt;</w:t>
      </w:r>
      <w:proofErr w:type="gramStart"/>
      <w:r>
        <w:rPr>
          <w:w w:val="105"/>
        </w:rPr>
        <w:t>?php</w:t>
      </w:r>
      <w:proofErr w:type="gramEnd"/>
      <w:r>
        <w:rPr>
          <w:w w:val="105"/>
        </w:rPr>
        <w:t xml:space="preserve"> }</w:t>
      </w:r>
      <w:r>
        <w:rPr>
          <w:spacing w:val="-5"/>
          <w:w w:val="105"/>
        </w:rPr>
        <w:t xml:space="preserve"> </w:t>
      </w:r>
      <w:r>
        <w:rPr>
          <w:w w:val="105"/>
        </w:rPr>
        <w:t>?&gt;</w:t>
      </w:r>
    </w:p>
    <w:p w:rsidR="00C1351D" w:rsidRDefault="00346078">
      <w:pPr>
        <w:pStyle w:val="a4"/>
        <w:numPr>
          <w:ilvl w:val="0"/>
          <w:numId w:val="36"/>
        </w:numPr>
        <w:tabs>
          <w:tab w:val="left" w:pos="2315"/>
          <w:tab w:val="left" w:pos="2316"/>
        </w:tabs>
        <w:ind w:hanging="1592"/>
        <w:rPr>
          <w:sz w:val="17"/>
        </w:rPr>
      </w:pPr>
      <w:r>
        <w:rPr>
          <w:w w:val="105"/>
          <w:sz w:val="17"/>
        </w:rPr>
        <w:t>&lt;/table&gt;</w:t>
      </w:r>
    </w:p>
    <w:p w:rsidR="00C1351D" w:rsidRDefault="00346078">
      <w:pPr>
        <w:pStyle w:val="a4"/>
        <w:numPr>
          <w:ilvl w:val="0"/>
          <w:numId w:val="36"/>
        </w:numPr>
        <w:tabs>
          <w:tab w:val="left" w:pos="1929"/>
          <w:tab w:val="left" w:pos="1930"/>
        </w:tabs>
        <w:ind w:left="1929" w:hanging="1206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36"/>
        </w:numPr>
        <w:tabs>
          <w:tab w:val="left" w:pos="1543"/>
          <w:tab w:val="left" w:pos="1544"/>
        </w:tabs>
        <w:ind w:left="1543" w:hanging="820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36"/>
        </w:numPr>
        <w:tabs>
          <w:tab w:val="left" w:pos="1543"/>
          <w:tab w:val="left" w:pos="1544"/>
        </w:tabs>
        <w:ind w:left="1543" w:hanging="820"/>
        <w:rPr>
          <w:sz w:val="17"/>
        </w:rPr>
      </w:pPr>
      <w:r>
        <w:rPr>
          <w:w w:val="105"/>
          <w:sz w:val="17"/>
        </w:rPr>
        <w:t>&lt;div style="width: 100%;height: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100px;"&gt;&lt;/div&gt;</w:t>
      </w:r>
    </w:p>
    <w:p w:rsidR="00C1351D" w:rsidRDefault="00346078">
      <w:pPr>
        <w:pStyle w:val="a4"/>
        <w:numPr>
          <w:ilvl w:val="0"/>
          <w:numId w:val="36"/>
        </w:numPr>
        <w:tabs>
          <w:tab w:val="left" w:pos="1253"/>
          <w:tab w:val="left" w:pos="1254"/>
        </w:tabs>
        <w:ind w:left="1253" w:hanging="530"/>
        <w:rPr>
          <w:sz w:val="17"/>
        </w:rPr>
      </w:pPr>
      <w:r>
        <w:rPr>
          <w:w w:val="105"/>
          <w:sz w:val="17"/>
        </w:rPr>
        <w:t>&lt;/body&gt;</w:t>
      </w:r>
    </w:p>
    <w:p w:rsidR="00C1351D" w:rsidRDefault="00346078">
      <w:pPr>
        <w:pStyle w:val="a4"/>
        <w:numPr>
          <w:ilvl w:val="0"/>
          <w:numId w:val="36"/>
        </w:numPr>
        <w:tabs>
          <w:tab w:val="left" w:pos="1253"/>
          <w:tab w:val="left" w:pos="1254"/>
        </w:tabs>
        <w:ind w:left="1253" w:hanging="530"/>
        <w:rPr>
          <w:sz w:val="17"/>
        </w:rPr>
      </w:pPr>
      <w:r>
        <w:rPr>
          <w:w w:val="105"/>
          <w:sz w:val="17"/>
        </w:rPr>
        <w:t>&lt;/html&gt;</w:t>
      </w:r>
    </w:p>
    <w:p w:rsidR="00C1351D" w:rsidRDefault="00C1351D">
      <w:pPr>
        <w:pStyle w:val="a3"/>
        <w:spacing w:before="11"/>
        <w:rPr>
          <w:sz w:val="28"/>
        </w:rPr>
      </w:pP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58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选座界面</w:t>
      </w:r>
    </w:p>
    <w:p w:rsidR="00C1351D" w:rsidRDefault="00346078">
      <w:pPr>
        <w:pStyle w:val="a3"/>
        <w:spacing w:before="14"/>
        <w:rPr>
          <w:rFonts w:ascii="微软雅黑"/>
          <w:sz w:val="8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8025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271780"/>
                <wp:effectExtent l="635" t="635" r="6350" b="13335"/>
                <wp:wrapTopAndBottom/>
                <wp:docPr id="499" name="组合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271780"/>
                          <a:chOff x="1501" y="201"/>
                          <a:chExt cx="9349" cy="428"/>
                        </a:xfrm>
                      </wpg:grpSpPr>
                      <wps:wsp>
                        <wps:cNvPr id="494" name="任意多边形 309"/>
                        <wps:cNvSpPr/>
                        <wps:spPr>
                          <a:xfrm>
                            <a:off x="1508" y="208"/>
                            <a:ext cx="9334" cy="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413">
                                <a:moveTo>
                                  <a:pt x="9334" y="413"/>
                                </a:moveTo>
                                <a:lnTo>
                                  <a:pt x="0" y="413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4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95" name="任意多边形 310"/>
                        <wps:cNvSpPr/>
                        <wps:spPr>
                          <a:xfrm>
                            <a:off x="1508" y="208"/>
                            <a:ext cx="9334" cy="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413">
                                <a:moveTo>
                                  <a:pt x="0" y="413"/>
                                </a:move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413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96" name="矩形 311"/>
                        <wps:cNvSpPr/>
                        <wps:spPr>
                          <a:xfrm>
                            <a:off x="2160" y="336"/>
                            <a:ext cx="8509" cy="28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97" name="矩形 312"/>
                        <wps:cNvSpPr/>
                        <wps:spPr>
                          <a:xfrm>
                            <a:off x="1515" y="336"/>
                            <a:ext cx="646" cy="28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98" name="直线 313"/>
                        <wps:cNvCnPr/>
                        <wps:spPr>
                          <a:xfrm>
                            <a:off x="2153" y="336"/>
                            <a:ext cx="0" cy="285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08" o:spid="_x0000_s1026" style="position:absolute;left:0;text-align:left;margin-left:75pt;margin-top:10pt;width:467.45pt;height:21.4pt;z-index:-251636224;mso-wrap-distance-left:0;mso-wrap-distance-right:0;mso-position-horizontal-relative:page" coordorigin="1501,201" coordsize="9349,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">
                <v:shape id="任意多边形 309" o:spid="_x0000_s1027" style="position:absolute;left:1508;top:208;width:9334;height:413;visibility:visible;mso-wrap-style:square;v-text-anchor:top" coordsize="9334,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yzjMMA&#10;AADcAAAADwAAAGRycy9kb3ducmV2LnhtbESPT4vCMBTE74LfITzBi6ypS9W1GsU/CF5XPezxbfNs&#10;is1LabJav70RhD0OM/MbZrFqbSVu1PjSsYLRMAFBnDtdcqHgfNp/fIHwAVlj5ZgUPMjDatntLDDT&#10;7s7fdDuGQkQI+wwVmBDqTEqfG7Loh64mjt7FNRZDlE0hdYP3CLeV/EySibRYclwwWNPWUH49/lkF&#10;+VjzIP31J/fY/EzsftqaXblRqt9r13MQgdrwH363D1pBOkvhdSYeAb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yzjMMAAADcAAAADwAAAAAAAAAAAAAAAACYAgAAZHJzL2Rv&#10;d25yZXYueG1sUEsFBgAAAAAEAAQA9QAAAIgDAAAAAA==&#10;" path="m9334,413l,413,,38,2,22,10,10,21,3,38,,9297,r16,3l9325,10r7,12l9334,38r,375xe" fillcolor="#f8f8f8" stroked="f">
                  <v:path arrowok="t" textboxrect="0,0,9334,413"/>
                </v:shape>
                <v:shape id="任意多边形 310" o:spid="_x0000_s1028" style="position:absolute;left:1508;top:208;width:9334;height:413;visibility:visible;mso-wrap-style:square;v-text-anchor:top" coordsize="9334,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gnSMUA&#10;AADcAAAADwAAAGRycy9kb3ducmV2LnhtbESPQUvDQBSE70L/w/IEb3ajVGnTbkIRi4JeGqXnR/Y1&#10;G5p9G3e3SeyvdwXB4zAz3zCbcrKdGMiH1rGCu3kGgrh2uuVGwefH7nYJIkRkjZ1jUvBNAcpidrXB&#10;XLuR9zRUsREJwiFHBSbGPpcy1IYshrnriZN3dN5iTNI3UnscE9x28j7LHqXFltOCwZ6eDNWn6mwV&#10;TOOyGneH9/3b15D5g6kv/fPLRamb62m7BhFpiv/hv/arVrBYPcDvmXQEZP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KCdIxQAAANwAAAAPAAAAAAAAAAAAAAAAAJgCAABkcnMv&#10;ZG93bnJldi54bWxQSwUGAAAAAAQABAD1AAAAigMAAAAA&#10;" path="m,413l,38,2,22,10,10,21,3,38,,9297,r16,3l9325,10r7,12l9334,38r,375e" filled="f" strokecolor="#dfe1e4" strokeweight=".26469mm">
                  <v:path arrowok="t" textboxrect="0,0,9334,413"/>
                </v:shape>
                <v:rect id="矩形 311" o:spid="_x0000_s1029" style="position:absolute;left:2160;top:336;width:8509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z7Q8YA&#10;AADcAAAADwAAAGRycy9kb3ducmV2LnhtbESPT2vCQBDF7wW/wzIFL6XZVERsdJUqKh5KwX85j9lp&#10;EszOht1V47fvFgo9Pt6835s3nXemETdyvras4C1JQRAXVtdcKjge1q9jED4ga2wsk4IHeZjPek9T&#10;zLS9845u+1CKCGGfoYIqhDaT0hcVGfSJbYmj922dwRClK6V2eI9w08hBmo6kwZpjQ4UtLSsqLvur&#10;iW98bRaLHFfr07E5f2p8GZzcLleq/9x9TEAE6sL/8V96qxUM30fwOyYSQM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z7Q8YAAADcAAAADwAAAAAAAAAAAAAAAACYAgAAZHJz&#10;L2Rvd25yZXYueG1sUEsFBgAAAAAEAAQA9QAAAIsDAAAAAA==&#10;" fillcolor="#f8f8f8" stroked="f"/>
                <v:rect id="矩形 312" o:spid="_x0000_s1030" style="position:absolute;left:1515;top:336;width:646;height: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Be2MYA&#10;AADcAAAADwAAAGRycy9kb3ducmV2LnhtbESPT2sCMRDF7wW/Qxihl1KzFfHP1ihaqngQQauex810&#10;d3EzWZKo67c3QqHHx5v3e/PG08ZU4krOl5YVfHQSEMSZ1SXnCvY/i/chCB+QNVaWScGdPEwnrZcx&#10;ptreeEvXXchFhLBPUUERQp1K6bOCDPqOrYmj92udwRCly6V2eItwU8lukvSlwZJjQ4E1fRWUnXcX&#10;E9/YLOfzI34vDvvqtNb41j247VGp13Yz+wQRqAn/x3/plVbQGw3gOSYSQE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gBe2MYAAADcAAAADwAAAAAAAAAAAAAAAACYAgAAZHJz&#10;L2Rvd25yZXYueG1sUEsFBgAAAAAEAAQA9QAAAIsDAAAAAA==&#10;" fillcolor="#f8f8f8" stroked="f"/>
                <v:line id="直线 313" o:spid="_x0000_s1031" style="position:absolute;visibility:visible;mso-wrap-style:square" from="2153,336" to="2153,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lk8L8AAADcAAAADwAAAGRycy9kb3ducmV2LnhtbERPy6rCMBDdX/AfwgjurqkiotUoPhAE&#10;V626cDc0Y1tsJqWJtf69WQguD+e9XHemEi01rrSsYDSMQBBnVpecK7icD/8zEM4ja6wsk4I3OViv&#10;en9LjLV9cUJt6nMRQtjFqKDwvo6ldFlBBt3Q1sSBu9vGoA+wyaVu8BXCTSXHUTSVBksODQXWtCso&#10;e6RPo2BjktP+mLpqO59c28SeDu/L7arUoN9tFiA8df4n/rqPWsFkHtaG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Dlk8L8AAADcAAAADwAAAAAAAAAAAAAAAACh&#10;AgAAZHJzL2Rvd25yZXYueG1sUEsFBgAAAAAEAAQA+QAAAI0DAAAAAA==&#10;" strokecolor="#ddd" strokeweight=".26469mm"/>
                <w10:wrap type="topAndBottom" anchorx="page"/>
              </v:group>
            </w:pict>
          </mc:Fallback>
        </mc:AlternateContent>
      </w:r>
    </w:p>
    <w:p w:rsidR="00C1351D" w:rsidRDefault="00C1351D">
      <w:pPr>
        <w:rPr>
          <w:rFonts w:ascii="微软雅黑"/>
          <w:sz w:val="8"/>
        </w:rPr>
        <w:sectPr w:rsidR="00C1351D">
          <w:type w:val="continuous"/>
          <w:pgSz w:w="11900" w:h="16820"/>
          <w:pgMar w:top="1520" w:right="940" w:bottom="280" w:left="940" w:header="720" w:footer="720" w:gutter="0"/>
          <w:cols w:space="720"/>
        </w:sectPr>
      </w:pPr>
    </w:p>
    <w:p w:rsidR="00C1351D" w:rsidRDefault="00346078">
      <w:pPr>
        <w:pStyle w:val="a4"/>
        <w:numPr>
          <w:ilvl w:val="0"/>
          <w:numId w:val="37"/>
        </w:numPr>
        <w:tabs>
          <w:tab w:val="left" w:pos="1277"/>
          <w:tab w:val="left" w:pos="1278"/>
        </w:tabs>
        <w:spacing w:before="58"/>
        <w:rPr>
          <w:sz w:val="17"/>
        </w:rPr>
      </w:pPr>
      <w:r>
        <w:rPr>
          <w:noProof/>
          <w:lang w:eastAsia="zh-CN" w:bidi="ar-SA"/>
        </w:rPr>
        <w:lastRenderedPageBreak/>
        <mc:AlternateContent>
          <mc:Choice Requires="wpg">
            <w:drawing>
              <wp:anchor distT="0" distB="0" distL="114300" distR="114300" simplePos="0" relativeHeight="25164236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710565</wp:posOffset>
                </wp:positionV>
                <wp:extent cx="5936615" cy="9253220"/>
                <wp:effectExtent l="635" t="635" r="6350" b="4445"/>
                <wp:wrapNone/>
                <wp:docPr id="63" name="组合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57" name="矩形 315"/>
                        <wps:cNvSpPr/>
                        <wps:spPr>
                          <a:xfrm>
                            <a:off x="10669" y="1119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8" name="直线 316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9" name="任意多边形 317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0" name="直线 318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1" name="矩形 319"/>
                        <wps:cNvSpPr/>
                        <wps:spPr>
                          <a:xfrm>
                            <a:off x="1515" y="1119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2" name="直线 320"/>
                        <wps:cNvCnPr/>
                        <wps:spPr>
                          <a:xfrm>
                            <a:off x="215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14" o:spid="_x0000_s1026" style="position:absolute;left:0;text-align:left;margin-left:75pt;margin-top:55.95pt;width:467.45pt;height:728.6pt;z-index:-251674112;mso-position-horizontal-relative:page;mso-position-vertical-relative:page" coordorigin="1501,1120" coordsize="9349,1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">
                <v:rect id="矩形 315" o:spid="_x0000_s1027" style="position:absolute;left:10669;top:1119;width:173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XbfcUA&#10;AADbAAAADwAAAGRycy9kb3ducmV2LnhtbESPQWvCQBCF7wX/wzJCL8VsKlhLdBUttXgogqnmPM1O&#10;k2B2NuxuNf57t1Dw+HjzvjdvvuxNK87kfGNZwXOSgiAurW64UnD42oxeQfiArLG1TAqu5GG5GDzM&#10;MdP2wns656ESEcI+QwV1CF0mpS9rMugT2xFH78c6gyFKV0nt8BLhppXjNH2RBhuODTV29FZTecp/&#10;TXxj97FeF/i+OR7a70+NT+Oj2xdKPQ771QxEoD7cj//TW61gMoW/LREA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ddt9xQAAANsAAAAPAAAAAAAAAAAAAAAAAJgCAABkcnMv&#10;ZG93bnJldi54bWxQSwUGAAAAAAQABAD1AAAAigMAAAAA&#10;" fillcolor="#f8f8f8" stroked="f"/>
                <v:line id="直线 316" o:spid="_x0000_s1028" style="position:absolute;visibility:visible;mso-wrap-style:square" from="10842,1120" to="10842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l1OcIAAADbAAAADwAAAGRycy9kb3ducmV2LnhtbERPy2rCQBTdF/yH4Qrd6SSWqkRHEUuh&#10;LS58DIK7S+aaBDN3QmaapH/fWRS6PJz3ejvYWnTU+sqxgnSagCDOnam4UKAv75MlCB+QDdaOScEP&#10;edhuRk9rzIzr+UTdORQihrDPUEEZQpNJ6fOSLPqpa4gjd3etxRBhW0jTYh/DbS1nSTKXFiuODSU2&#10;tC8pf5y/rYJCf+qGD8e3+Ut66xZaX7/ocVXqeTzsViACDeFf/Of+MApe49j4Jf4A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Kl1OcIAAADbAAAADwAAAAAAAAAAAAAA&#10;AAChAgAAZHJzL2Rvd25yZXYueG1sUEsFBgAAAAAEAAQA+QAAAJADAAAAAA==&#10;" strokecolor="#dfe1e4" strokeweight=".26469mm"/>
                <v:shape id="任意多边形 317" o:spid="_x0000_s1029" style="position:absolute;left:1508;top:1120;width:9162;height:14572;visibility:visible;mso-wrap-style:square;v-text-anchor:top" coordsize="9162,14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Hr1MEA&#10;AADbAAAADwAAAGRycy9kb3ducmV2LnhtbESP0YrCMBRE34X9h3AX9kXWVKHiVqPsiqKv1n7Apbm2&#10;xeamJNHWv98Igo/DzJxhVpvBtOJOzjeWFUwnCQji0uqGKwXFef+9AOEDssbWMil4kIfN+mO0wkzb&#10;nk90z0MlIoR9hgrqELpMSl/WZNBPbEccvYt1BkOUrpLaYR/hppWzJJlLgw3HhRo72tZUXvObUbB1&#10;fXrDP5MXs+Oj2/n+cE3HB6W+PoffJYhAQ3iHX+2jVpD+wPNL/AF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h69TBAAAA2wAAAA8AAAAAAAAAAAAAAAAAmAIAAGRycy9kb3du&#10;cmV2LnhtbFBLBQYAAAAABAAEAPUAAACGAwAAAAA=&#10;" path="m8,l,,,14571r8,l8,m9161,l653,r,14571l9161,14571,9161,e" fillcolor="#f8f8f8" stroked="f">
                  <v:path arrowok="t" textboxrect="0,0,9162,14572"/>
                </v:shape>
                <v:line id="直线 318" o:spid="_x0000_s1030" style="position:absolute;flip:y;visibility:visible;mso-wrap-style:square" from="1508,1120" to="1508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j2HrwAAADbAAAADwAAAGRycy9kb3ducmV2LnhtbERPSwrCMBDdC94hjOBOU0VEqlGkIAiK&#10;4GfjbmjGtthMQhNtvb1ZCC4f77/adKYWb2p8ZVnBZJyAIM6trrhQcLvuRgsQPiBrrC2Tgg952Kz7&#10;vRWm2rZ8pvclFCKGsE9RQRmCS6X0eUkG/dg64sg9bGMwRNgUUjfYxnBTy2mSzKXBimNDiY6ykvLn&#10;5WUUnJ63TOq7zrrqmLvHoXCzXXtXajjotksQgbrwF//ce61gHtfHL/EHyPU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u8j2HrwAAADbAAAADwAAAAAAAAAAAAAAAAChAgAA&#10;ZHJzL2Rvd25yZXYueG1sUEsFBgAAAAAEAAQA+QAAAIoDAAAAAA==&#10;" strokecolor="#dfe1e4" strokeweight=".26469mm"/>
                <v:rect id="矩形 319" o:spid="_x0000_s1031" style="position:absolute;left:1515;top:1119;width:646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wsL8MA&#10;AADbAAAADwAAAGRycy9kb3ducmV2LnhtbESPQYvCMBCF7wv+hzCCl2VN9SDSNYqKigdZ0K2eZ5ux&#10;LTaTkkSt/94sCB4fb9735k1mranFjZyvLCsY9BMQxLnVFRcKst/11xiED8gaa8uk4EEeZtPOxwRT&#10;be+8p9shFCJC2KeooAyhSaX0eUkGfd82xNE7W2cwROkKqR3eI9zUcpgkI2mw4thQYkPLkvLL4Wri&#10;Gz+bxeKEq/Uxq/92Gj+HR7c/KdXrtvNvEIHa8D5+pbdawWgA/1siAOT0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wsL8MAAADbAAAADwAAAAAAAAAAAAAAAACYAgAAZHJzL2Rv&#10;d25yZXYueG1sUEsFBgAAAAAEAAQA9QAAAIgDAAAAAA==&#10;" fillcolor="#f8f8f8" stroked="f"/>
                <v:line id="直线 320" o:spid="_x0000_s1032" style="position:absolute;visibility:visible;mso-wrap-style:square" from="2153,1120" to="2153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bL88MAAADbAAAADwAAAGRycy9kb3ducmV2LnhtbESPQYvCMBSE78L+h/AWvGm6sohW0+K6&#10;CIKnVj14ezTPtti8lCbW+u/NwoLHYWa+YdbpYBrRU+dqywq+phEI4sLqmksFp+NusgDhPLLGxjIp&#10;eJKDNPkYrTHW9sEZ9bkvRYCwi1FB5X0bS+mKigy6qW2Jg3e1nUEfZFdK3eEjwE0jZ1E0lwZrDgsV&#10;trStqLjld6NgY7LD7z53zc/y+9xn9rB7ni5npcafw2YFwtPg3+H/9l4rmM/g70v4ATJ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my/PDAAAA2wAAAA8AAAAAAAAAAAAA&#10;AAAAoQIAAGRycy9kb3ducmV2LnhtbFBLBQYAAAAABAAEAPkAAACRAwAAAAA=&#10;" strokecolor="#ddd" strokeweight=".26469mm"/>
                <w10:wrap anchorx="page" anchory="page"/>
              </v:group>
            </w:pict>
          </mc:Fallback>
        </mc:AlternateContent>
      </w:r>
      <w:r>
        <w:rPr>
          <w:w w:val="105"/>
          <w:sz w:val="17"/>
        </w:rPr>
        <w:t>&lt;!DOCTYPE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html&gt;</w:t>
      </w:r>
    </w:p>
    <w:p w:rsidR="00C1351D" w:rsidRDefault="00346078">
      <w:pPr>
        <w:pStyle w:val="a4"/>
        <w:numPr>
          <w:ilvl w:val="0"/>
          <w:numId w:val="37"/>
        </w:numPr>
        <w:tabs>
          <w:tab w:val="left" w:pos="1277"/>
          <w:tab w:val="left" w:pos="1278"/>
        </w:tabs>
        <w:rPr>
          <w:sz w:val="17"/>
        </w:rPr>
      </w:pPr>
      <w:r>
        <w:rPr>
          <w:w w:val="105"/>
          <w:sz w:val="17"/>
        </w:rPr>
        <w:t>&lt;html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lang="en"&gt;</w:t>
      </w:r>
    </w:p>
    <w:p w:rsidR="00C1351D" w:rsidRDefault="00346078">
      <w:pPr>
        <w:pStyle w:val="a4"/>
        <w:numPr>
          <w:ilvl w:val="0"/>
          <w:numId w:val="37"/>
        </w:numPr>
        <w:tabs>
          <w:tab w:val="left" w:pos="1277"/>
          <w:tab w:val="left" w:pos="1278"/>
        </w:tabs>
        <w:spacing w:before="72"/>
        <w:rPr>
          <w:sz w:val="17"/>
        </w:rPr>
      </w:pPr>
      <w:r>
        <w:rPr>
          <w:w w:val="105"/>
          <w:sz w:val="17"/>
        </w:rPr>
        <w:t>&lt;head&gt;</w:t>
      </w:r>
    </w:p>
    <w:p w:rsidR="00C1351D" w:rsidRDefault="00346078">
      <w:pPr>
        <w:pStyle w:val="a4"/>
        <w:numPr>
          <w:ilvl w:val="0"/>
          <w:numId w:val="37"/>
        </w:numPr>
        <w:tabs>
          <w:tab w:val="left" w:pos="1663"/>
          <w:tab w:val="left" w:pos="1664"/>
        </w:tabs>
        <w:ind w:left="1663" w:hanging="723"/>
        <w:rPr>
          <w:sz w:val="17"/>
        </w:rPr>
      </w:pPr>
      <w:r>
        <w:rPr>
          <w:w w:val="105"/>
          <w:sz w:val="17"/>
        </w:rPr>
        <w:t>&lt;meta</w:t>
      </w:r>
      <w:r>
        <w:rPr>
          <w:spacing w:val="-41"/>
          <w:w w:val="105"/>
          <w:sz w:val="17"/>
        </w:rPr>
        <w:t xml:space="preserve"> </w:t>
      </w:r>
      <w:r>
        <w:rPr>
          <w:w w:val="105"/>
          <w:sz w:val="17"/>
        </w:rPr>
        <w:t>charset="UTF-8"&gt;</w:t>
      </w:r>
    </w:p>
    <w:p w:rsidR="00C1351D" w:rsidRDefault="00346078">
      <w:pPr>
        <w:pStyle w:val="a4"/>
        <w:numPr>
          <w:ilvl w:val="0"/>
          <w:numId w:val="37"/>
        </w:numPr>
        <w:tabs>
          <w:tab w:val="left" w:pos="1663"/>
          <w:tab w:val="left" w:pos="1664"/>
        </w:tabs>
        <w:spacing w:before="3"/>
        <w:ind w:left="1663" w:hanging="723"/>
        <w:rPr>
          <w:sz w:val="17"/>
        </w:rPr>
      </w:pPr>
      <w:r>
        <w:rPr>
          <w:spacing w:val="-1"/>
          <w:sz w:val="17"/>
        </w:rPr>
        <w:t>&lt;title&gt;</w:t>
      </w:r>
      <w:r>
        <w:rPr>
          <w:rFonts w:ascii="微软雅黑" w:eastAsia="微软雅黑" w:hint="eastAsia"/>
          <w:sz w:val="17"/>
        </w:rPr>
        <w:t>选择座位</w:t>
      </w:r>
      <w:r>
        <w:rPr>
          <w:sz w:val="17"/>
        </w:rPr>
        <w:t>&lt;/title&gt;</w:t>
      </w:r>
    </w:p>
    <w:p w:rsidR="00C1351D" w:rsidRDefault="00346078">
      <w:pPr>
        <w:pStyle w:val="a4"/>
        <w:numPr>
          <w:ilvl w:val="0"/>
          <w:numId w:val="37"/>
        </w:numPr>
        <w:tabs>
          <w:tab w:val="left" w:pos="1663"/>
          <w:tab w:val="left" w:pos="1664"/>
        </w:tabs>
        <w:spacing w:before="24"/>
        <w:ind w:left="1663" w:hanging="723"/>
        <w:rPr>
          <w:sz w:val="17"/>
        </w:rPr>
      </w:pPr>
      <w:r>
        <w:rPr>
          <w:w w:val="105"/>
          <w:sz w:val="17"/>
        </w:rPr>
        <w:t>&lt;link rel="stylesheet"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href="</w:t>
      </w:r>
      <w:r>
        <w:rPr>
          <w:w w:val="105"/>
          <w:sz w:val="17"/>
        </w:rPr>
        <w:t>public/bs/css/bootstrap.min.css"&gt;</w:t>
      </w:r>
    </w:p>
    <w:p w:rsidR="00C1351D" w:rsidRDefault="00346078">
      <w:pPr>
        <w:pStyle w:val="a4"/>
        <w:numPr>
          <w:ilvl w:val="0"/>
          <w:numId w:val="37"/>
        </w:numPr>
        <w:tabs>
          <w:tab w:val="left" w:pos="1663"/>
          <w:tab w:val="left" w:pos="1664"/>
        </w:tabs>
        <w:ind w:left="1663" w:hanging="723"/>
        <w:rPr>
          <w:sz w:val="17"/>
        </w:rPr>
      </w:pPr>
      <w:r>
        <w:rPr>
          <w:w w:val="105"/>
          <w:sz w:val="17"/>
        </w:rPr>
        <w:t>&lt;script type="text/javascript"</w:t>
      </w:r>
      <w:r>
        <w:rPr>
          <w:spacing w:val="-30"/>
          <w:w w:val="105"/>
          <w:sz w:val="17"/>
        </w:rPr>
        <w:t xml:space="preserve"> </w:t>
      </w:r>
      <w:r>
        <w:rPr>
          <w:w w:val="105"/>
          <w:sz w:val="17"/>
        </w:rPr>
        <w:t>src="./public/js/jquery-1.8.3.min.js"&gt;&lt;/script&gt;</w:t>
      </w:r>
    </w:p>
    <w:p w:rsidR="00C1351D" w:rsidRDefault="00346078">
      <w:pPr>
        <w:pStyle w:val="a4"/>
        <w:numPr>
          <w:ilvl w:val="0"/>
          <w:numId w:val="37"/>
        </w:numPr>
        <w:tabs>
          <w:tab w:val="left" w:pos="1663"/>
          <w:tab w:val="left" w:pos="1664"/>
        </w:tabs>
        <w:spacing w:before="72" w:line="326" w:lineRule="auto"/>
        <w:ind w:left="941" w:right="6135" w:firstLine="0"/>
        <w:rPr>
          <w:sz w:val="17"/>
        </w:rPr>
      </w:pPr>
      <w:r>
        <w:rPr>
          <w:w w:val="105"/>
          <w:sz w:val="17"/>
        </w:rPr>
        <w:t>&lt;style</w:t>
      </w:r>
      <w:r>
        <w:rPr>
          <w:spacing w:val="-47"/>
          <w:w w:val="105"/>
          <w:sz w:val="17"/>
        </w:rPr>
        <w:t xml:space="preserve"> </w:t>
      </w:r>
      <w:r>
        <w:rPr>
          <w:w w:val="105"/>
          <w:sz w:val="17"/>
        </w:rPr>
        <w:t>type="text/css"&gt; 9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049"/>
          <w:tab w:val="left" w:pos="2050"/>
        </w:tabs>
        <w:spacing w:before="0" w:line="198" w:lineRule="exact"/>
        <w:ind w:hanging="1206"/>
        <w:rPr>
          <w:sz w:val="17"/>
        </w:rPr>
      </w:pPr>
      <w:r>
        <w:rPr>
          <w:w w:val="105"/>
          <w:sz w:val="17"/>
        </w:rPr>
        <w:t>#movie{width: 800px;margin: 0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auto;}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#m_info{width: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349px;float: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left;border-right:1px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solid</w:t>
      </w:r>
      <w:r>
        <w:rPr>
          <w:spacing w:val="-28"/>
          <w:w w:val="105"/>
          <w:sz w:val="17"/>
        </w:rPr>
        <w:t xml:space="preserve"> </w:t>
      </w:r>
      <w:r>
        <w:rPr>
          <w:w w:val="105"/>
          <w:sz w:val="17"/>
        </w:rPr>
        <w:t>#333;}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#m_order{width:</w:t>
      </w:r>
      <w:r>
        <w:rPr>
          <w:spacing w:val="-32"/>
          <w:w w:val="105"/>
          <w:sz w:val="17"/>
        </w:rPr>
        <w:t xml:space="preserve"> </w:t>
      </w:r>
      <w:r>
        <w:rPr>
          <w:w w:val="105"/>
          <w:sz w:val="17"/>
        </w:rPr>
        <w:t>400px;height:</w:t>
      </w:r>
      <w:r>
        <w:rPr>
          <w:spacing w:val="-31"/>
          <w:w w:val="105"/>
          <w:sz w:val="17"/>
        </w:rPr>
        <w:t xml:space="preserve"> </w:t>
      </w:r>
      <w:r>
        <w:rPr>
          <w:w w:val="105"/>
          <w:sz w:val="17"/>
        </w:rPr>
        <w:t>200px;float:</w:t>
      </w:r>
      <w:r>
        <w:rPr>
          <w:spacing w:val="-31"/>
          <w:w w:val="105"/>
          <w:sz w:val="17"/>
        </w:rPr>
        <w:t xml:space="preserve"> </w:t>
      </w:r>
      <w:r>
        <w:rPr>
          <w:w w:val="105"/>
          <w:sz w:val="17"/>
        </w:rPr>
        <w:t>left;margin-left:</w:t>
      </w:r>
      <w:r>
        <w:rPr>
          <w:spacing w:val="-32"/>
          <w:w w:val="105"/>
          <w:sz w:val="17"/>
        </w:rPr>
        <w:t xml:space="preserve"> </w:t>
      </w:r>
      <w:r>
        <w:rPr>
          <w:w w:val="105"/>
          <w:sz w:val="17"/>
        </w:rPr>
        <w:t>50px;}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p{text-align:left;color: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#777;}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p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span{font-size:18px;color:#333;}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#code{width: 900px;margin: 0 auto;overflow-x:</w:t>
      </w:r>
      <w:r>
        <w:rPr>
          <w:spacing w:val="-22"/>
          <w:w w:val="105"/>
          <w:sz w:val="17"/>
        </w:rPr>
        <w:t xml:space="preserve"> </w:t>
      </w:r>
      <w:r>
        <w:rPr>
          <w:w w:val="105"/>
          <w:sz w:val="17"/>
        </w:rPr>
        <w:t>scroll;}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145"/>
          <w:tab w:val="left" w:pos="2146"/>
        </w:tabs>
        <w:spacing w:line="326" w:lineRule="auto"/>
        <w:ind w:left="1277" w:right="924" w:hanging="434"/>
        <w:rPr>
          <w:sz w:val="17"/>
        </w:rPr>
      </w:pPr>
      <w:r>
        <w:tab/>
      </w:r>
      <w:r>
        <w:rPr>
          <w:w w:val="105"/>
          <w:sz w:val="17"/>
        </w:rPr>
        <w:t>.seatCharts{width:35px;height:</w:t>
      </w:r>
      <w:r>
        <w:rPr>
          <w:spacing w:val="-62"/>
          <w:w w:val="105"/>
          <w:sz w:val="17"/>
        </w:rPr>
        <w:t xml:space="preserve"> </w:t>
      </w:r>
      <w:r>
        <w:rPr>
          <w:w w:val="105"/>
          <w:sz w:val="17"/>
        </w:rPr>
        <w:t>35px;border-radius:5px;margin:</w:t>
      </w:r>
      <w:r>
        <w:rPr>
          <w:spacing w:val="-61"/>
          <w:w w:val="105"/>
          <w:sz w:val="17"/>
        </w:rPr>
        <w:t xml:space="preserve"> </w:t>
      </w:r>
      <w:r>
        <w:rPr>
          <w:w w:val="105"/>
          <w:sz w:val="17"/>
        </w:rPr>
        <w:t>2px;float: left;}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145"/>
          <w:tab w:val="left" w:pos="2146"/>
        </w:tabs>
        <w:spacing w:before="0" w:line="198" w:lineRule="exact"/>
        <w:ind w:left="2145" w:hanging="1302"/>
        <w:rPr>
          <w:sz w:val="17"/>
        </w:rPr>
      </w:pPr>
      <w:r>
        <w:rPr>
          <w:w w:val="105"/>
          <w:sz w:val="17"/>
        </w:rPr>
        <w:t>.</w:t>
      </w:r>
      <w:r>
        <w:rPr>
          <w:w w:val="105"/>
          <w:sz w:val="17"/>
        </w:rPr>
        <w:t>available{background-color: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#b9dea0;}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145"/>
          <w:tab w:val="left" w:pos="2146"/>
        </w:tabs>
        <w:ind w:left="2145" w:hanging="1302"/>
        <w:rPr>
          <w:sz w:val="17"/>
        </w:rPr>
      </w:pPr>
      <w:r>
        <w:rPr>
          <w:w w:val="105"/>
          <w:sz w:val="17"/>
        </w:rPr>
        <w:t>.selected{background-color: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#e6cac4;}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145"/>
          <w:tab w:val="left" w:pos="2146"/>
        </w:tabs>
        <w:ind w:left="2145" w:hanging="1302"/>
        <w:rPr>
          <w:sz w:val="17"/>
        </w:rPr>
      </w:pPr>
      <w:r>
        <w:rPr>
          <w:w w:val="105"/>
          <w:sz w:val="17"/>
        </w:rPr>
        <w:t>.available:hover{background-color: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#76b474;}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145"/>
          <w:tab w:val="left" w:pos="2146"/>
        </w:tabs>
        <w:ind w:left="2145" w:hanging="1302"/>
        <w:rPr>
          <w:sz w:val="17"/>
        </w:rPr>
      </w:pPr>
      <w:r>
        <w:rPr>
          <w:w w:val="105"/>
          <w:sz w:val="17"/>
        </w:rPr>
        <w:t>.clear{clear:both;}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#seat-map{ border-right: 1px dotted</w:t>
      </w:r>
      <w:r>
        <w:rPr>
          <w:spacing w:val="-17"/>
          <w:w w:val="105"/>
          <w:sz w:val="17"/>
        </w:rPr>
        <w:t xml:space="preserve"> </w:t>
      </w:r>
      <w:r>
        <w:rPr>
          <w:w w:val="105"/>
          <w:sz w:val="17"/>
        </w:rPr>
        <w:t>#adadad;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3207"/>
          <w:tab w:val="left" w:pos="3208"/>
        </w:tabs>
        <w:ind w:left="3207" w:hanging="2364"/>
        <w:rPr>
          <w:sz w:val="17"/>
        </w:rPr>
      </w:pPr>
      <w:r>
        <w:rPr>
          <w:w w:val="105"/>
          <w:sz w:val="17"/>
        </w:rPr>
        <w:t>list-style: outside none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none;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3014"/>
          <w:tab w:val="left" w:pos="3015"/>
        </w:tabs>
        <w:ind w:left="3014" w:hanging="2171"/>
        <w:rPr>
          <w:sz w:val="17"/>
        </w:rPr>
      </w:pPr>
      <w:r>
        <w:rPr>
          <w:w w:val="105"/>
          <w:sz w:val="17"/>
        </w:rPr>
        <w:t>/* max-height: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1000px;*/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3207"/>
          <w:tab w:val="left" w:pos="3208"/>
        </w:tabs>
        <w:ind w:left="3207" w:hanging="2364"/>
        <w:rPr>
          <w:sz w:val="17"/>
        </w:rPr>
      </w:pPr>
      <w:r>
        <w:rPr>
          <w:w w:val="105"/>
          <w:sz w:val="17"/>
        </w:rPr>
        <w:t>overflow-x: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auto;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3207"/>
          <w:tab w:val="left" w:pos="3208"/>
        </w:tabs>
        <w:ind w:left="3207" w:hanging="2364"/>
        <w:rPr>
          <w:sz w:val="17"/>
        </w:rPr>
      </w:pPr>
      <w:r>
        <w:rPr>
          <w:w w:val="105"/>
          <w:sz w:val="17"/>
        </w:rPr>
        <w:t>padding: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20px;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3207"/>
          <w:tab w:val="left" w:pos="3208"/>
        </w:tabs>
        <w:ind w:left="3207" w:hanging="2364"/>
        <w:rPr>
          <w:sz w:val="17"/>
        </w:rPr>
      </w:pPr>
      <w:r>
        <w:rPr>
          <w:w w:val="105"/>
          <w:sz w:val="17"/>
        </w:rPr>
        <w:t>width: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1200px;}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1663"/>
          <w:tab w:val="left" w:pos="1664"/>
        </w:tabs>
        <w:ind w:left="1663" w:hanging="820"/>
        <w:rPr>
          <w:sz w:val="17"/>
        </w:rPr>
      </w:pPr>
      <w:r>
        <w:rPr>
          <w:w w:val="105"/>
          <w:sz w:val="17"/>
        </w:rPr>
        <w:t>&lt;/style&gt;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1277"/>
          <w:tab w:val="left" w:pos="1278"/>
        </w:tabs>
        <w:spacing w:before="72"/>
        <w:ind w:left="1277" w:hanging="434"/>
        <w:rPr>
          <w:sz w:val="17"/>
        </w:rPr>
      </w:pPr>
      <w:r>
        <w:rPr>
          <w:w w:val="105"/>
          <w:sz w:val="17"/>
        </w:rPr>
        <w:t>&lt;/head&gt;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1277"/>
          <w:tab w:val="left" w:pos="1278"/>
        </w:tabs>
        <w:ind w:left="1277" w:hanging="434"/>
        <w:rPr>
          <w:sz w:val="17"/>
        </w:rPr>
      </w:pPr>
      <w:r>
        <w:rPr>
          <w:w w:val="105"/>
          <w:sz w:val="17"/>
        </w:rPr>
        <w:t>&lt;body&gt;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1663"/>
          <w:tab w:val="left" w:pos="1664"/>
        </w:tabs>
        <w:ind w:left="1663" w:hanging="820"/>
        <w:rPr>
          <w:sz w:val="17"/>
        </w:rPr>
      </w:pPr>
      <w:r>
        <w:rPr>
          <w:w w:val="105"/>
          <w:sz w:val="17"/>
        </w:rPr>
        <w:t>&lt;form action="./order.php" method="post"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id="ff"&gt;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1663"/>
          <w:tab w:val="left" w:pos="1664"/>
        </w:tabs>
        <w:ind w:left="1663" w:hanging="820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id="movie"&gt;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&lt;?php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require("./class/Model.class.php");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049"/>
          <w:tab w:val="left" w:pos="2050"/>
        </w:tabs>
        <w:spacing w:before="3"/>
        <w:ind w:hanging="1206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实例化</w:t>
      </w:r>
      <w:r>
        <w:rPr>
          <w:w w:val="105"/>
          <w:sz w:val="17"/>
        </w:rPr>
        <w:t>Model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049"/>
          <w:tab w:val="left" w:pos="205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$mod=new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Model();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049"/>
          <w:tab w:val="left" w:pos="2050"/>
        </w:tabs>
        <w:spacing w:before="3"/>
        <w:ind w:hanging="1206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准备</w:t>
      </w:r>
      <w:r>
        <w:rPr>
          <w:w w:val="105"/>
          <w:sz w:val="17"/>
        </w:rPr>
        <w:t>sql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049"/>
          <w:tab w:val="left" w:pos="2050"/>
        </w:tabs>
        <w:spacing w:before="24"/>
        <w:ind w:hanging="1206"/>
        <w:rPr>
          <w:sz w:val="17"/>
        </w:rPr>
      </w:pPr>
      <w:r>
        <w:rPr>
          <w:w w:val="105"/>
          <w:sz w:val="17"/>
        </w:rPr>
        <w:t>$sql="select * from relss where</w:t>
      </w:r>
      <w:r>
        <w:rPr>
          <w:spacing w:val="-20"/>
          <w:w w:val="105"/>
          <w:sz w:val="17"/>
        </w:rPr>
        <w:t xml:space="preserve"> </w:t>
      </w:r>
      <w:r>
        <w:rPr>
          <w:w w:val="105"/>
          <w:sz w:val="17"/>
        </w:rPr>
        <w:t>id={$_GET['rid']}</w:t>
      </w:r>
      <w:r>
        <w:rPr>
          <w:w w:val="105"/>
          <w:sz w:val="17"/>
        </w:rPr>
        <w:t>";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049"/>
          <w:tab w:val="left" w:pos="2050"/>
        </w:tabs>
        <w:spacing w:before="4"/>
        <w:ind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获取数据</w:t>
      </w:r>
    </w:p>
    <w:p w:rsidR="00C1351D" w:rsidRDefault="00346078">
      <w:pPr>
        <w:pStyle w:val="a4"/>
        <w:numPr>
          <w:ilvl w:val="1"/>
          <w:numId w:val="36"/>
        </w:numPr>
        <w:tabs>
          <w:tab w:val="left" w:pos="2049"/>
          <w:tab w:val="left" w:pos="2050"/>
        </w:tabs>
        <w:spacing w:before="24"/>
        <w:ind w:hanging="1206"/>
        <w:rPr>
          <w:sz w:val="17"/>
        </w:rPr>
      </w:pPr>
      <w:r>
        <w:rPr>
          <w:w w:val="105"/>
          <w:sz w:val="17"/>
        </w:rPr>
        <w:t>$data=$mod-&gt;get($sql)[0];</w:t>
      </w:r>
    </w:p>
    <w:p w:rsidR="00C1351D" w:rsidRDefault="00346078">
      <w:pPr>
        <w:pStyle w:val="a3"/>
        <w:tabs>
          <w:tab w:val="left" w:pos="2145"/>
        </w:tabs>
        <w:ind w:left="844"/>
      </w:pPr>
      <w:proofErr w:type="gramStart"/>
      <w:r>
        <w:rPr>
          <w:w w:val="105"/>
        </w:rPr>
        <w:t>40</w:t>
      </w:r>
      <w:r>
        <w:rPr>
          <w:w w:val="105"/>
        </w:rPr>
        <w:tab/>
        <w:t>?&gt;</w:t>
      </w:r>
      <w:proofErr w:type="gramEnd"/>
    </w:p>
    <w:p w:rsidR="00C1351D" w:rsidRDefault="00346078">
      <w:pPr>
        <w:pStyle w:val="a4"/>
        <w:numPr>
          <w:ilvl w:val="0"/>
          <w:numId w:val="38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id="m_info"&gt;</w:t>
      </w:r>
    </w:p>
    <w:p w:rsidR="00C1351D" w:rsidRDefault="00346078">
      <w:pPr>
        <w:pStyle w:val="a4"/>
        <w:numPr>
          <w:ilvl w:val="0"/>
          <w:numId w:val="38"/>
        </w:numPr>
        <w:tabs>
          <w:tab w:val="left" w:pos="2435"/>
          <w:tab w:val="left" w:pos="2436"/>
        </w:tabs>
        <w:spacing w:before="4"/>
        <w:ind w:left="243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影片名称</w:t>
      </w:r>
      <w:r>
        <w:rPr>
          <w:w w:val="105"/>
          <w:sz w:val="17"/>
        </w:rPr>
        <w:t>:&amp;nbsp;&amp;nbsp;&amp;nbsp;&lt;span</w:t>
      </w:r>
      <w:r>
        <w:rPr>
          <w:spacing w:val="-8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$data['m_name'</w:t>
      </w:r>
      <w:r>
        <w:rPr>
          <w:spacing w:val="-8"/>
          <w:w w:val="105"/>
          <w:sz w:val="17"/>
        </w:rPr>
        <w:t xml:space="preserve">] </w:t>
      </w:r>
      <w:r>
        <w:rPr>
          <w:w w:val="105"/>
          <w:sz w:val="17"/>
        </w:rPr>
        <w:t>?&gt;&lt;/span&gt;</w:t>
      </w:r>
    </w:p>
    <w:p w:rsidR="00C1351D" w:rsidRDefault="00346078">
      <w:pPr>
        <w:pStyle w:val="a3"/>
        <w:spacing w:before="24"/>
        <w:ind w:left="1277"/>
      </w:pPr>
      <w:r>
        <w:rPr>
          <w:w w:val="105"/>
        </w:rPr>
        <w:t>&lt;/p&gt;</w:t>
      </w:r>
    </w:p>
    <w:p w:rsidR="00C1351D" w:rsidRDefault="00346078">
      <w:pPr>
        <w:pStyle w:val="a4"/>
        <w:numPr>
          <w:ilvl w:val="0"/>
          <w:numId w:val="38"/>
        </w:numPr>
        <w:tabs>
          <w:tab w:val="left" w:pos="2435"/>
          <w:tab w:val="left" w:pos="2436"/>
        </w:tabs>
        <w:spacing w:before="3" w:line="292" w:lineRule="exact"/>
        <w:ind w:left="243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放映厅</w:t>
      </w:r>
      <w:r>
        <w:rPr>
          <w:w w:val="105"/>
          <w:sz w:val="17"/>
        </w:rPr>
        <w:t>:&amp;nbsp;&amp;nbsp;&amp;nbsp;&lt;span</w:t>
      </w:r>
      <w:r>
        <w:rPr>
          <w:spacing w:val="-10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8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8"/>
          <w:w w:val="105"/>
          <w:sz w:val="17"/>
        </w:rPr>
        <w:t xml:space="preserve"> </w:t>
      </w:r>
      <w:r>
        <w:rPr>
          <w:w w:val="105"/>
          <w:sz w:val="17"/>
        </w:rPr>
        <w:t>$data['h_name'</w:t>
      </w:r>
      <w:r>
        <w:rPr>
          <w:spacing w:val="-9"/>
          <w:w w:val="105"/>
          <w:sz w:val="17"/>
        </w:rPr>
        <w:t xml:space="preserve">] </w:t>
      </w:r>
      <w:r>
        <w:rPr>
          <w:w w:val="105"/>
          <w:sz w:val="17"/>
        </w:rPr>
        <w:t>?&gt;&lt;/span&gt;&lt;/p&gt;</w:t>
      </w:r>
    </w:p>
    <w:p w:rsidR="00C1351D" w:rsidRDefault="00346078">
      <w:pPr>
        <w:pStyle w:val="a4"/>
        <w:numPr>
          <w:ilvl w:val="0"/>
          <w:numId w:val="38"/>
        </w:numPr>
        <w:tabs>
          <w:tab w:val="left" w:pos="2435"/>
          <w:tab w:val="left" w:pos="2436"/>
        </w:tabs>
        <w:spacing w:before="0" w:line="292" w:lineRule="exact"/>
        <w:ind w:left="243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影片时长</w:t>
      </w:r>
      <w:r>
        <w:rPr>
          <w:w w:val="105"/>
          <w:sz w:val="17"/>
        </w:rPr>
        <w:t>:&amp;nbsp;&amp;nbsp;&amp;nbsp;&lt;span</w:t>
      </w:r>
      <w:r>
        <w:rPr>
          <w:spacing w:val="-8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$data['m_time'</w:t>
      </w:r>
      <w:r>
        <w:rPr>
          <w:spacing w:val="-8"/>
          <w:w w:val="105"/>
          <w:sz w:val="17"/>
        </w:rPr>
        <w:t xml:space="preserve">] </w:t>
      </w:r>
      <w:r>
        <w:rPr>
          <w:w w:val="105"/>
          <w:sz w:val="17"/>
        </w:rPr>
        <w:t>?&gt;&lt;/span&gt;</w:t>
      </w:r>
    </w:p>
    <w:p w:rsidR="00C1351D" w:rsidRDefault="00346078">
      <w:pPr>
        <w:pStyle w:val="a3"/>
        <w:spacing w:before="25"/>
        <w:ind w:left="1277"/>
      </w:pPr>
      <w:r>
        <w:rPr>
          <w:w w:val="105"/>
        </w:rPr>
        <w:t>&lt;/p&gt;</w:t>
      </w:r>
    </w:p>
    <w:p w:rsidR="00C1351D" w:rsidRDefault="00346078">
      <w:pPr>
        <w:pStyle w:val="a4"/>
        <w:numPr>
          <w:ilvl w:val="0"/>
          <w:numId w:val="38"/>
        </w:numPr>
        <w:tabs>
          <w:tab w:val="left" w:pos="2435"/>
          <w:tab w:val="left" w:pos="2436"/>
        </w:tabs>
        <w:spacing w:before="3" w:line="259" w:lineRule="auto"/>
        <w:ind w:left="1277" w:right="1152" w:hanging="434"/>
        <w:rPr>
          <w:sz w:val="17"/>
        </w:rPr>
      </w:pPr>
      <w:r>
        <w:tab/>
      </w: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时间</w:t>
      </w:r>
      <w:proofErr w:type="gramStart"/>
      <w:r>
        <w:rPr>
          <w:w w:val="105"/>
          <w:sz w:val="17"/>
        </w:rPr>
        <w:t>:&amp;</w:t>
      </w:r>
      <w:proofErr w:type="gramEnd"/>
      <w:r>
        <w:rPr>
          <w:w w:val="105"/>
          <w:sz w:val="17"/>
        </w:rPr>
        <w:t>nbsp;&amp;nbsp;&amp;nbsp;&lt;span</w:t>
      </w:r>
      <w:r>
        <w:rPr>
          <w:spacing w:val="-20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39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39"/>
          <w:w w:val="105"/>
          <w:sz w:val="17"/>
        </w:rPr>
        <w:t xml:space="preserve"> </w:t>
      </w:r>
      <w:r>
        <w:rPr>
          <w:w w:val="105"/>
          <w:sz w:val="17"/>
        </w:rPr>
        <w:t>$data['start_time'].'-- '</w:t>
      </w:r>
      <w:proofErr w:type="gramStart"/>
      <w:r>
        <w:rPr>
          <w:w w:val="105"/>
          <w:sz w:val="17"/>
        </w:rPr>
        <w:t>.$</w:t>
      </w:r>
      <w:proofErr w:type="gramEnd"/>
      <w:r>
        <w:rPr>
          <w:w w:val="105"/>
          <w:sz w:val="17"/>
        </w:rPr>
        <w:t>data['end_time'</w:t>
      </w:r>
      <w:r>
        <w:rPr>
          <w:spacing w:val="-2"/>
          <w:w w:val="105"/>
          <w:sz w:val="17"/>
        </w:rPr>
        <w:t xml:space="preserve">] </w:t>
      </w:r>
      <w:r>
        <w:rPr>
          <w:w w:val="105"/>
          <w:sz w:val="17"/>
        </w:rPr>
        <w:t>?&gt;</w:t>
      </w:r>
    </w:p>
    <w:p w:rsidR="00C1351D" w:rsidRDefault="00346078">
      <w:pPr>
        <w:pStyle w:val="a3"/>
        <w:tabs>
          <w:tab w:val="left" w:pos="2821"/>
        </w:tabs>
        <w:spacing w:before="55"/>
        <w:ind w:left="844"/>
      </w:pPr>
      <w:r>
        <w:rPr>
          <w:w w:val="105"/>
        </w:rPr>
        <w:t>46</w:t>
      </w:r>
      <w:r>
        <w:rPr>
          <w:w w:val="105"/>
        </w:rPr>
        <w:tab/>
        <w:t>&lt;/span&gt;&lt;/p&gt;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id="m_order"&gt;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2435"/>
          <w:tab w:val="left" w:pos="2436"/>
        </w:tabs>
        <w:ind w:left="2435" w:hanging="1592"/>
        <w:rPr>
          <w:sz w:val="17"/>
        </w:rPr>
      </w:pPr>
      <w:r>
        <w:rPr>
          <w:w w:val="105"/>
          <w:sz w:val="17"/>
        </w:rPr>
        <w:t>&lt;br&gt;</w:t>
      </w:r>
    </w:p>
    <w:p w:rsidR="00C1351D" w:rsidRDefault="00C1351D">
      <w:pPr>
        <w:rPr>
          <w:sz w:val="17"/>
        </w:rPr>
        <w:sectPr w:rsidR="00C1351D">
          <w:pgSz w:w="11900" w:h="16820"/>
          <w:pgMar w:top="1100" w:right="940" w:bottom="280" w:left="940" w:header="720" w:footer="720" w:gutter="0"/>
          <w:cols w:space="720"/>
        </w:sectPr>
      </w:pPr>
    </w:p>
    <w:p w:rsidR="00C1351D" w:rsidRDefault="00346078">
      <w:pPr>
        <w:pStyle w:val="a4"/>
        <w:numPr>
          <w:ilvl w:val="0"/>
          <w:numId w:val="39"/>
        </w:numPr>
        <w:tabs>
          <w:tab w:val="left" w:pos="2435"/>
          <w:tab w:val="left" w:pos="2436"/>
        </w:tabs>
        <w:spacing w:before="58"/>
        <w:ind w:left="2435" w:hanging="1592"/>
        <w:rPr>
          <w:sz w:val="17"/>
        </w:rPr>
      </w:pPr>
      <w:r>
        <w:rPr>
          <w:noProof/>
          <w:lang w:eastAsia="zh-CN" w:bidi="ar-SA"/>
        </w:rPr>
        <w:lastRenderedPageBreak/>
        <mc:AlternateContent>
          <mc:Choice Requires="wpg">
            <w:drawing>
              <wp:anchor distT="0" distB="0" distL="114300" distR="114300" simplePos="0" relativeHeight="25164339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710565</wp:posOffset>
                </wp:positionV>
                <wp:extent cx="5936615" cy="9253220"/>
                <wp:effectExtent l="635" t="635" r="6350" b="4445"/>
                <wp:wrapNone/>
                <wp:docPr id="70" name="组合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64" name="矩形 322"/>
                        <wps:cNvSpPr/>
                        <wps:spPr>
                          <a:xfrm>
                            <a:off x="10669" y="1119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" name="直线 323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" name="任意多边形 324"/>
                        <wps:cNvSpPr/>
                        <wps:spPr>
                          <a:xfrm>
                            <a:off x="1508" y="1119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直线 325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8" name="矩形 326"/>
                        <wps:cNvSpPr/>
                        <wps:spPr>
                          <a:xfrm>
                            <a:off x="1515" y="1119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直线 327"/>
                        <wps:cNvCnPr/>
                        <wps:spPr>
                          <a:xfrm>
                            <a:off x="215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21" o:spid="_x0000_s1026" style="position:absolute;left:0;text-align:left;margin-left:75pt;margin-top:55.95pt;width:467.45pt;height:728.6pt;z-index:-251673088;mso-position-horizontal-relative:page;mso-position-vertical-relative:page" coordorigin="1501,1120" coordsize="9349,1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">
                <v:rect id="矩形 322" o:spid="_x0000_s1027" style="position:absolute;left:10669;top:1119;width:173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uPt8MA&#10;AADbAAAADwAAAGRycy9kb3ducmV2LnhtbESPQYvCMBCF78L+hzALexFNFZGlGkVlXTyIoKuex2Zs&#10;i82kJFmt/94IgsfHm/e9eeNpYypxJedLywp63QQEcWZ1ybmC/d+y8w3CB2SNlWVScCcP08lHa4yp&#10;tjfe0nUXchEh7FNUUIRQp1L6rCCDvmtr4uidrTMYonS51A5vEW4q2U+SoTRYcmwosKZFQdll92/i&#10;G5vf+fyIP8vDvjqtNbb7B7c9KvX12cxGIAI14X38Sq+0guEAnlsiAOT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uPt8MAAADbAAAADwAAAAAAAAAAAAAAAACYAgAAZHJzL2Rv&#10;d25yZXYueG1sUEsFBgAAAAAEAAQA9QAAAIgDAAAAAA==&#10;" fillcolor="#f8f8f8" stroked="f"/>
                <v:line id="直线 323" o:spid="_x0000_s1028" style="position:absolute;visibility:visible;mso-wrap-style:square" from="10842,1120" to="10842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QQGsUAAADbAAAADwAAAGRycy9kb3ducmV2LnhtbESPQWvCQBSE7wX/w/KE3nRjxVhSVxGL&#10;0JYeNC5Cb4/saxLMvg3ZbYz/vlsQehxm5htmtRlsI3rqfO1YwWyagCAunKm5VKBP+8kzCB+QDTaO&#10;ScGNPGzWo4cVZsZd+Uh9HkoRIewzVFCF0GZS+qIii37qWuLofbvOYoiyK6Xp8BrhtpFPSZJKizXH&#10;hQpb2lVUXPIfq6DU77rlz8NrOp999Uutzx90OSv1OB62LyACDeE/fG+/GQXpAv6+xB8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MQQGsUAAADbAAAADwAAAAAAAAAA&#10;AAAAAAChAgAAZHJzL2Rvd25yZXYueG1sUEsFBgAAAAAEAAQA+QAAAJMDAAAAAA==&#10;" strokecolor="#dfe1e4" strokeweight=".26469mm"/>
                <v:shape id="任意多边形 324" o:spid="_x0000_s1029" style="position:absolute;left:1508;top:1119;width:9162;height:14572;visibility:visible;mso-wrap-style:square;v-text-anchor:top" coordsize="9162,14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1G8AA&#10;AADbAAAADwAAAGRycy9kb3ducmV2LnhtbESP0YrCMBRE34X9h3AXfJE1VbBI1ygqir5a/YBLc22L&#10;zU1Joq1/bwTBx2FmzjCLVW8a8SDna8sKJuMEBHFhdc2lgst5/zcH4QOyxsYyKXiSh9XyZ7DATNuO&#10;T/TIQykihH2GCqoQ2kxKX1Rk0I9tSxy9q3UGQ5SulNphF+GmkdMkSaXBmuNChS1tKypu+d0o2Lpu&#10;dseNyS/T47Pd+e5wm40OSg1/+/U/iEB9+IY/7aNWkKbw/hJ/gF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tK1G8AAAADbAAAADwAAAAAAAAAAAAAAAACYAgAAZHJzL2Rvd25y&#10;ZXYueG1sUEsFBgAAAAAEAAQA9QAAAIUDAAAAAA==&#10;" path="m8,l,,,14571r8,l8,m9161,l653,r,14571l9161,14571,9161,e" fillcolor="#f8f8f8" stroked="f">
                  <v:path arrowok="t" textboxrect="0,0,9162,14572"/>
                </v:shape>
                <v:line id="直线 325" o:spid="_x0000_s1030" style="position:absolute;flip:y;visibility:visible;mso-wrap-style:square" from="1508,1120" to="1508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FuasIAAADbAAAADwAAAGRycy9kb3ducmV2LnhtbESPQYvCMBSE74L/ITzBm6aKuFIbRQrC&#10;gsvCqhdvj+bZljYvocna+u83C4LHYWa+YbL9YFrxoM7XlhUs5gkI4sLqmksF18txtgHhA7LG1jIp&#10;eJKH/W48yjDVtucfepxDKSKEfYoKqhBcKqUvKjLo59YRR+9uO4Mhyq6UusM+wk0rl0mylgZrjgsV&#10;OsorKprzr1Hw3VxzqW86H+qvwt1PpVsd+5tS08lw2IIINIR3+NX+1ArWH/D/Jf4Auf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CFuasIAAADbAAAADwAAAAAAAAAAAAAA&#10;AAChAgAAZHJzL2Rvd25yZXYueG1sUEsFBgAAAAAEAAQA+QAAAJADAAAAAA==&#10;" strokecolor="#dfe1e4" strokeweight=".26469mm"/>
                <v:rect id="矩形 326" o:spid="_x0000_s1031" style="position:absolute;left:1515;top:1119;width:646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aFssQA&#10;AADbAAAADwAAAGRycy9kb3ducmV2LnhtbESPTWsCQQyG74L/YYjgRXS2HqSsjlJFxUMp+HlOd9Ld&#10;pTuZZWaq679vDoUew5v3yZPFqnONulOItWcDL5MMFHHhbc2lgct5N34FFROyxcYzGXhShNWy31tg&#10;bv2Dj3Q/pVIJhGOOBqqU2lzrWFTkME58SyzZlw8Ok4yh1DbgQ+Cu0dMsm2mHNcuFClvaVFR8n36c&#10;aHzs1+sbbnfXS/P5bnE0vYbjzZjhoHubg0rUpf/lv/bBGpiJrPwiAN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GhbLEAAAA2wAAAA8AAAAAAAAAAAAAAAAAmAIAAGRycy9k&#10;b3ducmV2LnhtbFBLBQYAAAAABAAEAPUAAACJAwAAAAA=&#10;" fillcolor="#f8f8f8" stroked="f"/>
                <v:line id="直线 327" o:spid="_x0000_s1032" style="position:absolute;visibility:visible;mso-wrap-style:square" from="2153,1120" to="2153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JZgsIAAADbAAAADwAAAGRycy9kb3ducmV2LnhtbESPzarCMBSE9xd8h3AEd9dUEdFqFH8Q&#10;BFft1cXdHZpjW2xOShNrfXsjCC6HmfmGWa47U4mWGldaVjAaRiCIM6tLzhWc/w6/MxDOI2usLJOC&#10;JzlYr3o/S4y1fXBCbepzESDsYlRQeF/HUrqsIINuaGvi4F1tY9AH2eRSN/gIcFPJcRRNpcGSw0KB&#10;Ne0Kym7p3SjYmOS0P6au2s4nlzaxp8Pz/H9RatDvNgsQnjr/DX/aR61gOof3l/A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MJZgsIAAADbAAAADwAAAAAAAAAAAAAA&#10;AAChAgAAZHJzL2Rvd25yZXYueG1sUEsFBgAAAAAEAAQA+QAAAJADAAAAAA==&#10;" strokecolor="#ddd" strokeweight=".26469mm"/>
                <w10:wrap anchorx="page" anchory="page"/>
              </v:group>
            </w:pict>
          </mc:Fallback>
        </mc:AlternateContent>
      </w:r>
      <w:r>
        <w:rPr>
          <w:w w:val="105"/>
          <w:sz w:val="17"/>
        </w:rPr>
        <w:t>&lt;br&gt;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2435"/>
          <w:tab w:val="left" w:pos="2436"/>
        </w:tabs>
        <w:ind w:left="2435" w:hanging="1592"/>
        <w:rPr>
          <w:sz w:val="17"/>
        </w:rPr>
      </w:pPr>
      <w:r>
        <w:rPr>
          <w:w w:val="105"/>
          <w:sz w:val="17"/>
        </w:rPr>
        <w:t>&lt;br&gt;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2435"/>
          <w:tab w:val="left" w:pos="2436"/>
        </w:tabs>
        <w:spacing w:before="35" w:line="206" w:lineRule="auto"/>
        <w:ind w:left="1277" w:right="687" w:hanging="434"/>
        <w:rPr>
          <w:sz w:val="17"/>
        </w:rPr>
      </w:pPr>
      <w:r>
        <w:tab/>
      </w: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手机号</w:t>
      </w:r>
      <w:r>
        <w:rPr>
          <w:w w:val="105"/>
          <w:sz w:val="17"/>
        </w:rPr>
        <w:t>:&amp;nbsp;&amp;nbsp;&amp;nbsp;&lt;span</w:t>
      </w:r>
      <w:r>
        <w:rPr>
          <w:spacing w:val="-15"/>
          <w:w w:val="105"/>
          <w:sz w:val="17"/>
        </w:rPr>
        <w:t xml:space="preserve"> &gt;&lt;</w:t>
      </w:r>
      <w:r>
        <w:rPr>
          <w:w w:val="105"/>
          <w:sz w:val="17"/>
        </w:rPr>
        <w:t>input</w:t>
      </w:r>
      <w:r>
        <w:rPr>
          <w:spacing w:val="-42"/>
          <w:w w:val="105"/>
          <w:sz w:val="17"/>
        </w:rPr>
        <w:t xml:space="preserve"> </w:t>
      </w:r>
      <w:r>
        <w:rPr>
          <w:w w:val="105"/>
          <w:sz w:val="17"/>
        </w:rPr>
        <w:t>type="text"</w:t>
      </w:r>
      <w:r>
        <w:rPr>
          <w:spacing w:val="-41"/>
          <w:w w:val="105"/>
          <w:sz w:val="17"/>
        </w:rPr>
        <w:t xml:space="preserve"> </w:t>
      </w:r>
      <w:r>
        <w:rPr>
          <w:w w:val="105"/>
          <w:sz w:val="17"/>
        </w:rPr>
        <w:t>name="phone"</w:t>
      </w:r>
      <w:r>
        <w:rPr>
          <w:w w:val="105"/>
          <w:sz w:val="17"/>
        </w:rPr>
        <w:t>&gt;&lt;span id="ss"&gt;&lt;a</w:t>
      </w:r>
      <w:r>
        <w:rPr>
          <w:spacing w:val="-22"/>
          <w:w w:val="105"/>
          <w:sz w:val="17"/>
        </w:rPr>
        <w:t xml:space="preserve"> </w:t>
      </w:r>
      <w:r>
        <w:rPr>
          <w:w w:val="105"/>
          <w:sz w:val="17"/>
        </w:rPr>
        <w:t>href="javascript:void(0)"</w:t>
      </w:r>
      <w:r>
        <w:rPr>
          <w:spacing w:val="-21"/>
          <w:w w:val="105"/>
          <w:sz w:val="17"/>
        </w:rPr>
        <w:t xml:space="preserve"> </w:t>
      </w:r>
      <w:r>
        <w:rPr>
          <w:w w:val="105"/>
          <w:sz w:val="17"/>
        </w:rPr>
        <w:t>class="btn</w:t>
      </w:r>
      <w:r>
        <w:rPr>
          <w:spacing w:val="-20"/>
          <w:w w:val="105"/>
          <w:sz w:val="17"/>
        </w:rPr>
        <w:t xml:space="preserve"> </w:t>
      </w:r>
      <w:r>
        <w:rPr>
          <w:w w:val="105"/>
          <w:sz w:val="17"/>
        </w:rPr>
        <w:t>btn-success"</w:t>
      </w:r>
      <w:r>
        <w:rPr>
          <w:spacing w:val="-22"/>
          <w:w w:val="105"/>
          <w:sz w:val="17"/>
        </w:rPr>
        <w:t xml:space="preserve"> </w:t>
      </w:r>
      <w:r>
        <w:rPr>
          <w:w w:val="105"/>
          <w:sz w:val="17"/>
        </w:rPr>
        <w:t>id="bb"&gt;</w:t>
      </w:r>
      <w:r>
        <w:rPr>
          <w:rFonts w:ascii="微软雅黑" w:eastAsia="微软雅黑" w:hint="eastAsia"/>
          <w:w w:val="105"/>
          <w:sz w:val="17"/>
        </w:rPr>
        <w:t>单击发送</w:t>
      </w:r>
      <w:r>
        <w:rPr>
          <w:w w:val="105"/>
          <w:sz w:val="17"/>
        </w:rPr>
        <w:t>&lt;/a&gt;</w:t>
      </w:r>
    </w:p>
    <w:p w:rsidR="00C1351D" w:rsidRDefault="00346078">
      <w:pPr>
        <w:pStyle w:val="a3"/>
        <w:spacing w:before="38"/>
        <w:ind w:left="1277"/>
      </w:pPr>
      <w:r>
        <w:rPr>
          <w:w w:val="105"/>
        </w:rPr>
        <w:t>&lt;/span&gt;&lt;/span&gt;&lt;/p&gt;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2435"/>
          <w:tab w:val="left" w:pos="2436"/>
        </w:tabs>
        <w:spacing w:before="3"/>
        <w:ind w:left="2435" w:hanging="1592"/>
        <w:rPr>
          <w:sz w:val="17"/>
        </w:rPr>
      </w:pPr>
      <w:r>
        <w:rPr>
          <w:rFonts w:ascii="微软雅黑" w:eastAsia="微软雅黑" w:hint="eastAsia"/>
          <w:w w:val="105"/>
          <w:sz w:val="17"/>
        </w:rPr>
        <w:t>输入校验码</w:t>
      </w:r>
      <w:r>
        <w:rPr>
          <w:w w:val="105"/>
          <w:sz w:val="17"/>
        </w:rPr>
        <w:t>:&lt;input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type="text"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name="code"&gt;&lt;span&gt;&lt;/span&gt;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2435"/>
          <w:tab w:val="left" w:pos="2436"/>
        </w:tabs>
        <w:spacing w:before="25"/>
        <w:ind w:left="2435" w:hanging="1592"/>
        <w:rPr>
          <w:sz w:val="17"/>
        </w:rPr>
      </w:pPr>
      <w:r>
        <w:rPr>
          <w:w w:val="105"/>
          <w:sz w:val="17"/>
        </w:rPr>
        <w:t>&lt;input type='hidden' name="r_id" value="&lt;</w:t>
      </w:r>
      <w:proofErr w:type="gramStart"/>
      <w:r>
        <w:rPr>
          <w:w w:val="105"/>
          <w:sz w:val="17"/>
        </w:rPr>
        <w:t>?php</w:t>
      </w:r>
      <w:proofErr w:type="gramEnd"/>
      <w:r>
        <w:rPr>
          <w:w w:val="105"/>
          <w:sz w:val="17"/>
        </w:rPr>
        <w:t xml:space="preserve"> echo</w:t>
      </w:r>
      <w:r>
        <w:rPr>
          <w:spacing w:val="-47"/>
          <w:w w:val="105"/>
          <w:sz w:val="17"/>
        </w:rPr>
        <w:t xml:space="preserve"> </w:t>
      </w:r>
      <w:r>
        <w:rPr>
          <w:w w:val="105"/>
          <w:sz w:val="17"/>
        </w:rPr>
        <w:t>$_GET['rid']?&gt;"&gt;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2435"/>
          <w:tab w:val="left" w:pos="2436"/>
        </w:tabs>
        <w:spacing w:before="3"/>
        <w:ind w:left="2435" w:hanging="1592"/>
        <w:rPr>
          <w:sz w:val="17"/>
        </w:rPr>
      </w:pPr>
      <w:r>
        <w:rPr>
          <w:w w:val="105"/>
          <w:sz w:val="17"/>
        </w:rPr>
        <w:t>&lt;p&gt;&lt;span</w:t>
      </w:r>
      <w:r>
        <w:rPr>
          <w:spacing w:val="-6"/>
          <w:w w:val="105"/>
          <w:sz w:val="17"/>
        </w:rPr>
        <w:t xml:space="preserve"> &gt;&lt;</w:t>
      </w:r>
      <w:r>
        <w:rPr>
          <w:w w:val="105"/>
          <w:sz w:val="17"/>
        </w:rPr>
        <w:t>input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type="submit"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class="btn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btn-success"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value="</w:t>
      </w:r>
      <w:r>
        <w:rPr>
          <w:rFonts w:ascii="微软雅黑" w:eastAsia="微软雅黑" w:hint="eastAsia"/>
          <w:w w:val="105"/>
          <w:sz w:val="17"/>
        </w:rPr>
        <w:t>购买</w:t>
      </w:r>
      <w:r>
        <w:rPr>
          <w:w w:val="105"/>
          <w:sz w:val="17"/>
        </w:rPr>
        <w:t>"&gt;&lt;/span&gt;</w:t>
      </w:r>
    </w:p>
    <w:p w:rsidR="00C1351D" w:rsidRDefault="00346078">
      <w:pPr>
        <w:pStyle w:val="a3"/>
        <w:spacing w:before="24"/>
        <w:ind w:left="1277"/>
      </w:pPr>
      <w:r>
        <w:rPr>
          <w:w w:val="105"/>
        </w:rPr>
        <w:t>&lt;/p&gt;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2435"/>
          <w:tab w:val="left" w:pos="2436"/>
        </w:tabs>
        <w:spacing w:line="244" w:lineRule="auto"/>
        <w:ind w:left="1277" w:right="1598" w:hanging="434"/>
        <w:rPr>
          <w:sz w:val="17"/>
        </w:rPr>
      </w:pPr>
      <w:r>
        <w:tab/>
      </w:r>
      <w:r>
        <w:rPr>
          <w:w w:val="105"/>
          <w:sz w:val="17"/>
        </w:rPr>
        <w:t>&lt;div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class="available"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style="width:</w:t>
      </w:r>
      <w:r>
        <w:rPr>
          <w:spacing w:val="-27"/>
          <w:w w:val="105"/>
          <w:sz w:val="17"/>
        </w:rPr>
        <w:t xml:space="preserve"> </w:t>
      </w:r>
      <w:r>
        <w:rPr>
          <w:w w:val="105"/>
          <w:sz w:val="17"/>
        </w:rPr>
        <w:t>70px;height:</w:t>
      </w:r>
      <w:r>
        <w:rPr>
          <w:spacing w:val="-28"/>
          <w:w w:val="105"/>
          <w:sz w:val="17"/>
        </w:rPr>
        <w:t xml:space="preserve"> </w:t>
      </w:r>
      <w:r>
        <w:rPr>
          <w:w w:val="105"/>
          <w:sz w:val="17"/>
        </w:rPr>
        <w:t>30px;border- radius:5px;text-align:center;line-height:30px;float:left"&gt;</w:t>
      </w:r>
      <w:r>
        <w:rPr>
          <w:rFonts w:ascii="微软雅黑" w:eastAsia="微软雅黑" w:hint="eastAsia"/>
          <w:w w:val="105"/>
          <w:sz w:val="17"/>
        </w:rPr>
        <w:t>可选</w:t>
      </w: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2435"/>
          <w:tab w:val="left" w:pos="2436"/>
        </w:tabs>
        <w:spacing w:before="18" w:line="244" w:lineRule="auto"/>
        <w:ind w:left="1277" w:right="1695" w:hanging="434"/>
        <w:rPr>
          <w:sz w:val="17"/>
        </w:rPr>
      </w:pPr>
      <w:r>
        <w:tab/>
      </w:r>
      <w:r>
        <w:rPr>
          <w:w w:val="105"/>
          <w:sz w:val="17"/>
        </w:rPr>
        <w:t>&lt;div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class="selected"</w:t>
      </w:r>
      <w:r>
        <w:rPr>
          <w:spacing w:val="-28"/>
          <w:w w:val="105"/>
          <w:sz w:val="17"/>
        </w:rPr>
        <w:t xml:space="preserve"> </w:t>
      </w:r>
      <w:r>
        <w:rPr>
          <w:w w:val="105"/>
          <w:sz w:val="17"/>
        </w:rPr>
        <w:t>style="width:</w:t>
      </w:r>
      <w:r>
        <w:rPr>
          <w:spacing w:val="-28"/>
          <w:w w:val="105"/>
          <w:sz w:val="17"/>
        </w:rPr>
        <w:t xml:space="preserve"> </w:t>
      </w:r>
      <w:r>
        <w:rPr>
          <w:w w:val="105"/>
          <w:sz w:val="17"/>
        </w:rPr>
        <w:t>70px;height:</w:t>
      </w:r>
      <w:r>
        <w:rPr>
          <w:spacing w:val="-27"/>
          <w:w w:val="105"/>
          <w:sz w:val="17"/>
        </w:rPr>
        <w:t xml:space="preserve"> </w:t>
      </w:r>
      <w:r>
        <w:rPr>
          <w:w w:val="105"/>
          <w:sz w:val="17"/>
        </w:rPr>
        <w:t>30px;border- radius:5px;tex</w:t>
      </w:r>
      <w:r>
        <w:rPr>
          <w:w w:val="105"/>
          <w:sz w:val="17"/>
        </w:rPr>
        <w:t>t-align:center;line-height:30px;float:left"&gt;</w:t>
      </w:r>
      <w:r>
        <w:rPr>
          <w:rFonts w:ascii="微软雅黑" w:eastAsia="微软雅黑" w:hint="eastAsia"/>
          <w:w w:val="105"/>
          <w:sz w:val="17"/>
        </w:rPr>
        <w:t>已售</w:t>
      </w: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2049"/>
          <w:tab w:val="left" w:pos="2050"/>
        </w:tabs>
        <w:spacing w:before="18"/>
        <w:ind w:hanging="1206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style="clear:both"&gt;&lt;/div&gt;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&lt;hr&gt;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1663"/>
          <w:tab w:val="left" w:pos="1664"/>
        </w:tabs>
        <w:ind w:left="1663" w:hanging="820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1663"/>
          <w:tab w:val="left" w:pos="1664"/>
        </w:tabs>
        <w:ind w:left="1663" w:hanging="820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class="container"&gt;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&lt;?php</w:t>
      </w:r>
    </w:p>
    <w:p w:rsidR="00C1351D" w:rsidRDefault="00346078">
      <w:pPr>
        <w:pStyle w:val="a4"/>
        <w:numPr>
          <w:ilvl w:val="0"/>
          <w:numId w:val="39"/>
        </w:numPr>
        <w:tabs>
          <w:tab w:val="left" w:pos="2049"/>
          <w:tab w:val="left" w:pos="2050"/>
        </w:tabs>
        <w:spacing w:before="3"/>
        <w:ind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HallLayout</w:t>
      </w:r>
      <w:r>
        <w:rPr>
          <w:spacing w:val="-2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座位布局字段</w:t>
      </w:r>
    </w:p>
    <w:p w:rsidR="00C1351D" w:rsidRDefault="00346078">
      <w:pPr>
        <w:pStyle w:val="a3"/>
        <w:tabs>
          <w:tab w:val="left" w:pos="2049"/>
        </w:tabs>
        <w:spacing w:before="25"/>
        <w:ind w:left="844"/>
      </w:pPr>
      <w:r>
        <w:rPr>
          <w:w w:val="105"/>
        </w:rPr>
        <w:t>65</w:t>
      </w:r>
      <w:r>
        <w:rPr>
          <w:w w:val="105"/>
        </w:rPr>
        <w:tab/>
        <w:t>//</w:t>
      </w:r>
    </w:p>
    <w:p w:rsidR="00C1351D" w:rsidRDefault="00346078">
      <w:pPr>
        <w:pStyle w:val="a3"/>
        <w:tabs>
          <w:tab w:val="left" w:pos="1856"/>
          <w:tab w:val="left" w:pos="2918"/>
          <w:tab w:val="left" w:pos="4656"/>
          <w:tab w:val="left" w:pos="6393"/>
          <w:tab w:val="left" w:pos="8131"/>
        </w:tabs>
        <w:ind w:left="1277"/>
      </w:pPr>
      <w:r>
        <w:rPr>
          <w:rFonts w:ascii="Times New Roman"/>
          <w:w w:val="103"/>
          <w:u w:val="single" w:color="A95300"/>
        </w:rPr>
        <w:t xml:space="preserve"> </w:t>
      </w:r>
      <w:r>
        <w:rPr>
          <w:rFonts w:ascii="Times New Roman"/>
          <w:u w:val="single" w:color="A95300"/>
        </w:rPr>
        <w:tab/>
      </w:r>
      <w:proofErr w:type="gramStart"/>
      <w:r>
        <w:rPr>
          <w:w w:val="105"/>
        </w:rPr>
        <w:t>eeeeeee</w:t>
      </w:r>
      <w:proofErr w:type="gramEnd"/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spacing w:val="82"/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spacing w:val="82"/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spacing w:val="82"/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spacing w:val="88"/>
          <w:w w:val="105"/>
          <w:u w:val="single" w:color="A95300"/>
        </w:rPr>
        <w:t xml:space="preserve"> </w:t>
      </w:r>
      <w:r>
        <w:rPr>
          <w:w w:val="105"/>
        </w:rPr>
        <w:t>eeeeeeeeeee_</w:t>
      </w:r>
    </w:p>
    <w:p w:rsidR="00C1351D" w:rsidRDefault="00346078">
      <w:pPr>
        <w:pStyle w:val="a3"/>
        <w:tabs>
          <w:tab w:val="left" w:pos="1567"/>
          <w:tab w:val="left" w:pos="3304"/>
          <w:tab w:val="left" w:pos="5042"/>
        </w:tabs>
        <w:ind w:left="1277"/>
      </w:pPr>
      <w:r>
        <w:rPr>
          <w:rFonts w:ascii="Times New Roman"/>
          <w:w w:val="103"/>
          <w:u w:val="single" w:color="A95300"/>
        </w:rPr>
        <w:t xml:space="preserve"> </w:t>
      </w:r>
      <w:r>
        <w:rPr>
          <w:rFonts w:ascii="Times New Roman"/>
          <w:u w:val="single" w:color="A95300"/>
        </w:rPr>
        <w:tab/>
      </w:r>
      <w:r>
        <w:rPr>
          <w:w w:val="105"/>
        </w:rPr>
        <w:t>,</w:t>
      </w:r>
      <w:r>
        <w:rPr>
          <w:spacing w:val="82"/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spacing w:val="82"/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spacing w:val="80"/>
          <w:w w:val="105"/>
          <w:u w:val="single" w:color="A95300"/>
        </w:rPr>
        <w:t xml:space="preserve"> </w:t>
      </w:r>
      <w:r>
        <w:rPr>
          <w:w w:val="105"/>
        </w:rPr>
        <w:t>ee</w:t>
      </w:r>
      <w:proofErr w:type="gramStart"/>
      <w:r>
        <w:rPr>
          <w:w w:val="105"/>
        </w:rPr>
        <w:t>,eeeeeeeeeeeeeeeee</w:t>
      </w:r>
      <w:proofErr w:type="gramEnd"/>
    </w:p>
    <w:p w:rsidR="00C1351D" w:rsidRDefault="00346078">
      <w:pPr>
        <w:pStyle w:val="a4"/>
        <w:numPr>
          <w:ilvl w:val="0"/>
          <w:numId w:val="40"/>
        </w:numPr>
        <w:tabs>
          <w:tab w:val="left" w:pos="2049"/>
          <w:tab w:val="left" w:pos="2050"/>
        </w:tabs>
        <w:spacing w:before="3" w:line="292" w:lineRule="exact"/>
        <w:ind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_</w:t>
      </w:r>
      <w:r>
        <w:rPr>
          <w:spacing w:val="94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空白布局</w:t>
      </w:r>
    </w:p>
    <w:p w:rsidR="00C1351D" w:rsidRDefault="00346078">
      <w:pPr>
        <w:pStyle w:val="a4"/>
        <w:numPr>
          <w:ilvl w:val="0"/>
          <w:numId w:val="40"/>
        </w:numPr>
        <w:tabs>
          <w:tab w:val="left" w:pos="2049"/>
          <w:tab w:val="left" w:pos="2050"/>
        </w:tabs>
        <w:spacing w:before="0" w:line="270" w:lineRule="exact"/>
        <w:ind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e</w:t>
      </w:r>
      <w:r>
        <w:rPr>
          <w:spacing w:val="94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遍历</w:t>
      </w:r>
      <w:r>
        <w:rPr>
          <w:w w:val="105"/>
          <w:sz w:val="17"/>
        </w:rPr>
        <w:t>1</w:t>
      </w:r>
      <w:r>
        <w:rPr>
          <w:rFonts w:ascii="微软雅黑" w:eastAsia="微软雅黑" w:hint="eastAsia"/>
          <w:w w:val="105"/>
          <w:sz w:val="17"/>
        </w:rPr>
        <w:t>列</w:t>
      </w:r>
    </w:p>
    <w:p w:rsidR="00C1351D" w:rsidRDefault="00346078">
      <w:pPr>
        <w:pStyle w:val="a3"/>
        <w:tabs>
          <w:tab w:val="left" w:pos="2049"/>
        </w:tabs>
        <w:spacing w:before="0" w:line="292" w:lineRule="exact"/>
        <w:ind w:left="844"/>
        <w:rPr>
          <w:rFonts w:ascii="微软雅黑" w:eastAsia="微软雅黑"/>
        </w:rPr>
      </w:pPr>
      <w:r>
        <w:rPr>
          <w:w w:val="105"/>
        </w:rPr>
        <w:t>68</w:t>
      </w:r>
      <w:r>
        <w:rPr>
          <w:w w:val="105"/>
        </w:rPr>
        <w:tab/>
        <w:t>/</w:t>
      </w:r>
      <w:proofErr w:type="gramStart"/>
      <w:r>
        <w:rPr>
          <w:w w:val="105"/>
        </w:rPr>
        <w:t>/</w:t>
      </w:r>
      <w:r>
        <w:rPr>
          <w:spacing w:val="12"/>
          <w:w w:val="105"/>
        </w:rPr>
        <w:t xml:space="preserve"> ,</w:t>
      </w:r>
      <w:proofErr w:type="gramEnd"/>
      <w:r>
        <w:rPr>
          <w:spacing w:val="12"/>
          <w:w w:val="105"/>
        </w:rPr>
        <w:t xml:space="preserve"> </w:t>
      </w:r>
      <w:r>
        <w:rPr>
          <w:rFonts w:ascii="微软雅黑" w:eastAsia="微软雅黑" w:hint="eastAsia"/>
          <w:w w:val="105"/>
        </w:rPr>
        <w:t>换</w:t>
      </w:r>
      <w:r>
        <w:rPr>
          <w:rFonts w:ascii="微软雅黑" w:eastAsia="微软雅黑" w:hint="eastAsia"/>
          <w:w w:val="105"/>
        </w:rPr>
        <w:t xml:space="preserve"> </w:t>
      </w:r>
      <w:r>
        <w:rPr>
          <w:rFonts w:ascii="微软雅黑" w:eastAsia="微软雅黑" w:hint="eastAsia"/>
          <w:w w:val="105"/>
        </w:rPr>
        <w:t>排</w:t>
      </w:r>
    </w:p>
    <w:p w:rsidR="00C1351D" w:rsidRDefault="00346078">
      <w:pPr>
        <w:pStyle w:val="a3"/>
        <w:spacing w:before="25"/>
        <w:ind w:left="844"/>
      </w:pPr>
      <w:r>
        <w:rPr>
          <w:w w:val="105"/>
        </w:rPr>
        <w:t>69</w:t>
      </w:r>
    </w:p>
    <w:p w:rsidR="00C1351D" w:rsidRDefault="00346078">
      <w:pPr>
        <w:pStyle w:val="a4"/>
        <w:numPr>
          <w:ilvl w:val="0"/>
          <w:numId w:val="41"/>
        </w:numPr>
        <w:tabs>
          <w:tab w:val="left" w:pos="2049"/>
          <w:tab w:val="left" w:pos="2050"/>
        </w:tabs>
        <w:spacing w:before="3" w:line="292" w:lineRule="exact"/>
        <w:ind w:hanging="1206"/>
        <w:rPr>
          <w:rFonts w:ascii="微软雅黑" w:eastAsia="微软雅黑"/>
          <w:sz w:val="17"/>
          <w:lang w:eastAsia="zh-CN"/>
        </w:rPr>
      </w:pPr>
      <w:r>
        <w:rPr>
          <w:w w:val="105"/>
          <w:sz w:val="17"/>
          <w:lang w:eastAsia="zh-CN"/>
        </w:rPr>
        <w:t>//</w:t>
      </w:r>
      <w:r>
        <w:rPr>
          <w:rFonts w:ascii="微软雅黑" w:eastAsia="微软雅黑" w:hint="eastAsia"/>
          <w:w w:val="105"/>
          <w:sz w:val="17"/>
          <w:lang w:eastAsia="zh-CN"/>
        </w:rPr>
        <w:t>获取当前场次所属播放厅座位布局</w:t>
      </w:r>
    </w:p>
    <w:p w:rsidR="00C1351D" w:rsidRDefault="00346078">
      <w:pPr>
        <w:pStyle w:val="a4"/>
        <w:numPr>
          <w:ilvl w:val="0"/>
          <w:numId w:val="41"/>
        </w:numPr>
        <w:tabs>
          <w:tab w:val="left" w:pos="2049"/>
          <w:tab w:val="left" w:pos="2050"/>
        </w:tabs>
        <w:spacing w:before="0" w:line="292" w:lineRule="exact"/>
        <w:ind w:hanging="1206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准备</w:t>
      </w:r>
      <w:r>
        <w:rPr>
          <w:w w:val="105"/>
          <w:sz w:val="17"/>
        </w:rPr>
        <w:t>sql</w:t>
      </w:r>
    </w:p>
    <w:p w:rsidR="00C1351D" w:rsidRDefault="00346078">
      <w:pPr>
        <w:pStyle w:val="a4"/>
        <w:numPr>
          <w:ilvl w:val="0"/>
          <w:numId w:val="41"/>
        </w:numPr>
        <w:tabs>
          <w:tab w:val="left" w:pos="2049"/>
          <w:tab w:val="left" w:pos="205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$sql="select HallLayout from hall where</w:t>
      </w:r>
      <w:r>
        <w:rPr>
          <w:spacing w:val="-26"/>
          <w:w w:val="105"/>
          <w:sz w:val="17"/>
        </w:rPr>
        <w:t xml:space="preserve"> </w:t>
      </w:r>
      <w:r>
        <w:rPr>
          <w:w w:val="105"/>
          <w:sz w:val="17"/>
        </w:rPr>
        <w:t>id={$_GET['h_id']}";</w:t>
      </w:r>
    </w:p>
    <w:p w:rsidR="00C1351D" w:rsidRDefault="00346078">
      <w:pPr>
        <w:pStyle w:val="a4"/>
        <w:numPr>
          <w:ilvl w:val="0"/>
          <w:numId w:val="41"/>
        </w:numPr>
        <w:tabs>
          <w:tab w:val="left" w:pos="2049"/>
          <w:tab w:val="left" w:pos="2050"/>
        </w:tabs>
        <w:spacing w:before="3"/>
        <w:ind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执行</w:t>
      </w:r>
    </w:p>
    <w:p w:rsidR="00C1351D" w:rsidRDefault="00346078">
      <w:pPr>
        <w:pStyle w:val="a4"/>
        <w:numPr>
          <w:ilvl w:val="0"/>
          <w:numId w:val="41"/>
        </w:numPr>
        <w:tabs>
          <w:tab w:val="left" w:pos="2049"/>
          <w:tab w:val="left" w:pos="2050"/>
        </w:tabs>
        <w:spacing w:before="24"/>
        <w:ind w:hanging="1206"/>
        <w:rPr>
          <w:sz w:val="17"/>
        </w:rPr>
      </w:pPr>
      <w:r>
        <w:rPr>
          <w:w w:val="105"/>
          <w:sz w:val="17"/>
        </w:rPr>
        <w:t>$data1=$mod-&gt;get($sql)[0];</w:t>
      </w:r>
    </w:p>
    <w:p w:rsidR="00C1351D" w:rsidRDefault="00346078">
      <w:pPr>
        <w:pStyle w:val="a4"/>
        <w:numPr>
          <w:ilvl w:val="0"/>
          <w:numId w:val="41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// echo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"&lt;pre&gt;";</w:t>
      </w:r>
    </w:p>
    <w:p w:rsidR="00C1351D" w:rsidRDefault="00346078">
      <w:pPr>
        <w:pStyle w:val="a4"/>
        <w:numPr>
          <w:ilvl w:val="0"/>
          <w:numId w:val="41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//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var_dump($data1);</w:t>
      </w:r>
    </w:p>
    <w:p w:rsidR="00C1351D" w:rsidRDefault="00346078">
      <w:pPr>
        <w:pStyle w:val="a3"/>
        <w:tabs>
          <w:tab w:val="left" w:pos="2145"/>
        </w:tabs>
        <w:spacing w:before="72"/>
        <w:ind w:left="844"/>
      </w:pPr>
      <w:proofErr w:type="gramStart"/>
      <w:r>
        <w:rPr>
          <w:w w:val="105"/>
        </w:rPr>
        <w:t>77</w:t>
      </w:r>
      <w:r>
        <w:rPr>
          <w:w w:val="105"/>
        </w:rPr>
        <w:tab/>
        <w:t>?&gt;</w:t>
      </w:r>
      <w:proofErr w:type="gramEnd"/>
    </w:p>
    <w:p w:rsidR="00C1351D" w:rsidRDefault="00346078">
      <w:pPr>
        <w:pStyle w:val="a4"/>
        <w:numPr>
          <w:ilvl w:val="0"/>
          <w:numId w:val="42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</w:t>
      </w:r>
      <w:r>
        <w:rPr>
          <w:w w:val="105"/>
          <w:sz w:val="17"/>
        </w:rPr>
        <w:t>code"&gt;</w:t>
      </w:r>
    </w:p>
    <w:p w:rsidR="00C1351D" w:rsidRDefault="00346078">
      <w:pPr>
        <w:pStyle w:val="a4"/>
        <w:numPr>
          <w:ilvl w:val="0"/>
          <w:numId w:val="42"/>
        </w:numPr>
        <w:tabs>
          <w:tab w:val="left" w:pos="2435"/>
          <w:tab w:val="left" w:pos="2436"/>
        </w:tabs>
        <w:ind w:left="2435" w:hanging="1592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id="seat-map"&gt;</w:t>
      </w:r>
    </w:p>
    <w:p w:rsidR="00C1351D" w:rsidRDefault="00346078">
      <w:pPr>
        <w:pStyle w:val="a4"/>
        <w:numPr>
          <w:ilvl w:val="0"/>
          <w:numId w:val="42"/>
        </w:numPr>
        <w:tabs>
          <w:tab w:val="left" w:pos="2821"/>
          <w:tab w:val="left" w:pos="2822"/>
        </w:tabs>
        <w:ind w:left="2821" w:hanging="1978"/>
        <w:rPr>
          <w:sz w:val="17"/>
        </w:rPr>
      </w:pPr>
      <w:r>
        <w:rPr>
          <w:w w:val="105"/>
          <w:sz w:val="17"/>
        </w:rPr>
        <w:t>&lt;div class="clear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seatCharts"&gt;1&lt;/div&gt;</w:t>
      </w:r>
    </w:p>
    <w:p w:rsidR="00C1351D" w:rsidRDefault="00346078">
      <w:pPr>
        <w:pStyle w:val="a4"/>
        <w:numPr>
          <w:ilvl w:val="0"/>
          <w:numId w:val="42"/>
        </w:numPr>
        <w:tabs>
          <w:tab w:val="left" w:pos="2821"/>
          <w:tab w:val="left" w:pos="2822"/>
        </w:tabs>
        <w:ind w:left="2821" w:hanging="1978"/>
        <w:rPr>
          <w:sz w:val="17"/>
        </w:rPr>
      </w:pPr>
      <w:r>
        <w:rPr>
          <w:w w:val="105"/>
          <w:sz w:val="17"/>
        </w:rPr>
        <w:t>&lt;?php</w:t>
      </w:r>
    </w:p>
    <w:p w:rsidR="00C1351D" w:rsidRDefault="00346078">
      <w:pPr>
        <w:pStyle w:val="a3"/>
        <w:tabs>
          <w:tab w:val="left" w:pos="2821"/>
        </w:tabs>
        <w:spacing w:before="3"/>
        <w:ind w:left="844"/>
      </w:pPr>
      <w:r>
        <w:rPr>
          <w:w w:val="105"/>
        </w:rPr>
        <w:t>82</w:t>
      </w:r>
      <w:r>
        <w:rPr>
          <w:w w:val="105"/>
        </w:rPr>
        <w:tab/>
        <w:t xml:space="preserve">// $k </w:t>
      </w:r>
      <w:r>
        <w:rPr>
          <w:rFonts w:ascii="微软雅黑" w:eastAsia="微软雅黑" w:hint="eastAsia"/>
          <w:w w:val="105"/>
        </w:rPr>
        <w:t>排</w:t>
      </w:r>
      <w:r>
        <w:rPr>
          <w:rFonts w:ascii="微软雅黑" w:eastAsia="微软雅黑" w:hint="eastAsia"/>
          <w:w w:val="105"/>
        </w:rPr>
        <w:t xml:space="preserve"> </w:t>
      </w:r>
      <w:r>
        <w:rPr>
          <w:w w:val="105"/>
        </w:rPr>
        <w:t>$k=1</w:t>
      </w:r>
      <w:r>
        <w:rPr>
          <w:rFonts w:ascii="微软雅黑" w:eastAsia="微软雅黑" w:hint="eastAsia"/>
          <w:w w:val="105"/>
        </w:rPr>
        <w:t>，</w:t>
      </w:r>
      <w:r>
        <w:rPr>
          <w:w w:val="105"/>
        </w:rPr>
        <w:t xml:space="preserve">$j </w:t>
      </w:r>
      <w:r>
        <w:rPr>
          <w:rFonts w:ascii="微软雅黑" w:eastAsia="微软雅黑" w:hint="eastAsia"/>
          <w:spacing w:val="12"/>
          <w:w w:val="105"/>
        </w:rPr>
        <w:t>列</w:t>
      </w:r>
      <w:r>
        <w:rPr>
          <w:rFonts w:ascii="微软雅黑" w:eastAsia="微软雅黑" w:hint="eastAsia"/>
          <w:spacing w:val="12"/>
          <w:w w:val="105"/>
        </w:rPr>
        <w:t xml:space="preserve"> </w:t>
      </w:r>
      <w:r>
        <w:rPr>
          <w:w w:val="105"/>
        </w:rPr>
        <w:t>$j=0</w:t>
      </w:r>
    </w:p>
    <w:p w:rsidR="00C1351D" w:rsidRDefault="00346078">
      <w:pPr>
        <w:pStyle w:val="a3"/>
        <w:tabs>
          <w:tab w:val="left" w:pos="2917"/>
        </w:tabs>
        <w:spacing w:before="25"/>
        <w:ind w:left="844"/>
      </w:pPr>
      <w:r>
        <w:rPr>
          <w:w w:val="105"/>
        </w:rPr>
        <w:t>83</w:t>
      </w:r>
      <w:r>
        <w:rPr>
          <w:w w:val="105"/>
        </w:rPr>
        <w:tab/>
      </w:r>
      <w:proofErr w:type="gramStart"/>
      <w:r>
        <w:rPr>
          <w:w w:val="105"/>
        </w:rPr>
        <w:t>for(</w:t>
      </w:r>
      <w:proofErr w:type="gramEnd"/>
      <w:r>
        <w:rPr>
          <w:w w:val="105"/>
        </w:rPr>
        <w:t>$k=1,$j=0,$i=0;$i&lt;strlen($data1['HallLayout']);$i++){</w:t>
      </w:r>
    </w:p>
    <w:p w:rsidR="00C1351D" w:rsidRDefault="00346078">
      <w:pPr>
        <w:pStyle w:val="a4"/>
        <w:numPr>
          <w:ilvl w:val="0"/>
          <w:numId w:val="43"/>
        </w:numPr>
        <w:tabs>
          <w:tab w:val="left" w:pos="3207"/>
          <w:tab w:val="left" w:pos="3208"/>
        </w:tabs>
        <w:ind w:hanging="2364"/>
        <w:rPr>
          <w:sz w:val="17"/>
        </w:rPr>
      </w:pPr>
      <w:r>
        <w:rPr>
          <w:w w:val="105"/>
          <w:sz w:val="17"/>
        </w:rPr>
        <w:t>// echo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$data1['HallLayout'][$i];</w:t>
      </w:r>
    </w:p>
    <w:p w:rsidR="00C1351D" w:rsidRDefault="00346078">
      <w:pPr>
        <w:pStyle w:val="a4"/>
        <w:numPr>
          <w:ilvl w:val="0"/>
          <w:numId w:val="43"/>
        </w:numPr>
        <w:tabs>
          <w:tab w:val="left" w:pos="3207"/>
          <w:tab w:val="left" w:pos="3208"/>
        </w:tabs>
        <w:spacing w:before="3"/>
        <w:ind w:hanging="2364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如果字符为</w:t>
      </w:r>
      <w:r>
        <w:rPr>
          <w:w w:val="105"/>
          <w:sz w:val="17"/>
        </w:rPr>
        <w:t>_</w:t>
      </w:r>
      <w:r>
        <w:rPr>
          <w:spacing w:val="-3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空白布局</w:t>
      </w:r>
    </w:p>
    <w:p w:rsidR="00C1351D" w:rsidRDefault="00346078">
      <w:pPr>
        <w:pStyle w:val="a4"/>
        <w:numPr>
          <w:ilvl w:val="0"/>
          <w:numId w:val="43"/>
        </w:numPr>
        <w:tabs>
          <w:tab w:val="left" w:pos="3207"/>
          <w:tab w:val="left" w:pos="3208"/>
        </w:tabs>
        <w:spacing w:before="24"/>
        <w:ind w:hanging="2364"/>
        <w:rPr>
          <w:sz w:val="17"/>
        </w:rPr>
      </w:pPr>
      <w:r>
        <w:rPr>
          <w:w w:val="105"/>
          <w:sz w:val="17"/>
        </w:rPr>
        <w:t>if($data1['HallLayout'][$i]=="_"){</w:t>
      </w:r>
    </w:p>
    <w:p w:rsidR="00C1351D" w:rsidRDefault="00346078">
      <w:pPr>
        <w:pStyle w:val="a4"/>
        <w:numPr>
          <w:ilvl w:val="0"/>
          <w:numId w:val="43"/>
        </w:numPr>
        <w:tabs>
          <w:tab w:val="left" w:pos="3593"/>
          <w:tab w:val="left" w:pos="3594"/>
        </w:tabs>
        <w:spacing w:before="72"/>
        <w:ind w:left="3593" w:hanging="2750"/>
        <w:rPr>
          <w:sz w:val="17"/>
        </w:rPr>
      </w:pPr>
      <w:r>
        <w:rPr>
          <w:w w:val="105"/>
          <w:sz w:val="17"/>
        </w:rPr>
        <w:t>echo "&lt;div</w:t>
      </w:r>
      <w:r>
        <w:rPr>
          <w:spacing w:val="-9"/>
          <w:w w:val="105"/>
          <w:sz w:val="17"/>
        </w:rPr>
        <w:t xml:space="preserve"> </w:t>
      </w:r>
      <w:r>
        <w:rPr>
          <w:w w:val="105"/>
          <w:sz w:val="17"/>
        </w:rPr>
        <w:t>class='seatCharts'&gt;&lt;/div&gt;";</w:t>
      </w:r>
    </w:p>
    <w:p w:rsidR="00C1351D" w:rsidRDefault="00346078">
      <w:pPr>
        <w:pStyle w:val="a4"/>
        <w:numPr>
          <w:ilvl w:val="0"/>
          <w:numId w:val="43"/>
        </w:numPr>
        <w:tabs>
          <w:tab w:val="left" w:pos="3593"/>
          <w:tab w:val="left" w:pos="3594"/>
        </w:tabs>
        <w:spacing w:before="3"/>
        <w:ind w:left="3593" w:hanging="2750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如果字符为</w:t>
      </w:r>
      <w:r>
        <w:rPr>
          <w:w w:val="105"/>
          <w:sz w:val="17"/>
        </w:rPr>
        <w:t>e</w:t>
      </w:r>
      <w:r>
        <w:rPr>
          <w:spacing w:val="-3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遍历一列</w:t>
      </w:r>
    </w:p>
    <w:p w:rsidR="00C1351D" w:rsidRDefault="00346078">
      <w:pPr>
        <w:pStyle w:val="a4"/>
        <w:numPr>
          <w:ilvl w:val="0"/>
          <w:numId w:val="43"/>
        </w:numPr>
        <w:tabs>
          <w:tab w:val="left" w:pos="3207"/>
          <w:tab w:val="left" w:pos="3208"/>
          <w:tab w:val="left" w:pos="3593"/>
        </w:tabs>
        <w:spacing w:before="24" w:line="244" w:lineRule="auto"/>
        <w:ind w:left="844" w:right="2950" w:firstLine="0"/>
        <w:rPr>
          <w:rFonts w:ascii="微软雅黑" w:eastAsia="微软雅黑"/>
          <w:sz w:val="17"/>
        </w:rPr>
      </w:pPr>
      <w:r>
        <w:rPr>
          <w:sz w:val="17"/>
        </w:rPr>
        <w:t xml:space="preserve">}else if($data1['HallLayout'][$i]=="e"){ </w:t>
      </w:r>
      <w:r>
        <w:rPr>
          <w:w w:val="105"/>
          <w:sz w:val="17"/>
        </w:rPr>
        <w:t>90</w:t>
      </w:r>
      <w:r>
        <w:rPr>
          <w:w w:val="105"/>
          <w:sz w:val="17"/>
        </w:rPr>
        <w:tab/>
      </w:r>
      <w:r>
        <w:rPr>
          <w:w w:val="105"/>
          <w:sz w:val="17"/>
        </w:rPr>
        <w:tab/>
        <w:t>$j++;//</w:t>
      </w:r>
      <w:r>
        <w:rPr>
          <w:rFonts w:ascii="微软雅黑" w:eastAsia="微软雅黑" w:hint="eastAsia"/>
          <w:w w:val="105"/>
          <w:sz w:val="17"/>
        </w:rPr>
        <w:t>列加加</w:t>
      </w:r>
    </w:p>
    <w:p w:rsidR="00C1351D" w:rsidRDefault="00346078">
      <w:pPr>
        <w:pStyle w:val="a3"/>
        <w:tabs>
          <w:tab w:val="left" w:pos="3593"/>
        </w:tabs>
        <w:spacing w:before="18"/>
        <w:ind w:left="844"/>
      </w:pPr>
      <w:r>
        <w:rPr>
          <w:w w:val="105"/>
        </w:rPr>
        <w:t>91</w:t>
      </w:r>
      <w:r>
        <w:rPr>
          <w:w w:val="105"/>
        </w:rPr>
        <w:tab/>
        <w:t>$s=$k."_"</w:t>
      </w:r>
      <w:proofErr w:type="gramStart"/>
      <w:r>
        <w:rPr>
          <w:w w:val="105"/>
        </w:rPr>
        <w:t>.$</w:t>
      </w:r>
      <w:proofErr w:type="gramEnd"/>
      <w:r>
        <w:rPr>
          <w:w w:val="105"/>
        </w:rPr>
        <w:t>j;</w:t>
      </w:r>
    </w:p>
    <w:p w:rsidR="00C1351D" w:rsidRDefault="00346078">
      <w:pPr>
        <w:pStyle w:val="a3"/>
        <w:tabs>
          <w:tab w:val="left" w:pos="3593"/>
        </w:tabs>
        <w:spacing w:line="326" w:lineRule="auto"/>
        <w:ind w:left="1277" w:right="440" w:hanging="434"/>
      </w:pPr>
      <w:r>
        <w:rPr>
          <w:w w:val="105"/>
        </w:rPr>
        <w:t>92</w:t>
      </w:r>
      <w:r>
        <w:rPr>
          <w:w w:val="105"/>
        </w:rPr>
        <w:tab/>
      </w:r>
      <w:r>
        <w:rPr>
          <w:w w:val="105"/>
        </w:rPr>
        <w:tab/>
        <w:t>echo</w:t>
      </w:r>
      <w:r>
        <w:rPr>
          <w:spacing w:val="-22"/>
          <w:w w:val="105"/>
        </w:rPr>
        <w:t xml:space="preserve"> </w:t>
      </w:r>
      <w:r>
        <w:rPr>
          <w:w w:val="105"/>
        </w:rPr>
        <w:t>"&lt;div</w:t>
      </w:r>
      <w:r>
        <w:rPr>
          <w:spacing w:val="-21"/>
          <w:w w:val="105"/>
        </w:rPr>
        <w:t xml:space="preserve"> </w:t>
      </w:r>
      <w:r>
        <w:rPr>
          <w:w w:val="105"/>
        </w:rPr>
        <w:t>class='available</w:t>
      </w:r>
      <w:r>
        <w:rPr>
          <w:spacing w:val="-21"/>
          <w:w w:val="105"/>
        </w:rPr>
        <w:t xml:space="preserve"> </w:t>
      </w:r>
      <w:r>
        <w:rPr>
          <w:w w:val="105"/>
        </w:rPr>
        <w:t>seatCharts'&gt;&lt;input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 xml:space="preserve">type='checkbox' </w:t>
      </w:r>
      <w:r>
        <w:rPr>
          <w:w w:val="105"/>
        </w:rPr>
        <w:t>name='s_</w:t>
      </w:r>
      <w:proofErr w:type="gramStart"/>
      <w:r>
        <w:rPr>
          <w:w w:val="105"/>
        </w:rPr>
        <w:t>code[</w:t>
      </w:r>
      <w:proofErr w:type="gramEnd"/>
      <w:r>
        <w:rPr>
          <w:w w:val="105"/>
        </w:rPr>
        <w:t>]'</w:t>
      </w:r>
      <w:r>
        <w:rPr>
          <w:spacing w:val="-4"/>
          <w:w w:val="105"/>
        </w:rPr>
        <w:t xml:space="preserve"> </w:t>
      </w:r>
      <w:r>
        <w:rPr>
          <w:w w:val="105"/>
        </w:rPr>
        <w:t>value='".$s."'&gt;"</w:t>
      </w:r>
      <w:proofErr w:type="gramStart"/>
      <w:r>
        <w:rPr>
          <w:w w:val="105"/>
        </w:rPr>
        <w:t>.$</w:t>
      </w:r>
      <w:proofErr w:type="gramEnd"/>
      <w:r>
        <w:rPr>
          <w:w w:val="105"/>
        </w:rPr>
        <w:t>j."&lt;/div&gt;";</w:t>
      </w:r>
    </w:p>
    <w:p w:rsidR="00C1351D" w:rsidRDefault="00346078">
      <w:pPr>
        <w:pStyle w:val="a3"/>
        <w:spacing w:before="0" w:line="198" w:lineRule="exact"/>
        <w:ind w:left="844"/>
      </w:pPr>
      <w:r>
        <w:rPr>
          <w:w w:val="105"/>
        </w:rPr>
        <w:t>93</w:t>
      </w:r>
    </w:p>
    <w:p w:rsidR="00C1351D" w:rsidRDefault="00346078">
      <w:pPr>
        <w:pStyle w:val="a3"/>
        <w:tabs>
          <w:tab w:val="left" w:pos="3593"/>
        </w:tabs>
        <w:spacing w:before="3"/>
        <w:ind w:left="844"/>
        <w:rPr>
          <w:rFonts w:ascii="微软雅黑" w:eastAsia="微软雅黑"/>
        </w:rPr>
      </w:pPr>
      <w:r>
        <w:rPr>
          <w:w w:val="105"/>
        </w:rPr>
        <w:t>94</w:t>
      </w:r>
      <w:r>
        <w:rPr>
          <w:w w:val="105"/>
        </w:rPr>
        <w:tab/>
        <w:t>//</w:t>
      </w:r>
      <w:r>
        <w:rPr>
          <w:rFonts w:ascii="微软雅黑" w:eastAsia="微软雅黑" w:hint="eastAsia"/>
          <w:spacing w:val="3"/>
          <w:w w:val="105"/>
        </w:rPr>
        <w:t>每遇到一个逗号</w:t>
      </w:r>
      <w:r>
        <w:rPr>
          <w:rFonts w:ascii="微软雅黑" w:eastAsia="微软雅黑" w:hint="eastAsia"/>
          <w:spacing w:val="3"/>
          <w:w w:val="105"/>
        </w:rPr>
        <w:t xml:space="preserve"> </w:t>
      </w:r>
      <w:r>
        <w:rPr>
          <w:rFonts w:ascii="微软雅黑" w:eastAsia="微软雅黑" w:hint="eastAsia"/>
          <w:spacing w:val="3"/>
          <w:w w:val="105"/>
        </w:rPr>
        <w:t>换排</w:t>
      </w:r>
    </w:p>
    <w:p w:rsidR="00C1351D" w:rsidRDefault="00C1351D">
      <w:pPr>
        <w:rPr>
          <w:rFonts w:ascii="微软雅黑" w:eastAsia="微软雅黑"/>
        </w:rPr>
        <w:sectPr w:rsidR="00C1351D">
          <w:pgSz w:w="11900" w:h="16820"/>
          <w:pgMar w:top="110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560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 w:bidi="ar-SA"/>
        </w:rPr>
        <w:lastRenderedPageBreak/>
        <mc:AlternateContent>
          <mc:Choice Requires="wpg">
            <w:drawing>
              <wp:inline distT="0" distB="0" distL="114300" distR="114300">
                <wp:extent cx="5936615" cy="3025775"/>
                <wp:effectExtent l="0" t="0" r="6985" b="7620"/>
                <wp:docPr id="174" name="组合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3025775"/>
                          <a:chOff x="0" y="0"/>
                          <a:chExt cx="9349" cy="4765"/>
                        </a:xfrm>
                      </wpg:grpSpPr>
                      <wps:wsp>
                        <wps:cNvPr id="164" name="任意多边形 329"/>
                        <wps:cNvSpPr/>
                        <wps:spPr>
                          <a:xfrm>
                            <a:off x="7" y="7"/>
                            <a:ext cx="9334" cy="4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4750">
                                <a:moveTo>
                                  <a:pt x="9296" y="4750"/>
                                </a:moveTo>
                                <a:lnTo>
                                  <a:pt x="37" y="4750"/>
                                </a:lnTo>
                                <a:lnTo>
                                  <a:pt x="21" y="4748"/>
                                </a:lnTo>
                                <a:lnTo>
                                  <a:pt x="9" y="4741"/>
                                </a:lnTo>
                                <a:lnTo>
                                  <a:pt x="2" y="4729"/>
                                </a:lnTo>
                                <a:lnTo>
                                  <a:pt x="0" y="4712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4712"/>
                                </a:lnTo>
                                <a:lnTo>
                                  <a:pt x="9331" y="4729"/>
                                </a:lnTo>
                                <a:lnTo>
                                  <a:pt x="9324" y="4741"/>
                                </a:lnTo>
                                <a:lnTo>
                                  <a:pt x="9312" y="4748"/>
                                </a:lnTo>
                                <a:lnTo>
                                  <a:pt x="9296" y="4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5" name="直线 330"/>
                        <wps:cNvCnPr/>
                        <wps:spPr>
                          <a:xfrm flipV="1">
                            <a:off x="8" y="8"/>
                            <a:ext cx="0" cy="471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6" name="任意多边形 331"/>
                        <wps:cNvSpPr/>
                        <wps:spPr>
                          <a:xfrm>
                            <a:off x="7" y="7"/>
                            <a:ext cx="9334" cy="4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4750">
                                <a:moveTo>
                                  <a:pt x="9333" y="0"/>
                                </a:moveTo>
                                <a:lnTo>
                                  <a:pt x="9333" y="4711"/>
                                </a:lnTo>
                                <a:lnTo>
                                  <a:pt x="9331" y="4728"/>
                                </a:lnTo>
                                <a:lnTo>
                                  <a:pt x="9324" y="4740"/>
                                </a:lnTo>
                                <a:lnTo>
                                  <a:pt x="9312" y="4747"/>
                                </a:lnTo>
                                <a:lnTo>
                                  <a:pt x="9296" y="4749"/>
                                </a:lnTo>
                                <a:lnTo>
                                  <a:pt x="37" y="4749"/>
                                </a:lnTo>
                                <a:lnTo>
                                  <a:pt x="21" y="4747"/>
                                </a:lnTo>
                                <a:lnTo>
                                  <a:pt x="9" y="4740"/>
                                </a:lnTo>
                                <a:lnTo>
                                  <a:pt x="2" y="4728"/>
                                </a:lnTo>
                                <a:lnTo>
                                  <a:pt x="0" y="4711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7" name="矩形 332"/>
                        <wps:cNvSpPr/>
                        <wps:spPr>
                          <a:xfrm>
                            <a:off x="660" y="7"/>
                            <a:ext cx="8509" cy="465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8" name="矩形 333"/>
                        <wps:cNvSpPr/>
                        <wps:spPr>
                          <a:xfrm>
                            <a:off x="15" y="7"/>
                            <a:ext cx="646" cy="465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69" name="直线 334"/>
                        <wps:cNvCnPr/>
                        <wps:spPr>
                          <a:xfrm>
                            <a:off x="653" y="7"/>
                            <a:ext cx="0" cy="465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0" name="文本框 335"/>
                        <wps:cNvSpPr txBox="1"/>
                        <wps:spPr>
                          <a:xfrm>
                            <a:off x="187" y="72"/>
                            <a:ext cx="310" cy="4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100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108</w:t>
                              </w:r>
                            </w:p>
                            <w:p w:rsidR="00C1351D" w:rsidRDefault="00346078">
                              <w:pPr>
                                <w:spacing w:before="72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110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111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71" name="文本框 336"/>
                        <wps:cNvSpPr txBox="1"/>
                        <wps:spPr>
                          <a:xfrm>
                            <a:off x="2646" y="72"/>
                            <a:ext cx="5232" cy="1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else</w:t>
                              </w:r>
                              <w:proofErr w:type="gramEnd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 if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$data1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'HallLayout'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][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$i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","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 w:rsidR="00C1351D" w:rsidRDefault="00346078">
                              <w:pPr>
                                <w:spacing w:before="3" w:line="292" w:lineRule="exact"/>
                                <w:ind w:left="385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$j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0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</w:t>
                              </w:r>
                              <w:proofErr w:type="gramEnd"/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列从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0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开始</w:t>
                              </w:r>
                            </w:p>
                            <w:p w:rsidR="00C1351D" w:rsidRDefault="00346078">
                              <w:pPr>
                                <w:spacing w:line="292" w:lineRule="exact"/>
                                <w:ind w:left="385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$k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++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</w:t>
                              </w:r>
                              <w:proofErr w:type="gramEnd"/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排加加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385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proofErr w:type="gramEnd"/>
                              <w:r>
                                <w:rPr>
                                  <w:color w:val="770087"/>
                                  <w:spacing w:val="-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"&lt;div</w:t>
                              </w:r>
                              <w:r>
                                <w:rPr>
                                  <w:color w:val="AA1111"/>
                                  <w:spacing w:val="-2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class='clear</w:t>
                              </w:r>
                              <w:r>
                                <w:rPr>
                                  <w:color w:val="AA1111"/>
                                  <w:spacing w:val="-2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seatCharts'&gt;"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$k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"&lt;/div&gt;"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72" name="文本框 337"/>
                        <wps:cNvSpPr txBox="1"/>
                        <wps:spPr>
                          <a:xfrm>
                            <a:off x="1874" y="1422"/>
                            <a:ext cx="696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ind w:right="114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right="18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sz w:val="17"/>
                                </w:rPr>
                                <w:t>?&gt;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right="114"/>
                                <w:jc w:val="righ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sz w:val="17"/>
                                </w:rPr>
                                <w:t>&lt;/div&gt;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73" name="文本框 338"/>
                        <wps:cNvSpPr txBox="1"/>
                        <wps:spPr>
                          <a:xfrm>
                            <a:off x="717" y="2503"/>
                            <a:ext cx="5811" cy="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&lt;/form&gt;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&lt;div</w:t>
                              </w:r>
                              <w:r>
                                <w:rPr>
                                  <w:color w:val="117700"/>
                                  <w:spacing w:val="-3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style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width:</w:t>
                              </w:r>
                              <w:r>
                                <w:rPr>
                                  <w:color w:val="AA1111"/>
                                  <w:spacing w:val="-2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100%</w:t>
                              </w:r>
                              <w:proofErr w:type="gramStart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;height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AA1111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100px;clear:both"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&gt;&lt;/div&gt;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&lt;script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"text/javascript"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&lt;/script&gt;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328" o:spid="_x0000_s1207" style="width:467.45pt;height:238.25pt;mso-position-horizontal-relative:char;mso-position-vertical-relative:line" coordsize="9349,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">
                <v:shape id="任意多边形 329" o:spid="_x0000_s1208" style="position:absolute;left:7;top:7;width:9334;height:4750;visibility:visible;mso-wrap-style:square;v-text-anchor:top" coordsize="9334,4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ci9MIA&#10;AADcAAAADwAAAGRycy9kb3ducmV2LnhtbERP32vCMBB+F/Y/hBvsRWbqEJHOKMNR8EXEWvD1aM6m&#10;2FxKE2323y/CYG/38f289TbaTjxo8K1jBfNZBoK4drrlRkF1Lt5XIHxA1tg5JgU/5GG7eZmsMddu&#10;5BM9ytCIFMI+RwUmhD6X0teGLPqZ64kTd3WDxZDg0Eg94JjCbSc/smwpLbacGgz2tDNU38q7VVB2&#10;l6oysVhNx+Phuy/m8bxrT0q9vcavTxCBYvgX/7n3Os1fLuD5TLp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FyL0wgAAANwAAAAPAAAAAAAAAAAAAAAAAJgCAABkcnMvZG93&#10;bnJldi54bWxQSwUGAAAAAAQABAD1AAAAhwMAAAAA&#10;" path="m9296,4750r-9259,l21,4748,9,4741,2,4729,,4712,,,9333,r,4712l9331,4729r-7,12l9312,4748r-16,2xe" fillcolor="#f8f8f8" stroked="f">
                  <v:path arrowok="t" textboxrect="0,0,9334,4750"/>
                </v:shape>
                <v:line id="直线 330" o:spid="_x0000_s1209" style="position:absolute;flip:y;visibility:visible;mso-wrap-style:square" from="8,8" to="8,47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Ydg8EAAADcAAAADwAAAGRycy9kb3ducmV2LnhtbERPTYvCMBC9C/6HMAveNF1RWbqNshSE&#10;BUXQ9eJtaMa2tJmEJmvrvzeC4G0e73OyzWBacaPO15YVfM4SEMSF1TWXCs5/2+kXCB+QNbaWScGd&#10;PGzW41GGqbY9H+l2CqWIIexTVFCF4FIpfVGRQT+zjjhyV9sZDBF2pdQd9jHctHKeJCtpsObYUKGj&#10;vKKiOf0bBYfmnEt90flQ7wt33ZVuse0vSk0+hp9vEIGG8Ba/3L86zl8t4flMvEC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Bh2DwQAAANwAAAAPAAAAAAAAAAAAAAAA&#10;AKECAABkcnMvZG93bnJldi54bWxQSwUGAAAAAAQABAD5AAAAjwMAAAAA&#10;" strokecolor="#dfe1e4" strokeweight=".26469mm"/>
                <v:shape id="任意多边形 331" o:spid="_x0000_s1210" style="position:absolute;left:7;top:7;width:9334;height:4750;visibility:visible;mso-wrap-style:square;v-text-anchor:top" coordsize="9334,4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qL8IA&#10;AADcAAAADwAAAGRycy9kb3ducmV2LnhtbERPTWvCQBC9F/wPywi9FN1YStToKiJYCtKDGj0P2TEJ&#10;ZmfD7tak/74rFLzN433Oct2bRtzJ+dqygsk4AUFcWF1zqSA/7UYzED4ga2wsk4Jf8rBeDV6WmGnb&#10;8YHux1CKGMI+QwVVCG0mpS8qMujHtiWO3NU6gyFCV0rtsIvhppHvSZJKgzXHhgpb2lZU3I4/RoEz&#10;u8s8D9/Tw+c+P9dt594+rk6p12G/WYAI1Ien+N/9peP8NIXHM/EC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XCovwgAAANwAAAAPAAAAAAAAAAAAAAAAAJgCAABkcnMvZG93&#10;bnJldi54bWxQSwUGAAAAAAQABAD1AAAAhwMAAAAA&#10;" path="m9333,r,4711l9331,4728r-7,12l9312,4747r-16,2l37,4749r-16,-2l9,4740,2,4728,,4711e" filled="f" strokecolor="#dfe1e4" strokeweight=".26469mm">
                  <v:path arrowok="t" textboxrect="0,0,9334,4750"/>
                </v:shape>
                <v:rect id="矩形 332" o:spid="_x0000_s1211" style="position:absolute;left:660;top:7;width:8509;height:4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uNe8QA&#10;AADcAAAADwAAAGRycy9kb3ducmV2LnhtbESPQYvCMBCF78L+hzALexFN9aBLNYrKungQQVc9j83Y&#10;FptJSbJa/70RBG8zvPe9eTOeNqYSV3K+tKyg101AEGdWl5wr2P8tO98gfEDWWFkmBXfyMJ18tMaY&#10;anvjLV13IRcxhH2KCooQ6lRKnxVk0HdtTRy1s3UGQ1xdLrXDWww3lewnyUAaLDleKLCmRUHZZfdv&#10;Yo3N73x+xJ/lYV+d1hrb/YPbHpX6+mxmIxCBmvA2v+iVjtxgCM9n4gR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7jXvEAAAA3AAAAA8AAAAAAAAAAAAAAAAAmAIAAGRycy9k&#10;b3ducmV2LnhtbFBLBQYAAAAABAAEAPUAAACJAwAAAAA=&#10;" fillcolor="#f8f8f8" stroked="f"/>
                <v:rect id="矩形 333" o:spid="_x0000_s1212" style="position:absolute;left:15;top:7;width:646;height:46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QZCcQA&#10;AADcAAAADwAAAGRycy9kb3ducmV2LnhtbESPT2sCQQzF74LfYYjgRXS2HqSsjlJFxUMp+Pec7qS7&#10;S3cyy8xU12/fHAq95ZH3e3lZrDrXqDuFWHs28DLJQBEX3tZcGricd+NXUDEhW2w8k4EnRVgt+70F&#10;5tY/+Ej3UyqVhHDM0UCVUptrHYuKHMaJb4ll9+WDwyQylNoGfEi4a/Q0y2baYc1yocKWNhUV36cf&#10;JzU+9uv1Dbe766X5fLc4ml7D8WbMcNC9zUEl6tK/+Y8+WOFm0laekQn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kGQnEAAAA3AAAAA8AAAAAAAAAAAAAAAAAmAIAAGRycy9k&#10;b3ducmV2LnhtbFBLBQYAAAAABAAEAPUAAACJAwAAAAA=&#10;" fillcolor="#f8f8f8" stroked="f"/>
                <v:line id="直线 334" o:spid="_x0000_s1213" style="position:absolute;visibility:visible;mso-wrap-style:square" from="653,7" to="653,46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4SyMEAAADcAAAADwAAAGRycy9kb3ducmV2LnhtbERPy6rCMBDdX/AfwgjurqkiotUoPhAE&#10;V+3Vxd0NzdgWm0lpYq1/bwTB3RzOc5brzlSipcaVlhWMhhEI4szqknMF57/D7wyE88gaK8uk4EkO&#10;1qvezxJjbR+cUJv6XIQQdjEqKLyvYyldVpBBN7Q1ceCutjHoA2xyqRt8hHBTyXEUTaXBkkNDgTXt&#10;Cspu6d0o2JjktD+mrtrOJ5c2safD8/x/UWrQ7zYLEJ46/xV/3Ecd5k/n8H4mXC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zhLIwQAAANwAAAAPAAAAAAAAAAAAAAAA&#10;AKECAABkcnMvZG93bnJldi54bWxQSwUGAAAAAAQABAD5AAAAjwMAAAAA&#10;" strokecolor="#ddd" strokeweight=".26469mm"/>
                <v:shape id="文本框 335" o:spid="_x0000_s1214" type="#_x0000_t202" style="position:absolute;left:187;top:72;width:310;height:44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giksYA&#10;AADcAAAADwAAAGRycy9kb3ducmV2LnhtbESPQWvCQBCF74X+h2WE3urGHrSmriLFQqEgxvTQ4zQ7&#10;JovZ2Zjdavz3zkHobYb35r1vFqvBt+pMfXSBDUzGGSjiKljHtYHv8uP5FVRMyBbbwGTgShFWy8eH&#10;BeY2XLig8z7VSkI45migSanLtY5VQx7jOHTEoh1C7zHJ2tfa9niRcN/qlyybao+OpaHBjt4bqo77&#10;P29g/cPFxp22v7viULiynGf8NT0a8zQa1m+gEg3p33y//rSCPxN8eUYm0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giksYAAADcAAAADwAAAAAAAAAAAAAAAACYAgAAZHJz&#10;L2Rvd25yZXYueG1sUEsFBgAAAAAEAAQA9QAAAIs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95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96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97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98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100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104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106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107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108</w:t>
                        </w:r>
                      </w:p>
                      <w:p w:rsidR="00C1351D" w:rsidRDefault="00346078">
                        <w:pPr>
                          <w:spacing w:before="72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110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111</w:t>
                        </w:r>
                      </w:p>
                    </w:txbxContent>
                  </v:textbox>
                </v:shape>
                <v:shape id="文本框 336" o:spid="_x0000_s1215" type="#_x0000_t202" style="position:absolute;left:2646;top:72;width:5232;height:1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HCc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v5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SHCcMAAADcAAAADwAAAAAAAAAAAAAAAACYAgAAZHJzL2Rv&#10;d25yZXYueG1sUEsFBgAAAAAEAAQA9QAAAIg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else</w:t>
                        </w:r>
                        <w:proofErr w:type="gramEnd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 if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$data1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'HallLayout'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][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$i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","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 w:rsidR="00C1351D" w:rsidRDefault="00346078">
                        <w:pPr>
                          <w:spacing w:before="3" w:line="292" w:lineRule="exact"/>
                          <w:ind w:left="385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$j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0</w:t>
                        </w: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</w:t>
                        </w:r>
                        <w:proofErr w:type="gramEnd"/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列从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0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开始</w:t>
                        </w:r>
                      </w:p>
                      <w:p w:rsidR="00C1351D" w:rsidRDefault="00346078">
                        <w:pPr>
                          <w:spacing w:line="292" w:lineRule="exact"/>
                          <w:ind w:left="385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$k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++</w:t>
                        </w: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</w:t>
                        </w:r>
                        <w:proofErr w:type="gramEnd"/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排加加</w:t>
                        </w:r>
                      </w:p>
                      <w:p w:rsidR="00C1351D" w:rsidRDefault="00346078">
                        <w:pPr>
                          <w:spacing w:before="25"/>
                          <w:ind w:left="385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proofErr w:type="gramEnd"/>
                        <w:r>
                          <w:rPr>
                            <w:color w:val="770087"/>
                            <w:spacing w:val="-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"&lt;div</w:t>
                        </w:r>
                        <w:r>
                          <w:rPr>
                            <w:color w:val="AA1111"/>
                            <w:spacing w:val="-2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class='clear</w:t>
                        </w:r>
                        <w:r>
                          <w:rPr>
                            <w:color w:val="AA1111"/>
                            <w:spacing w:val="-2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seatCharts'&gt;"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$k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"&lt;/div&gt;"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337" o:spid="_x0000_s1216" type="#_x0000_t202" style="position:absolute;left:1874;top:1422;width:696;height: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YZfs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PkU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YZfsMAAADcAAAADwAAAAAAAAAAAAAAAACYAgAAZHJzL2Rv&#10;d25yZXYueG1sUEsFBgAAAAAEAAQA9QAAAIg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ind w:right="114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 w:rsidR="00C1351D" w:rsidRDefault="00346078">
                        <w:pPr>
                          <w:spacing w:before="71"/>
                          <w:ind w:right="18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sz w:val="17"/>
                          </w:rPr>
                          <w:t>?&gt;</w:t>
                        </w:r>
                      </w:p>
                      <w:p w:rsidR="00C1351D" w:rsidRDefault="00346078">
                        <w:pPr>
                          <w:spacing w:before="71"/>
                          <w:ind w:right="114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sz w:val="17"/>
                          </w:rPr>
                          <w:t>&lt;/div&gt;</w:t>
                        </w:r>
                      </w:p>
                    </w:txbxContent>
                  </v:textbox>
                </v:shape>
                <v:shape id="文本框 338" o:spid="_x0000_s1217" type="#_x0000_t202" style="position:absolute;left:717;top:2503;width:5811;height:2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q85c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q85cMAAADcAAAADwAAAAAAAAAAAAAAAACYAgAAZHJzL2Rv&#10;d25yZXYueG1sUEsFBgAAAAAEAAQA9QAAAIg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 w:rsidR="00C1351D" w:rsidRDefault="00346078">
                        <w:pPr>
                          <w:spacing w:before="71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 w:rsidR="00C1351D" w:rsidRDefault="00346078">
                        <w:pPr>
                          <w:spacing w:before="71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&lt;/form&gt;</w:t>
                        </w:r>
                      </w:p>
                      <w:p w:rsidR="00C1351D" w:rsidRDefault="00346078">
                        <w:pPr>
                          <w:spacing w:before="71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&lt;div</w:t>
                        </w:r>
                        <w:r>
                          <w:rPr>
                            <w:color w:val="117700"/>
                            <w:spacing w:val="-3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style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width:</w:t>
                        </w:r>
                        <w:r>
                          <w:rPr>
                            <w:color w:val="AA1111"/>
                            <w:spacing w:val="-2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100%</w:t>
                        </w:r>
                        <w:proofErr w:type="gramStart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;height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AA1111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100px;clear:both"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&gt;&lt;/div&gt;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&lt;script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"text/javascript"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&lt;/script&gt;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&lt;/html&gt;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1351D" w:rsidRDefault="00C1351D">
      <w:pPr>
        <w:pStyle w:val="a3"/>
        <w:spacing w:before="16"/>
        <w:rPr>
          <w:rFonts w:ascii="微软雅黑"/>
          <w:sz w:val="5"/>
        </w:rPr>
      </w:pP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58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下单页</w:t>
      </w:r>
    </w:p>
    <w:p w:rsidR="00C1351D" w:rsidRDefault="00346078">
      <w:pPr>
        <w:pStyle w:val="a3"/>
        <w:spacing w:before="14"/>
        <w:rPr>
          <w:rFonts w:ascii="微软雅黑"/>
          <w:sz w:val="8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8128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5374640"/>
                <wp:effectExtent l="635" t="635" r="6350" b="15875"/>
                <wp:wrapTopAndBottom/>
                <wp:docPr id="506" name="组合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374640"/>
                          <a:chOff x="1501" y="201"/>
                          <a:chExt cx="9349" cy="8464"/>
                        </a:xfrm>
                      </wpg:grpSpPr>
                      <wps:wsp>
                        <wps:cNvPr id="500" name="任意多边形 340"/>
                        <wps:cNvSpPr/>
                        <wps:spPr>
                          <a:xfrm>
                            <a:off x="1508" y="208"/>
                            <a:ext cx="9334" cy="8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8449">
                                <a:moveTo>
                                  <a:pt x="9297" y="8449"/>
                                </a:moveTo>
                                <a:lnTo>
                                  <a:pt x="38" y="8449"/>
                                </a:lnTo>
                                <a:lnTo>
                                  <a:pt x="21" y="8447"/>
                                </a:lnTo>
                                <a:lnTo>
                                  <a:pt x="10" y="8440"/>
                                </a:lnTo>
                                <a:lnTo>
                                  <a:pt x="2" y="8428"/>
                                </a:lnTo>
                                <a:lnTo>
                                  <a:pt x="0" y="8411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8411"/>
                                </a:lnTo>
                                <a:lnTo>
                                  <a:pt x="9332" y="8428"/>
                                </a:lnTo>
                                <a:lnTo>
                                  <a:pt x="9325" y="8440"/>
                                </a:lnTo>
                                <a:lnTo>
                                  <a:pt x="9313" y="8447"/>
                                </a:lnTo>
                                <a:lnTo>
                                  <a:pt x="9297" y="84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01" name="任意多边形 341"/>
                        <wps:cNvSpPr/>
                        <wps:spPr>
                          <a:xfrm>
                            <a:off x="1508" y="208"/>
                            <a:ext cx="9334" cy="8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8449">
                                <a:moveTo>
                                  <a:pt x="0" y="8411"/>
                                </a:move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8411"/>
                                </a:lnTo>
                                <a:lnTo>
                                  <a:pt x="9332" y="8428"/>
                                </a:lnTo>
                                <a:lnTo>
                                  <a:pt x="9325" y="8440"/>
                                </a:lnTo>
                                <a:lnTo>
                                  <a:pt x="9313" y="8447"/>
                                </a:lnTo>
                                <a:lnTo>
                                  <a:pt x="9297" y="8449"/>
                                </a:lnTo>
                                <a:lnTo>
                                  <a:pt x="38" y="8449"/>
                                </a:lnTo>
                                <a:lnTo>
                                  <a:pt x="21" y="8447"/>
                                </a:lnTo>
                                <a:lnTo>
                                  <a:pt x="10" y="8440"/>
                                </a:lnTo>
                                <a:lnTo>
                                  <a:pt x="2" y="8428"/>
                                </a:lnTo>
                                <a:lnTo>
                                  <a:pt x="0" y="84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2" name="矩形 342"/>
                        <wps:cNvSpPr/>
                        <wps:spPr>
                          <a:xfrm>
                            <a:off x="2040" y="336"/>
                            <a:ext cx="8629" cy="822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03" name="矩形 343"/>
                        <wps:cNvSpPr/>
                        <wps:spPr>
                          <a:xfrm>
                            <a:off x="1515" y="336"/>
                            <a:ext cx="526" cy="822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04" name="直线 344"/>
                        <wps:cNvCnPr/>
                        <wps:spPr>
                          <a:xfrm>
                            <a:off x="2033" y="336"/>
                            <a:ext cx="0" cy="822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5" name="文本框 345"/>
                        <wps:cNvSpPr txBox="1"/>
                        <wps:spPr>
                          <a:xfrm>
                            <a:off x="1526" y="222"/>
                            <a:ext cx="9298" cy="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C1351D">
                              <w:pPr>
                                <w:spacing w:before="9"/>
                                <w:rPr>
                                  <w:rFonts w:ascii="微软雅黑"/>
                                  <w:sz w:val="11"/>
                                </w:rPr>
                              </w:pP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ind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&lt;?php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/>
                                <w:ind w:hanging="338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下单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5"/>
                                <w:ind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echo</w:t>
                              </w:r>
                              <w:r>
                                <w:rPr>
                                  <w:color w:val="AA54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"&lt;pre&gt;";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ind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color w:val="AA5400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var_dump($_POST);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 w:line="292" w:lineRule="exact"/>
                                <w:ind w:hanging="338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封装需要下单数据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line="270" w:lineRule="exact"/>
                                <w:ind w:hanging="338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'order_code'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time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+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rand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10000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订单号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line="270" w:lineRule="exact"/>
                                <w:ind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pacing w:val="-1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spacing w:val="-1"/>
                                  <w:sz w:val="17"/>
                                </w:rPr>
                                <w:t>'r_id'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spacing w:val="-1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spacing w:val="-1"/>
                                  <w:sz w:val="17"/>
                                </w:rPr>
                                <w:t>$_POST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spacing w:val="-1"/>
                                  <w:sz w:val="17"/>
                                </w:rPr>
                                <w:t>'r_id'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];</w:t>
                              </w:r>
                              <w:r>
                                <w:rPr>
                                  <w:color w:val="AA5400"/>
                                  <w:spacing w:val="-1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z w:val="17"/>
                                </w:rPr>
                                <w:t>场次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id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line="270" w:lineRule="exact"/>
                                <w:ind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pacing w:val="-1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spacing w:val="-1"/>
                                  <w:sz w:val="17"/>
                                </w:rPr>
                                <w:t>'m_id'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spacing w:val="-1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spacing w:val="-1"/>
                                  <w:sz w:val="17"/>
                                </w:rPr>
                                <w:t>$_POST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spacing w:val="-1"/>
                                  <w:sz w:val="17"/>
                                </w:rPr>
                                <w:t>'r_id'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];</w:t>
                              </w:r>
                              <w:r>
                                <w:rPr>
                                  <w:color w:val="AA5400"/>
                                  <w:spacing w:val="-1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z w:val="17"/>
                                </w:rPr>
                                <w:t>场次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id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line="270" w:lineRule="exact"/>
                                <w:ind w:hanging="338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'num'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count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$_POST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's_code'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]);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个数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line="270" w:lineRule="exact"/>
                                <w:ind w:hanging="434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's_code'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implode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","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$_POST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's_code'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]);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购买的座位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line="270" w:lineRule="exact"/>
                                <w:ind w:hanging="434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'phone'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$_POST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'phone'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];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电话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line="270" w:lineRule="exact"/>
                                <w:ind w:hanging="434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'static'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//1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代表未支付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line="292" w:lineRule="exact"/>
                                <w:ind w:hanging="434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'order_time'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time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下单时间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5"/>
                                <w:ind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echo</w:t>
                              </w:r>
                              <w:r>
                                <w:rPr>
                                  <w:color w:val="AA54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"&lt;pre&gt;";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ind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color w:val="AA5400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var_dump($data);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/>
                                <w:ind w:hanging="434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//pdo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连接数据库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4"/>
                                <w:ind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$pdo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color w:val="770087"/>
                                  <w:spacing w:val="-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PDO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"mysql:host=localhost;dbname=dy"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"root"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"123456"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2"/>
                                <w:ind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$pdo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exec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"set names</w:t>
                              </w:r>
                              <w:r>
                                <w:rPr>
                                  <w:color w:val="AA1111"/>
                                  <w:spacing w:val="-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utf8"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ind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//sql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 w:line="326" w:lineRule="auto"/>
                                <w:ind w:right="809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$sql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"insert</w:t>
                              </w:r>
                              <w:r>
                                <w:rPr>
                                  <w:color w:val="AA1111"/>
                                  <w:spacing w:val="-4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into</w:t>
                              </w:r>
                              <w:r>
                                <w:rPr>
                                  <w:color w:val="AA1111"/>
                                  <w:spacing w:val="-4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morder</w:t>
                              </w:r>
                              <w:r>
                                <w:rPr>
                                  <w:color w:val="AA1111"/>
                                  <w:spacing w:val="-4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(order_code,r_id,m_id,num,s_code,phone,static,order_time)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values(:order_code,:r_id,:m_id,:num,:s_code,:phone,:static,:order_time)"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line="244" w:lineRule="exact"/>
                                <w:ind w:hanging="434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返回预处理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4"/>
                                <w:ind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$list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$pdo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prepare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$sql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/>
                                <w:ind w:hanging="434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执行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5"/>
                                <w:ind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$list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execute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 w:line="292" w:lineRule="exact"/>
                                <w:ind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color w:val="AA5400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AA5400"/>
                                  <w:spacing w:val="-1"/>
                                  <w:w w:val="105"/>
                                  <w:sz w:val="17"/>
                                </w:rPr>
                                <w:t xml:space="preserve"> "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下单成功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";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line="292" w:lineRule="exact"/>
                                <w:ind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获取插入数据的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id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5"/>
                                <w:ind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$order_id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$pdo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lastInsertId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44"/>
                                </w:numPr>
                                <w:tabs>
                                  <w:tab w:val="left" w:pos="571"/>
                                  <w:tab w:val="left" w:pos="572"/>
                                  <w:tab w:val="left" w:pos="667"/>
                                </w:tabs>
                                <w:spacing w:before="71" w:line="326" w:lineRule="auto"/>
                                <w:ind w:left="138" w:right="4091" w:firstLine="0"/>
                                <w:jc w:val="left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3300AA"/>
                                  <w:spacing w:val="-1"/>
                                  <w:sz w:val="17"/>
                                </w:rPr>
                                <w:t>header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AA1111"/>
                                  <w:spacing w:val="-1"/>
                                  <w:sz w:val="17"/>
                                </w:rPr>
                                <w:t>"location:buy.php?order_id=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{</w:t>
                              </w:r>
                              <w:r>
                                <w:rPr>
                                  <w:color w:val="0054AA"/>
                                  <w:spacing w:val="-1"/>
                                  <w:sz w:val="17"/>
                                </w:rPr>
                                <w:t>$order_id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}</w:t>
                              </w:r>
                              <w:r>
                                <w:rPr>
                                  <w:color w:val="AA1111"/>
                                  <w:spacing w:val="-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color w:val="999999"/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29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?&gt;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39" o:spid="_x0000_s1218" style="position:absolute;margin-left:75pt;margin-top:10pt;width:467.45pt;height:423.2pt;z-index:-251635200;mso-wrap-distance-left:0;mso-wrap-distance-right:0;mso-position-horizontal-relative:page;mso-position-vertical-relative:text" coordorigin="1501,201" coordsize="9349,8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">
                <v:shape id="任意多边形 340" o:spid="_x0000_s1219" style="position:absolute;left:1508;top:208;width:9334;height:8449;visibility:visible;mso-wrap-style:square;v-text-anchor:top" coordsize="9334,8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YOYMEA&#10;AADcAAAADwAAAGRycy9kb3ducmV2LnhtbERPTYvCMBC9L/gfwgje1tSCslSjiLiLellWBfE2NGNT&#10;bCa1ibX++81B8Ph437NFZyvRUuNLxwpGwwQEce50yYWC4+H78wuED8gaK8ek4EkeFvPexwwz7R78&#10;R+0+FCKGsM9QgQmhzqT0uSGLfuhq4shdXGMxRNgUUjf4iOG2kmmSTKTFkmODwZpWhvLr/m4V/Gwv&#10;h1S73fp2Pa90WQU2y9+TUoN+t5yCCNSFt/jl3mgF4yTOj2fiEZ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2DmDBAAAA3AAAAA8AAAAAAAAAAAAAAAAAmAIAAGRycy9kb3du&#10;cmV2LnhtbFBLBQYAAAAABAAEAPUAAACGAwAAAAA=&#10;" path="m9297,8449r-9259,l21,8447r-11,-7l2,8428,,8411,,38,2,22,10,10,21,3,38,,9297,r16,3l9325,10r7,12l9334,38r,8373l9332,8428r-7,12l9313,8447r-16,2xe" fillcolor="#f8f8f8" stroked="f">
                  <v:path arrowok="t" textboxrect="0,0,9334,8449"/>
                </v:shape>
                <v:shape id="任意多边形 341" o:spid="_x0000_s1220" style="position:absolute;left:1508;top:208;width:9334;height:8449;visibility:visible;mso-wrap-style:square;v-text-anchor:top" coordsize="9334,8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EvMMUA&#10;AADcAAAADwAAAGRycy9kb3ducmV2LnhtbESPT2sCMRTE7wW/Q3hCbzVroVZWo4gi7KEItb309rp5&#10;brbdvCyb7D8/fSMIPQ4z8xtmvR1sJTpqfOlYwXyWgCDOnS65UPD5cXxagvABWWPlmBSM5GG7mTys&#10;MdWu53fqzqEQEcI+RQUmhDqV0ueGLPqZq4mjd3GNxRBlU0jdYB/htpLPSbKQFkuOCwZr2hvKf8+t&#10;VXA4jSWOX4fjt/kZma6nt9c2Wyr1OB12KxCBhvAfvrczreAlmcPtTDwCcvM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ES8wxQAAANwAAAAPAAAAAAAAAAAAAAAAAJgCAABkcnMv&#10;ZG93bnJldi54bWxQSwUGAAAAAAQABAD1AAAAigMAAAAA&#10;" path="m,8411l,38,2,22,10,10,21,3,38,,9297,r16,3l9325,10r7,12l9334,38r,8373l9332,8428r-7,12l9313,8447r-16,2l38,8449r-17,-2l10,8440,2,8428,,8411xe" filled="f" strokecolor="#dfe1e4" strokeweight=".26469mm">
                  <v:path arrowok="t" textboxrect="0,0,9334,8449"/>
                </v:shape>
                <v:rect id="矩形 342" o:spid="_x0000_s1221" style="position:absolute;left:2040;top:336;width:8629;height:8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xnWsYA&#10;AADcAAAADwAAAGRycy9kb3ducmV2LnhtbESPQWvCQBCF70L/wzKFXqRuGlAkZpVaaumhCKaa85id&#10;JqHZ2bC71fjvu4Lg8fHmfW9evhpMJ07kfGtZwcskAUFcWd1yrWD/vXmeg/ABWWNnmRRcyMNq+TDK&#10;MdP2zDs6FaEWEcI+QwVNCH0mpa8aMugntieO3o91BkOUrpba4TnCTSfTJJlJgy3HhgZ7emuo+i3+&#10;THxj+7Fel/i+Oey745fGcXpwu1Kpp8fhdQEi0BDux7f0p1YwTVK4jokE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JxnWsYAAADcAAAADwAAAAAAAAAAAAAAAACYAgAAZHJz&#10;L2Rvd25yZXYueG1sUEsFBgAAAAAEAAQA9QAAAIsDAAAAAA==&#10;" fillcolor="#f8f8f8" stroked="f"/>
                <v:rect id="矩形 343" o:spid="_x0000_s1222" style="position:absolute;left:1515;top:336;width:526;height:8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DCwcUA&#10;AADcAAAADwAAAGRycy9kb3ducmV2LnhtbESPQWsCMRCF7wX/Qxihl6JZLUpZjaJSxYMIWvU83Ux3&#10;FzeTJYm6/fdGEDw+3rzvzRtPG1OJKzlfWlbQ6yYgiDOrS84VHH6WnS8QPiBrrCyTgn/yMJ203saY&#10;anvjHV33IRcRwj5FBUUIdSqlzwoy6Lu2Jo7en3UGQ5Qul9rhLcJNJftJMpQGS44NBda0KCg77y8m&#10;vrFdzecn/F4eD9XvRuNH/+h2J6Xe281sBCJQE17Hz/RaKxgkn/AYEwkgJ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0MLBxQAAANwAAAAPAAAAAAAAAAAAAAAAAJgCAABkcnMv&#10;ZG93bnJldi54bWxQSwUGAAAAAAQABAD1AAAAigMAAAAA&#10;" fillcolor="#f8f8f8" stroked="f"/>
                <v:line id="直线 344" o:spid="_x0000_s1223" style="position:absolute;visibility:visible;mso-wrap-style:square" from="2033,336" to="2033,85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/078QAAADcAAAADwAAAGRycy9kb3ducmV2LnhtbESPT4vCMBTE7wt+h/AEb2uqqKzVKP5B&#10;EDy1qwdvj+bZFpuX0sRav71ZWPA4zMxvmOW6M5VoqXGlZQWjYQSCOLO65FzB+ffw/QPCeWSNlWVS&#10;8CIH61Xva4mxtk9OqE19LgKEXYwKCu/rWEqXFWTQDW1NHLybbQz6IJtc6gafAW4qOY6imTRYclgo&#10;sKZdQdk9fRgFG5Oc9sfUVdv55NIm9nR4na8XpQb9brMA4anzn/B/+6gVTKMJ/J0JR0Cu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n/TvxAAAANwAAAAPAAAAAAAAAAAA&#10;AAAAAKECAABkcnMvZG93bnJldi54bWxQSwUGAAAAAAQABAD5AAAAkgMAAAAA&#10;" strokecolor="#ddd" strokeweight=".26469mm"/>
                <v:shape id="文本框 345" o:spid="_x0000_s1224" type="#_x0000_t202" style="position:absolute;left:1526;top:222;width:9298;height:8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ebsUA&#10;AADcAAAADwAAAGRycy9kb3ducmV2LnhtbESPQWsCMRSE70L/Q3iF3jSpoNitUUQUCkLpuj30+Lp5&#10;7gY3L+sm6vrvm4LgcZiZb5j5sneNuFAXrGcNryMFgrj0xnKl4bvYDmcgQkQ22HgmDTcKsFw8DeaY&#10;GX/lnC77WIkE4ZChhjrGNpMylDU5DCPfEifv4DuHMcmukqbDa4K7Ro6VmkqHltNCjS2tayqP+7PT&#10;sPrhfGNPn79f+SG3RfGmeDc9av3y3K/eQUTq4yN8b38YDRM1gf8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l5uxQAAANwAAAAPAAAAAAAAAAAAAAAAAJgCAABkcnMv&#10;ZG93bnJldi54bWxQSwUGAAAAAAQABAD1AAAAigMAAAAA&#10;" filled="f" stroked="f">
                  <v:textbox inset="0,0,0,0">
                    <w:txbxContent>
                      <w:p w:rsidR="00C1351D" w:rsidRDefault="00C1351D">
                        <w:pPr>
                          <w:spacing w:before="9"/>
                          <w:rPr>
                            <w:rFonts w:ascii="微软雅黑"/>
                            <w:sz w:val="11"/>
                          </w:rPr>
                        </w:pP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ind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&lt;?php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/>
                          <w:ind w:hanging="338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下单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5"/>
                          <w:ind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echo</w:t>
                        </w:r>
                        <w:r>
                          <w:rPr>
                            <w:color w:val="AA54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"&lt;pre&gt;";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ind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color w:val="AA5400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var_dump($_POST);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 w:line="292" w:lineRule="exact"/>
                          <w:ind w:hanging="338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封装需要下单数据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line="270" w:lineRule="exact"/>
                          <w:ind w:hanging="338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'order_code'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time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+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rand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10000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订单号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line="270" w:lineRule="exact"/>
                          <w:ind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pacing w:val="-1"/>
                            <w:sz w:val="17"/>
                          </w:rPr>
                          <w:t>$data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spacing w:val="-1"/>
                            <w:sz w:val="17"/>
                          </w:rPr>
                          <w:t>'r_id'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spacing w:val="-1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spacing w:val="-1"/>
                            <w:sz w:val="17"/>
                          </w:rPr>
                          <w:t>$_POST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spacing w:val="-1"/>
                            <w:sz w:val="17"/>
                          </w:rPr>
                          <w:t>'r_id'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];</w:t>
                        </w:r>
                        <w:r>
                          <w:rPr>
                            <w:color w:val="AA5400"/>
                            <w:spacing w:val="-1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z w:val="17"/>
                          </w:rPr>
                          <w:t>场次</w:t>
                        </w:r>
                        <w:r>
                          <w:rPr>
                            <w:color w:val="AA5400"/>
                            <w:sz w:val="17"/>
                          </w:rPr>
                          <w:t>id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line="270" w:lineRule="exact"/>
                          <w:ind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pacing w:val="-1"/>
                            <w:sz w:val="17"/>
                          </w:rPr>
                          <w:t>$data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spacing w:val="-1"/>
                            <w:sz w:val="17"/>
                          </w:rPr>
                          <w:t>'m_id'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spacing w:val="-1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spacing w:val="-1"/>
                            <w:sz w:val="17"/>
                          </w:rPr>
                          <w:t>$_POST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spacing w:val="-1"/>
                            <w:sz w:val="17"/>
                          </w:rPr>
                          <w:t>'r_id'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];</w:t>
                        </w:r>
                        <w:r>
                          <w:rPr>
                            <w:color w:val="AA5400"/>
                            <w:spacing w:val="-1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z w:val="17"/>
                          </w:rPr>
                          <w:t>场次</w:t>
                        </w:r>
                        <w:r>
                          <w:rPr>
                            <w:color w:val="AA5400"/>
                            <w:sz w:val="17"/>
                          </w:rPr>
                          <w:t>id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line="270" w:lineRule="exact"/>
                          <w:ind w:hanging="338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'num'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count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$_POST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's_code'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]);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个数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line="270" w:lineRule="exact"/>
                          <w:ind w:hanging="434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's_code'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implode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","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$_POST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's_code'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]);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购买的座位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line="270" w:lineRule="exact"/>
                          <w:ind w:hanging="434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'phone'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$_POST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'phone'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];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电话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line="270" w:lineRule="exact"/>
                          <w:ind w:hanging="434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'static'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//1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代表未支付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line="292" w:lineRule="exact"/>
                          <w:ind w:hanging="434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'order_time'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time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下单时间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5"/>
                          <w:ind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echo</w:t>
                        </w:r>
                        <w:r>
                          <w:rPr>
                            <w:color w:val="AA54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"&lt;pre&gt;";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ind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color w:val="AA5400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var_dump($data);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/>
                          <w:ind w:hanging="434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//pdo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连接数据库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4"/>
                          <w:ind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$pdo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color w:val="770087"/>
                            <w:spacing w:val="-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PDO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"mysql:host=localhost;dbname=dy"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"root"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"123456"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2"/>
                          <w:ind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$pdo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exec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"set names</w:t>
                        </w:r>
                        <w:r>
                          <w:rPr>
                            <w:color w:val="AA1111"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utf8"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ind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//sql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 w:line="326" w:lineRule="auto"/>
                          <w:ind w:right="809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$sql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"insert</w:t>
                        </w:r>
                        <w:r>
                          <w:rPr>
                            <w:color w:val="AA1111"/>
                            <w:spacing w:val="-4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into</w:t>
                        </w:r>
                        <w:r>
                          <w:rPr>
                            <w:color w:val="AA1111"/>
                            <w:spacing w:val="-4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morder</w:t>
                        </w:r>
                        <w:r>
                          <w:rPr>
                            <w:color w:val="AA1111"/>
                            <w:spacing w:val="-4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(order_code,r_id,m_id,num,s_code,phone,static,order_time)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values(:order_code,:r_id,:m_id,:num,:s_code,:phone,:static,:order_time)"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line="244" w:lineRule="exact"/>
                          <w:ind w:hanging="434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返回预处理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4"/>
                          <w:ind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$list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$pdo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prepare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$sql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/>
                          <w:ind w:hanging="434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执行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5"/>
                          <w:ind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$list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execute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 w:line="292" w:lineRule="exact"/>
                          <w:ind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color w:val="AA5400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AA5400"/>
                            <w:spacing w:val="-1"/>
                            <w:w w:val="105"/>
                            <w:sz w:val="17"/>
                          </w:rPr>
                          <w:t xml:space="preserve"> "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下单成功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";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line="292" w:lineRule="exact"/>
                          <w:ind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获取插入数据的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id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5"/>
                          <w:ind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$order_id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$pdo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lastInsertId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44"/>
                          </w:numPr>
                          <w:tabs>
                            <w:tab w:val="left" w:pos="571"/>
                            <w:tab w:val="left" w:pos="572"/>
                            <w:tab w:val="left" w:pos="667"/>
                          </w:tabs>
                          <w:spacing w:before="71" w:line="326" w:lineRule="auto"/>
                          <w:ind w:left="138" w:right="4091" w:firstLine="0"/>
                          <w:jc w:val="left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3300AA"/>
                            <w:spacing w:val="-1"/>
                            <w:sz w:val="17"/>
                          </w:rPr>
                          <w:t>header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AA1111"/>
                            <w:spacing w:val="-1"/>
                            <w:sz w:val="17"/>
                          </w:rPr>
                          <w:t>"location:buy.php?order_id=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{</w:t>
                        </w:r>
                        <w:r>
                          <w:rPr>
                            <w:color w:val="0054AA"/>
                            <w:spacing w:val="-1"/>
                            <w:sz w:val="17"/>
                          </w:rPr>
                          <w:t>$order_id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}</w:t>
                        </w:r>
                        <w:r>
                          <w:rPr>
                            <w:color w:val="AA1111"/>
                            <w:spacing w:val="-1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);</w:t>
                        </w:r>
                        <w:r>
                          <w:rPr>
                            <w:color w:val="999999"/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29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?&gt;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pStyle w:val="a3"/>
        <w:spacing w:before="1"/>
        <w:rPr>
          <w:rFonts w:ascii="微软雅黑"/>
          <w:sz w:val="6"/>
        </w:rPr>
      </w:pP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58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确认订单页面</w:t>
      </w:r>
    </w:p>
    <w:p w:rsidR="00C1351D" w:rsidRDefault="00C1351D">
      <w:pPr>
        <w:rPr>
          <w:rFonts w:ascii="微软雅黑" w:eastAsia="微软雅黑"/>
          <w:sz w:val="19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12"/>
        <w:rPr>
          <w:rFonts w:ascii="微软雅黑"/>
          <w:sz w:val="8"/>
        </w:rPr>
      </w:pPr>
      <w:r>
        <w:rPr>
          <w:noProof/>
          <w:lang w:eastAsia="zh-CN" w:bidi="ar-SA"/>
        </w:rPr>
        <w:lastRenderedPageBreak/>
        <mc:AlternateContent>
          <mc:Choice Requires="wpg">
            <w:drawing>
              <wp:anchor distT="0" distB="0" distL="114300" distR="114300" simplePos="0" relativeHeight="251644416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710565</wp:posOffset>
                </wp:positionV>
                <wp:extent cx="5936615" cy="9257665"/>
                <wp:effectExtent l="635" t="635" r="6350" b="0"/>
                <wp:wrapNone/>
                <wp:docPr id="75" name="组合 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7665"/>
                          <a:chOff x="1501" y="1120"/>
                          <a:chExt cx="9349" cy="14579"/>
                        </a:xfrm>
                      </wpg:grpSpPr>
                      <wps:wsp>
                        <wps:cNvPr id="71" name="任意多边形 347"/>
                        <wps:cNvSpPr/>
                        <wps:spPr>
                          <a:xfrm>
                            <a:off x="1508" y="1127"/>
                            <a:ext cx="9334" cy="14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4564">
                                <a:moveTo>
                                  <a:pt x="9334" y="14564"/>
                                </a:moveTo>
                                <a:lnTo>
                                  <a:pt x="0" y="14564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145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" name="任意多边形 348"/>
                        <wps:cNvSpPr/>
                        <wps:spPr>
                          <a:xfrm>
                            <a:off x="1508" y="1127"/>
                            <a:ext cx="9334" cy="14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4564">
                                <a:moveTo>
                                  <a:pt x="0" y="14564"/>
                                </a:move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10" y="10"/>
                                </a:lnTo>
                                <a:lnTo>
                                  <a:pt x="21" y="3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3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2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14564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3" name="任意多边形 349"/>
                        <wps:cNvSpPr/>
                        <wps:spPr>
                          <a:xfrm>
                            <a:off x="1515" y="1255"/>
                            <a:ext cx="9154" cy="14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4" h="14437">
                                <a:moveTo>
                                  <a:pt x="91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36"/>
                                </a:lnTo>
                                <a:lnTo>
                                  <a:pt x="525" y="14436"/>
                                </a:lnTo>
                                <a:lnTo>
                                  <a:pt x="9153" y="14436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4" name="直线 350"/>
                        <wps:cNvCnPr/>
                        <wps:spPr>
                          <a:xfrm>
                            <a:off x="2033" y="1255"/>
                            <a:ext cx="0" cy="14436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46" o:spid="_x0000_s1026" style="position:absolute;left:0;text-align:left;margin-left:75pt;margin-top:55.95pt;width:467.45pt;height:728.95pt;z-index:-251672064;mso-position-horizontal-relative:page;mso-position-vertical-relative:page" coordorigin="1501,1120" coordsize="9349,14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">
                <v:shape id="任意多边形 347" o:spid="_x0000_s1027" style="position:absolute;left:1508;top:1127;width:9334;height:14564;visibility:visible;mso-wrap-style:square;v-text-anchor:top" coordsize="9334,145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zFf8QA&#10;AADbAAAADwAAAGRycy9kb3ducmV2LnhtbESPUWvCQBCE3wv+h2MF3+pFBS2pp7QVQWkRm/oDltw2&#10;SZvbC7lVY3+9JxR8HGbmG2a+7FytTtSGyrOB0TABRZx7W3Fh4PC1fnwCFQTZYu2ZDFwowHLRe5hj&#10;av2ZP+mUSaEihEOKBkqRJtU65CU5DEPfEEfv27cOJcq20LbFc4S7Wo+TZKodVhwXSmzoraT8Nzs6&#10;A2F9rPZymPzttqufj7238v46E2MG/e7lGZRQJ/fwf3tjDcxGcPsSf4Be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MxX/EAAAA2wAAAA8AAAAAAAAAAAAAAAAAmAIAAGRycy9k&#10;b3ducmV2LnhtbFBLBQYAAAAABAAEAPUAAACJAwAAAAA=&#10;" path="m9334,14564l,14564,,38,2,22,10,10,21,3,38,,9297,r16,3l9325,10r7,12l9334,38r,14526xe" fillcolor="#f8f8f8" stroked="f">
                  <v:path arrowok="t" textboxrect="0,0,9334,14564"/>
                </v:shape>
                <v:shape id="任意多边形 348" o:spid="_x0000_s1028" style="position:absolute;left:1508;top:1127;width:9334;height:14564;visibility:visible;mso-wrap-style:square;v-text-anchor:top" coordsize="9334,145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Y4/cIA&#10;AADbAAAADwAAAGRycy9kb3ducmV2LnhtbESPQWvCQBSE7wX/w/IEb81GD1bSrFIKll5NUrw+sq9J&#10;SPZt3F1N/PeuUOhxmJlvmPwwm0HcyPnOsoJ1koIgrq3uuFFQlcfXHQgfkDUOlknBnTwc9ouXHDNt&#10;Jz7RrQiNiBD2GSpoQxgzKX3dkkGf2JE4er/WGQxRukZqh1OEm0Fu0nQrDXYcF1oc6bOlui+uRkFf&#10;HU8/XJTd2U6OvrbzpZ92F6VWy/njHUSgOfyH/9rfWsHbBp5f4g+Q+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1jj9wgAAANsAAAAPAAAAAAAAAAAAAAAAAJgCAABkcnMvZG93&#10;bnJldi54bWxQSwUGAAAAAAQABAD1AAAAhwMAAAAA&#10;" path="m,14564l,38,2,22,10,10,21,3,38,,9297,r16,3l9325,10r7,12l9334,38r,14526e" filled="f" strokecolor="#dfe1e4" strokeweight=".26469mm">
                  <v:path arrowok="t" textboxrect="0,0,9334,14564"/>
                </v:shape>
                <v:shape id="任意多边形 349" o:spid="_x0000_s1029" style="position:absolute;left:1515;top:1255;width:9154;height:14437;visibility:visible;mso-wrap-style:square;v-text-anchor:top" coordsize="9154,144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XImMIA&#10;AADbAAAADwAAAGRycy9kb3ducmV2LnhtbESPT4vCMBTE7wt+h/AEL4umKuxKNYq4Crp78t/90Tyb&#10;YvPSbaKt394IC3scZuY3zGzR2lLcqfaFYwXDQQKCOHO64FzB6bjpT0D4gKyxdEwKHuRhMe+8zTDV&#10;ruE93Q8hFxHCPkUFJoQqldJnhiz6gauIo3dxtcUQZZ1LXWMT4baUoyT5kBYLjgsGK1oZyq6Hm1Ww&#10;Nubb6K/9z7vGx3CHx+Zy/m2U6nXb5RREoDb8h//aW63gcwyvL/EH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ZciYwgAAANsAAAAPAAAAAAAAAAAAAAAAAJgCAABkcnMvZG93&#10;bnJldi54bWxQSwUGAAAAAAQABAD1AAAAhwMAAAAA&#10;" path="m9153,l525,,,,,14436r525,l9153,14436,9153,e" fillcolor="#f8f8f8" stroked="f">
                  <v:path arrowok="t" textboxrect="0,0,9154,14437"/>
                </v:shape>
                <v:line id="直线 350" o:spid="_x0000_s1030" style="position:absolute;visibility:visible;mso-wrap-style:square" from="2033,1255" to="2033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pgwcUAAADbAAAADwAAAGRycy9kb3ducmV2LnhtbESPQWuDQBSE74H+h+UVeotri7SpySbY&#10;lkAgJ40eenu4Lyp134q7NebfdwOBHoeZ+YbZ7GbTi4lG11lW8BzFIIhrqztuFJSn/XIFwnlkjb1l&#10;UnAlB7vtw2KDqbYXzmkqfCMChF2KClrvh1RKV7dk0EV2IA7e2Y4GfZBjI/WIlwA3vXyJ41dpsOOw&#10;0OJAny3VP8WvUZCZ/Ph1KFz/8Z5UU26P+2v5XSn19DhnaxCeZv8fvrcPWsFbArcv4QfI7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pgwcUAAADbAAAADwAAAAAAAAAA&#10;AAAAAAChAgAAZHJzL2Rvd25yZXYueG1sUEsFBgAAAAAEAAQA+QAAAJMDAAAAAA==&#10;" strokecolor="#ddd" strokeweight=".26469mm"/>
                <w10:wrap anchorx="page" anchory="page"/>
              </v:group>
            </w:pict>
          </mc:Fallback>
        </mc:AlternateContent>
      </w:r>
    </w:p>
    <w:p w:rsidR="00C1351D" w:rsidRDefault="00346078">
      <w:pPr>
        <w:pStyle w:val="a4"/>
        <w:numPr>
          <w:ilvl w:val="0"/>
          <w:numId w:val="45"/>
        </w:numPr>
        <w:tabs>
          <w:tab w:val="left" w:pos="1157"/>
          <w:tab w:val="left" w:pos="1158"/>
        </w:tabs>
        <w:spacing w:before="74"/>
        <w:rPr>
          <w:sz w:val="17"/>
        </w:rPr>
      </w:pPr>
      <w:r>
        <w:rPr>
          <w:w w:val="105"/>
          <w:sz w:val="17"/>
        </w:rPr>
        <w:t>&lt;!DOCTYPE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html&gt;</w:t>
      </w:r>
    </w:p>
    <w:p w:rsidR="00C1351D" w:rsidRDefault="00346078">
      <w:pPr>
        <w:pStyle w:val="a4"/>
        <w:numPr>
          <w:ilvl w:val="0"/>
          <w:numId w:val="45"/>
        </w:numPr>
        <w:tabs>
          <w:tab w:val="left" w:pos="1157"/>
          <w:tab w:val="left" w:pos="1158"/>
        </w:tabs>
        <w:rPr>
          <w:sz w:val="17"/>
        </w:rPr>
      </w:pPr>
      <w:r>
        <w:rPr>
          <w:w w:val="105"/>
          <w:sz w:val="17"/>
        </w:rPr>
        <w:t>&lt;html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lang="en"&gt;</w:t>
      </w:r>
    </w:p>
    <w:p w:rsidR="00C1351D" w:rsidRDefault="00346078">
      <w:pPr>
        <w:pStyle w:val="a4"/>
        <w:numPr>
          <w:ilvl w:val="0"/>
          <w:numId w:val="45"/>
        </w:numPr>
        <w:tabs>
          <w:tab w:val="left" w:pos="1157"/>
          <w:tab w:val="left" w:pos="1158"/>
        </w:tabs>
        <w:rPr>
          <w:sz w:val="17"/>
        </w:rPr>
      </w:pPr>
      <w:r>
        <w:rPr>
          <w:w w:val="105"/>
          <w:sz w:val="17"/>
        </w:rPr>
        <w:t>&lt;head&gt;</w:t>
      </w:r>
    </w:p>
    <w:p w:rsidR="00C1351D" w:rsidRDefault="00346078">
      <w:pPr>
        <w:pStyle w:val="a4"/>
        <w:numPr>
          <w:ilvl w:val="0"/>
          <w:numId w:val="45"/>
        </w:numPr>
        <w:tabs>
          <w:tab w:val="left" w:pos="1543"/>
          <w:tab w:val="left" w:pos="1544"/>
        </w:tabs>
        <w:ind w:left="1543" w:hanging="723"/>
        <w:rPr>
          <w:sz w:val="17"/>
        </w:rPr>
      </w:pPr>
      <w:r>
        <w:rPr>
          <w:w w:val="105"/>
          <w:sz w:val="17"/>
        </w:rPr>
        <w:t>&lt;meta</w:t>
      </w:r>
      <w:r>
        <w:rPr>
          <w:spacing w:val="-41"/>
          <w:w w:val="105"/>
          <w:sz w:val="17"/>
        </w:rPr>
        <w:t xml:space="preserve"> </w:t>
      </w:r>
      <w:r>
        <w:rPr>
          <w:w w:val="105"/>
          <w:sz w:val="17"/>
        </w:rPr>
        <w:t>charset="UTF-8"&gt;</w:t>
      </w:r>
    </w:p>
    <w:p w:rsidR="00C1351D" w:rsidRDefault="00346078">
      <w:pPr>
        <w:pStyle w:val="a4"/>
        <w:numPr>
          <w:ilvl w:val="0"/>
          <w:numId w:val="45"/>
        </w:numPr>
        <w:tabs>
          <w:tab w:val="left" w:pos="1543"/>
          <w:tab w:val="left" w:pos="1544"/>
        </w:tabs>
        <w:spacing w:before="3"/>
        <w:ind w:left="1543" w:hanging="723"/>
        <w:rPr>
          <w:sz w:val="17"/>
        </w:rPr>
      </w:pPr>
      <w:r>
        <w:rPr>
          <w:spacing w:val="-1"/>
          <w:sz w:val="17"/>
        </w:rPr>
        <w:t>&lt;title&gt;</w:t>
      </w:r>
      <w:r>
        <w:rPr>
          <w:rFonts w:ascii="微软雅黑" w:eastAsia="微软雅黑" w:hint="eastAsia"/>
          <w:sz w:val="17"/>
        </w:rPr>
        <w:t>选座购票</w:t>
      </w:r>
      <w:r>
        <w:rPr>
          <w:sz w:val="17"/>
        </w:rPr>
        <w:t>&lt;/title&gt;</w:t>
      </w:r>
    </w:p>
    <w:p w:rsidR="00C1351D" w:rsidRDefault="00346078">
      <w:pPr>
        <w:pStyle w:val="a4"/>
        <w:numPr>
          <w:ilvl w:val="0"/>
          <w:numId w:val="45"/>
        </w:numPr>
        <w:tabs>
          <w:tab w:val="left" w:pos="1543"/>
          <w:tab w:val="left" w:pos="1544"/>
        </w:tabs>
        <w:spacing w:before="25" w:line="326" w:lineRule="auto"/>
        <w:ind w:left="821" w:right="6255" w:firstLine="0"/>
        <w:rPr>
          <w:sz w:val="17"/>
        </w:rPr>
      </w:pPr>
      <w:r>
        <w:rPr>
          <w:w w:val="105"/>
          <w:sz w:val="17"/>
        </w:rPr>
        <w:t>&lt;style</w:t>
      </w:r>
      <w:r>
        <w:rPr>
          <w:spacing w:val="-47"/>
          <w:w w:val="105"/>
          <w:sz w:val="17"/>
        </w:rPr>
        <w:t xml:space="preserve"> </w:t>
      </w:r>
      <w:r>
        <w:rPr>
          <w:w w:val="105"/>
          <w:sz w:val="17"/>
        </w:rPr>
        <w:t>type="text/css"&gt; 7</w:t>
      </w:r>
    </w:p>
    <w:p w:rsidR="00C1351D" w:rsidRDefault="00346078">
      <w:pPr>
        <w:pStyle w:val="a4"/>
        <w:numPr>
          <w:ilvl w:val="0"/>
          <w:numId w:val="46"/>
        </w:numPr>
        <w:tabs>
          <w:tab w:val="left" w:pos="1929"/>
          <w:tab w:val="left" w:pos="1930"/>
        </w:tabs>
        <w:spacing w:before="0" w:line="198" w:lineRule="exact"/>
        <w:jc w:val="left"/>
        <w:rPr>
          <w:sz w:val="17"/>
        </w:rPr>
      </w:pPr>
      <w:r>
        <w:rPr>
          <w:w w:val="105"/>
          <w:sz w:val="17"/>
        </w:rPr>
        <w:t>#movie{width: 800px;margin: 0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auto;}</w:t>
      </w:r>
    </w:p>
    <w:p w:rsidR="00C1351D" w:rsidRDefault="00346078">
      <w:pPr>
        <w:pStyle w:val="a4"/>
        <w:numPr>
          <w:ilvl w:val="0"/>
          <w:numId w:val="46"/>
        </w:numPr>
        <w:tabs>
          <w:tab w:val="left" w:pos="1929"/>
          <w:tab w:val="left" w:pos="1930"/>
        </w:tabs>
        <w:jc w:val="left"/>
        <w:rPr>
          <w:sz w:val="17"/>
        </w:rPr>
      </w:pPr>
      <w:r>
        <w:rPr>
          <w:w w:val="105"/>
          <w:sz w:val="17"/>
        </w:rPr>
        <w:t>#m_info{width: 349px;float: left;border-right:1px solid</w:t>
      </w:r>
      <w:r>
        <w:rPr>
          <w:spacing w:val="-27"/>
          <w:w w:val="105"/>
          <w:sz w:val="17"/>
        </w:rPr>
        <w:t xml:space="preserve"> </w:t>
      </w:r>
      <w:r>
        <w:rPr>
          <w:w w:val="105"/>
          <w:sz w:val="17"/>
        </w:rPr>
        <w:t>#333;}</w:t>
      </w:r>
    </w:p>
    <w:p w:rsidR="00C1351D" w:rsidRDefault="00346078">
      <w:pPr>
        <w:pStyle w:val="a4"/>
        <w:numPr>
          <w:ilvl w:val="0"/>
          <w:numId w:val="46"/>
        </w:numPr>
        <w:tabs>
          <w:tab w:val="left" w:pos="1929"/>
          <w:tab w:val="left" w:pos="1930"/>
        </w:tabs>
        <w:ind w:hanging="1206"/>
        <w:jc w:val="left"/>
        <w:rPr>
          <w:sz w:val="17"/>
        </w:rPr>
      </w:pPr>
      <w:r>
        <w:rPr>
          <w:w w:val="105"/>
          <w:sz w:val="17"/>
        </w:rPr>
        <w:t xml:space="preserve">#m_order{width: </w:t>
      </w:r>
      <w:r>
        <w:rPr>
          <w:w w:val="105"/>
          <w:sz w:val="17"/>
        </w:rPr>
        <w:t>400px;height: 200px;float: left;margin-left:</w:t>
      </w:r>
      <w:r>
        <w:rPr>
          <w:spacing w:val="-33"/>
          <w:w w:val="105"/>
          <w:sz w:val="17"/>
        </w:rPr>
        <w:t xml:space="preserve"> </w:t>
      </w:r>
      <w:r>
        <w:rPr>
          <w:w w:val="105"/>
          <w:sz w:val="17"/>
        </w:rPr>
        <w:t>50px;}</w:t>
      </w:r>
    </w:p>
    <w:p w:rsidR="00C1351D" w:rsidRDefault="00346078">
      <w:pPr>
        <w:pStyle w:val="a4"/>
        <w:numPr>
          <w:ilvl w:val="0"/>
          <w:numId w:val="46"/>
        </w:numPr>
        <w:tabs>
          <w:tab w:val="left" w:pos="1929"/>
          <w:tab w:val="left" w:pos="1930"/>
        </w:tabs>
        <w:ind w:hanging="1206"/>
        <w:jc w:val="left"/>
        <w:rPr>
          <w:sz w:val="17"/>
        </w:rPr>
      </w:pPr>
      <w:r>
        <w:rPr>
          <w:w w:val="105"/>
          <w:sz w:val="17"/>
        </w:rPr>
        <w:t>p{text-align:left;color: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#777;}</w:t>
      </w:r>
    </w:p>
    <w:p w:rsidR="00C1351D" w:rsidRDefault="00346078">
      <w:pPr>
        <w:pStyle w:val="a4"/>
        <w:numPr>
          <w:ilvl w:val="0"/>
          <w:numId w:val="46"/>
        </w:numPr>
        <w:tabs>
          <w:tab w:val="left" w:pos="1929"/>
          <w:tab w:val="left" w:pos="1930"/>
        </w:tabs>
        <w:ind w:hanging="1206"/>
        <w:jc w:val="left"/>
        <w:rPr>
          <w:sz w:val="17"/>
        </w:rPr>
      </w:pPr>
      <w:r>
        <w:rPr>
          <w:w w:val="105"/>
          <w:sz w:val="17"/>
        </w:rPr>
        <w:t>p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span{font-size:18px;color:#333;}</w:t>
      </w:r>
    </w:p>
    <w:p w:rsidR="00C1351D" w:rsidRDefault="00346078">
      <w:pPr>
        <w:pStyle w:val="a4"/>
        <w:numPr>
          <w:ilvl w:val="0"/>
          <w:numId w:val="46"/>
        </w:numPr>
        <w:tabs>
          <w:tab w:val="left" w:pos="1929"/>
          <w:tab w:val="left" w:pos="1930"/>
        </w:tabs>
        <w:ind w:hanging="1206"/>
        <w:jc w:val="left"/>
        <w:rPr>
          <w:sz w:val="17"/>
        </w:rPr>
      </w:pPr>
      <w:r>
        <w:rPr>
          <w:w w:val="105"/>
          <w:sz w:val="17"/>
        </w:rPr>
        <w:t>#code{width: 900px;margin: 0 auto;overflow-x:</w:t>
      </w:r>
      <w:r>
        <w:rPr>
          <w:spacing w:val="-22"/>
          <w:w w:val="105"/>
          <w:sz w:val="17"/>
        </w:rPr>
        <w:t xml:space="preserve"> </w:t>
      </w:r>
      <w:r>
        <w:rPr>
          <w:w w:val="105"/>
          <w:sz w:val="17"/>
        </w:rPr>
        <w:t>scroll;}</w:t>
      </w:r>
    </w:p>
    <w:p w:rsidR="00C1351D" w:rsidRDefault="00346078">
      <w:pPr>
        <w:pStyle w:val="a4"/>
        <w:numPr>
          <w:ilvl w:val="0"/>
          <w:numId w:val="46"/>
        </w:numPr>
        <w:tabs>
          <w:tab w:val="left" w:pos="2025"/>
          <w:tab w:val="left" w:pos="2026"/>
        </w:tabs>
        <w:spacing w:line="326" w:lineRule="auto"/>
        <w:ind w:left="1157" w:right="947" w:hanging="434"/>
        <w:jc w:val="left"/>
        <w:rPr>
          <w:sz w:val="17"/>
        </w:rPr>
      </w:pPr>
      <w:r>
        <w:tab/>
      </w:r>
      <w:r>
        <w:rPr>
          <w:w w:val="105"/>
          <w:sz w:val="17"/>
        </w:rPr>
        <w:t>.seatCharts{width:</w:t>
      </w:r>
      <w:r>
        <w:rPr>
          <w:spacing w:val="-43"/>
          <w:w w:val="105"/>
          <w:sz w:val="17"/>
        </w:rPr>
        <w:t xml:space="preserve"> </w:t>
      </w:r>
      <w:r>
        <w:rPr>
          <w:w w:val="105"/>
          <w:sz w:val="17"/>
        </w:rPr>
        <w:t>35px;height:</w:t>
      </w:r>
      <w:r>
        <w:rPr>
          <w:spacing w:val="-43"/>
          <w:w w:val="105"/>
          <w:sz w:val="17"/>
        </w:rPr>
        <w:t xml:space="preserve"> </w:t>
      </w:r>
      <w:r>
        <w:rPr>
          <w:w w:val="105"/>
          <w:sz w:val="17"/>
        </w:rPr>
        <w:t>35px;border-radius:5px;margin:</w:t>
      </w:r>
      <w:r>
        <w:rPr>
          <w:spacing w:val="-42"/>
          <w:w w:val="105"/>
          <w:sz w:val="17"/>
        </w:rPr>
        <w:t xml:space="preserve"> </w:t>
      </w:r>
      <w:r>
        <w:rPr>
          <w:w w:val="105"/>
          <w:sz w:val="17"/>
        </w:rPr>
        <w:t>2px;float: left;}</w:t>
      </w:r>
    </w:p>
    <w:p w:rsidR="00C1351D" w:rsidRDefault="00346078">
      <w:pPr>
        <w:pStyle w:val="a4"/>
        <w:numPr>
          <w:ilvl w:val="0"/>
          <w:numId w:val="46"/>
        </w:numPr>
        <w:tabs>
          <w:tab w:val="left" w:pos="2025"/>
          <w:tab w:val="left" w:pos="2026"/>
        </w:tabs>
        <w:spacing w:before="0" w:line="198" w:lineRule="exact"/>
        <w:ind w:left="2025" w:hanging="1302"/>
        <w:jc w:val="left"/>
        <w:rPr>
          <w:sz w:val="17"/>
        </w:rPr>
      </w:pPr>
      <w:r>
        <w:rPr>
          <w:w w:val="105"/>
          <w:sz w:val="17"/>
        </w:rPr>
        <w:t>.available{background-color: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#b9dea0;}</w:t>
      </w:r>
    </w:p>
    <w:p w:rsidR="00C1351D" w:rsidRDefault="00346078">
      <w:pPr>
        <w:pStyle w:val="a4"/>
        <w:numPr>
          <w:ilvl w:val="0"/>
          <w:numId w:val="46"/>
        </w:numPr>
        <w:tabs>
          <w:tab w:val="left" w:pos="2025"/>
          <w:tab w:val="left" w:pos="2026"/>
        </w:tabs>
        <w:ind w:left="2025" w:hanging="1302"/>
        <w:jc w:val="left"/>
        <w:rPr>
          <w:sz w:val="17"/>
        </w:rPr>
      </w:pPr>
      <w:r>
        <w:rPr>
          <w:w w:val="105"/>
          <w:sz w:val="17"/>
        </w:rPr>
        <w:t>.selected{background-color: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#e6cac4;}</w:t>
      </w:r>
    </w:p>
    <w:p w:rsidR="00C1351D" w:rsidRDefault="00346078">
      <w:pPr>
        <w:pStyle w:val="a4"/>
        <w:numPr>
          <w:ilvl w:val="0"/>
          <w:numId w:val="46"/>
        </w:numPr>
        <w:tabs>
          <w:tab w:val="left" w:pos="2025"/>
          <w:tab w:val="left" w:pos="2026"/>
        </w:tabs>
        <w:spacing w:before="72"/>
        <w:ind w:left="2025" w:hanging="1302"/>
        <w:jc w:val="left"/>
        <w:rPr>
          <w:sz w:val="17"/>
        </w:rPr>
      </w:pPr>
      <w:r>
        <w:rPr>
          <w:w w:val="105"/>
          <w:sz w:val="17"/>
        </w:rPr>
        <w:t>.available:hover{background-color: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#76b474;}</w:t>
      </w:r>
    </w:p>
    <w:p w:rsidR="00C1351D" w:rsidRDefault="00346078">
      <w:pPr>
        <w:pStyle w:val="a4"/>
        <w:numPr>
          <w:ilvl w:val="0"/>
          <w:numId w:val="46"/>
        </w:numPr>
        <w:tabs>
          <w:tab w:val="left" w:pos="2025"/>
          <w:tab w:val="left" w:pos="2026"/>
        </w:tabs>
        <w:ind w:left="2025" w:hanging="1302"/>
        <w:jc w:val="left"/>
        <w:rPr>
          <w:sz w:val="17"/>
        </w:rPr>
      </w:pPr>
      <w:r>
        <w:rPr>
          <w:w w:val="105"/>
          <w:sz w:val="17"/>
        </w:rPr>
        <w:t>.clear{clear:both;}</w:t>
      </w:r>
    </w:p>
    <w:p w:rsidR="00C1351D" w:rsidRDefault="00346078">
      <w:pPr>
        <w:pStyle w:val="a4"/>
        <w:numPr>
          <w:ilvl w:val="0"/>
          <w:numId w:val="46"/>
        </w:numPr>
        <w:tabs>
          <w:tab w:val="left" w:pos="1929"/>
          <w:tab w:val="left" w:pos="1930"/>
        </w:tabs>
        <w:spacing w:line="326" w:lineRule="auto"/>
        <w:ind w:left="724" w:right="3842" w:firstLine="0"/>
        <w:jc w:val="left"/>
        <w:rPr>
          <w:sz w:val="17"/>
        </w:rPr>
      </w:pPr>
      <w:r>
        <w:rPr>
          <w:w w:val="105"/>
          <w:sz w:val="17"/>
        </w:rPr>
        <w:t>#seat-map{ border-right: 1px dotted</w:t>
      </w:r>
      <w:r>
        <w:rPr>
          <w:spacing w:val="-63"/>
          <w:w w:val="105"/>
          <w:sz w:val="17"/>
        </w:rPr>
        <w:t xml:space="preserve"> </w:t>
      </w:r>
      <w:r>
        <w:rPr>
          <w:spacing w:val="-3"/>
          <w:w w:val="105"/>
          <w:sz w:val="17"/>
        </w:rPr>
        <w:t xml:space="preserve">#adadad; </w:t>
      </w:r>
      <w:r>
        <w:rPr>
          <w:w w:val="105"/>
          <w:sz w:val="17"/>
        </w:rPr>
        <w:t>20</w:t>
      </w:r>
    </w:p>
    <w:p w:rsidR="00C1351D" w:rsidRDefault="00346078">
      <w:pPr>
        <w:pStyle w:val="a4"/>
        <w:numPr>
          <w:ilvl w:val="0"/>
          <w:numId w:val="47"/>
        </w:numPr>
        <w:tabs>
          <w:tab w:val="left" w:pos="3087"/>
          <w:tab w:val="left" w:pos="3088"/>
        </w:tabs>
        <w:spacing w:before="0" w:line="198" w:lineRule="exact"/>
        <w:ind w:hanging="2364"/>
        <w:rPr>
          <w:sz w:val="17"/>
        </w:rPr>
      </w:pPr>
      <w:r>
        <w:rPr>
          <w:w w:val="105"/>
          <w:sz w:val="17"/>
        </w:rPr>
        <w:t>list-style: outside none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none;</w:t>
      </w:r>
    </w:p>
    <w:p w:rsidR="00C1351D" w:rsidRDefault="00346078">
      <w:pPr>
        <w:pStyle w:val="a4"/>
        <w:numPr>
          <w:ilvl w:val="0"/>
          <w:numId w:val="47"/>
        </w:numPr>
        <w:tabs>
          <w:tab w:val="left" w:pos="3087"/>
          <w:tab w:val="left" w:pos="3088"/>
        </w:tabs>
        <w:ind w:hanging="2364"/>
        <w:rPr>
          <w:sz w:val="17"/>
        </w:rPr>
      </w:pPr>
      <w:r>
        <w:rPr>
          <w:w w:val="105"/>
          <w:sz w:val="17"/>
        </w:rPr>
        <w:t>max-height: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600px;</w:t>
      </w:r>
    </w:p>
    <w:p w:rsidR="00C1351D" w:rsidRDefault="00346078">
      <w:pPr>
        <w:pStyle w:val="a4"/>
        <w:numPr>
          <w:ilvl w:val="0"/>
          <w:numId w:val="47"/>
        </w:numPr>
        <w:tabs>
          <w:tab w:val="left" w:pos="3087"/>
          <w:tab w:val="left" w:pos="3088"/>
        </w:tabs>
        <w:ind w:hanging="2364"/>
        <w:rPr>
          <w:sz w:val="17"/>
        </w:rPr>
      </w:pPr>
      <w:r>
        <w:rPr>
          <w:w w:val="105"/>
          <w:sz w:val="17"/>
        </w:rPr>
        <w:t>overflow-x: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auto;</w:t>
      </w:r>
    </w:p>
    <w:p w:rsidR="00C1351D" w:rsidRDefault="00346078">
      <w:pPr>
        <w:pStyle w:val="a4"/>
        <w:numPr>
          <w:ilvl w:val="0"/>
          <w:numId w:val="47"/>
        </w:numPr>
        <w:tabs>
          <w:tab w:val="left" w:pos="3087"/>
          <w:tab w:val="left" w:pos="3088"/>
        </w:tabs>
        <w:ind w:hanging="2364"/>
        <w:rPr>
          <w:sz w:val="17"/>
        </w:rPr>
      </w:pPr>
      <w:r>
        <w:rPr>
          <w:w w:val="105"/>
          <w:sz w:val="17"/>
        </w:rPr>
        <w:t>padding: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20px;</w:t>
      </w:r>
    </w:p>
    <w:p w:rsidR="00C1351D" w:rsidRDefault="00346078">
      <w:pPr>
        <w:pStyle w:val="a4"/>
        <w:numPr>
          <w:ilvl w:val="0"/>
          <w:numId w:val="47"/>
        </w:numPr>
        <w:tabs>
          <w:tab w:val="left" w:pos="3087"/>
          <w:tab w:val="left" w:pos="3088"/>
        </w:tabs>
        <w:ind w:hanging="2364"/>
        <w:rPr>
          <w:sz w:val="17"/>
        </w:rPr>
      </w:pPr>
      <w:r>
        <w:rPr>
          <w:w w:val="105"/>
          <w:sz w:val="17"/>
        </w:rPr>
        <w:t>width: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1200px;}</w:t>
      </w:r>
    </w:p>
    <w:p w:rsidR="00C1351D" w:rsidRDefault="00346078">
      <w:pPr>
        <w:pStyle w:val="a4"/>
        <w:numPr>
          <w:ilvl w:val="0"/>
          <w:numId w:val="47"/>
        </w:numPr>
        <w:tabs>
          <w:tab w:val="left" w:pos="1543"/>
          <w:tab w:val="left" w:pos="1544"/>
        </w:tabs>
        <w:ind w:left="1543" w:hanging="820"/>
        <w:rPr>
          <w:sz w:val="17"/>
        </w:rPr>
      </w:pPr>
      <w:r>
        <w:rPr>
          <w:w w:val="105"/>
          <w:sz w:val="17"/>
        </w:rPr>
        <w:t>&lt;/style&gt;</w:t>
      </w:r>
    </w:p>
    <w:p w:rsidR="00C1351D" w:rsidRDefault="00346078">
      <w:pPr>
        <w:pStyle w:val="a4"/>
        <w:numPr>
          <w:ilvl w:val="0"/>
          <w:numId w:val="47"/>
        </w:numPr>
        <w:tabs>
          <w:tab w:val="left" w:pos="1157"/>
          <w:tab w:val="left" w:pos="1158"/>
        </w:tabs>
        <w:ind w:left="1157" w:hanging="434"/>
        <w:rPr>
          <w:sz w:val="17"/>
        </w:rPr>
      </w:pPr>
      <w:r>
        <w:rPr>
          <w:w w:val="105"/>
          <w:sz w:val="17"/>
        </w:rPr>
        <w:t>&lt;/head&gt;</w:t>
      </w:r>
    </w:p>
    <w:p w:rsidR="00C1351D" w:rsidRDefault="00346078">
      <w:pPr>
        <w:pStyle w:val="a4"/>
        <w:numPr>
          <w:ilvl w:val="0"/>
          <w:numId w:val="47"/>
        </w:numPr>
        <w:tabs>
          <w:tab w:val="left" w:pos="1157"/>
          <w:tab w:val="left" w:pos="1158"/>
        </w:tabs>
        <w:spacing w:line="326" w:lineRule="auto"/>
        <w:ind w:left="724" w:right="8281" w:firstLine="0"/>
        <w:rPr>
          <w:sz w:val="17"/>
        </w:rPr>
      </w:pPr>
      <w:r>
        <w:rPr>
          <w:spacing w:val="-4"/>
          <w:w w:val="105"/>
          <w:sz w:val="17"/>
        </w:rPr>
        <w:t xml:space="preserve">&lt;body&gt; </w:t>
      </w:r>
      <w:r>
        <w:rPr>
          <w:w w:val="105"/>
          <w:sz w:val="17"/>
        </w:rPr>
        <w:t>29</w:t>
      </w:r>
    </w:p>
    <w:p w:rsidR="00C1351D" w:rsidRDefault="00346078">
      <w:pPr>
        <w:pStyle w:val="a4"/>
        <w:numPr>
          <w:ilvl w:val="0"/>
          <w:numId w:val="48"/>
        </w:numPr>
        <w:tabs>
          <w:tab w:val="left" w:pos="1543"/>
          <w:tab w:val="left" w:pos="1544"/>
        </w:tabs>
        <w:spacing w:before="0" w:line="198" w:lineRule="exact"/>
        <w:rPr>
          <w:sz w:val="17"/>
        </w:rPr>
      </w:pPr>
      <w:r>
        <w:rPr>
          <w:w w:val="105"/>
          <w:sz w:val="17"/>
        </w:rPr>
        <w:t>&lt;form action=""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method="post"&gt;</w:t>
      </w:r>
    </w:p>
    <w:p w:rsidR="00C1351D" w:rsidRDefault="00346078">
      <w:pPr>
        <w:pStyle w:val="a4"/>
        <w:numPr>
          <w:ilvl w:val="0"/>
          <w:numId w:val="48"/>
        </w:numPr>
        <w:tabs>
          <w:tab w:val="left" w:pos="1543"/>
          <w:tab w:val="left" w:pos="1544"/>
        </w:tabs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id="movie"&gt;</w:t>
      </w:r>
    </w:p>
    <w:p w:rsidR="00C1351D" w:rsidRDefault="00346078">
      <w:pPr>
        <w:pStyle w:val="a4"/>
        <w:numPr>
          <w:ilvl w:val="0"/>
          <w:numId w:val="48"/>
        </w:numPr>
        <w:tabs>
          <w:tab w:val="left" w:pos="1929"/>
          <w:tab w:val="left" w:pos="1930"/>
        </w:tabs>
        <w:ind w:left="1929" w:hanging="1206"/>
        <w:rPr>
          <w:sz w:val="17"/>
        </w:rPr>
      </w:pPr>
      <w:r>
        <w:rPr>
          <w:w w:val="105"/>
          <w:sz w:val="17"/>
        </w:rPr>
        <w:t>&lt;br&gt;&lt;br&gt;&lt;br&gt;</w:t>
      </w:r>
    </w:p>
    <w:p w:rsidR="00C1351D" w:rsidRDefault="00346078">
      <w:pPr>
        <w:pStyle w:val="a4"/>
        <w:numPr>
          <w:ilvl w:val="0"/>
          <w:numId w:val="48"/>
        </w:numPr>
        <w:tabs>
          <w:tab w:val="left" w:pos="1929"/>
          <w:tab w:val="left" w:pos="1930"/>
        </w:tabs>
        <w:ind w:left="1929" w:hanging="1206"/>
        <w:rPr>
          <w:sz w:val="17"/>
        </w:rPr>
      </w:pPr>
      <w:r>
        <w:rPr>
          <w:w w:val="105"/>
          <w:sz w:val="17"/>
        </w:rPr>
        <w:t>&lt;?php</w:t>
      </w:r>
    </w:p>
    <w:p w:rsidR="00C1351D" w:rsidRDefault="00346078">
      <w:pPr>
        <w:pStyle w:val="a4"/>
        <w:numPr>
          <w:ilvl w:val="0"/>
          <w:numId w:val="48"/>
        </w:numPr>
        <w:tabs>
          <w:tab w:val="left" w:pos="1929"/>
          <w:tab w:val="left" w:pos="1930"/>
        </w:tabs>
        <w:spacing w:before="3"/>
        <w:ind w:left="1929" w:hanging="1206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获取订单</w:t>
      </w:r>
      <w:r>
        <w:rPr>
          <w:w w:val="105"/>
          <w:sz w:val="17"/>
        </w:rPr>
        <w:t>id</w:t>
      </w:r>
    </w:p>
    <w:p w:rsidR="00C1351D" w:rsidRDefault="00346078">
      <w:pPr>
        <w:pStyle w:val="a4"/>
        <w:numPr>
          <w:ilvl w:val="0"/>
          <w:numId w:val="48"/>
        </w:numPr>
        <w:tabs>
          <w:tab w:val="left" w:pos="1929"/>
          <w:tab w:val="left" w:pos="1930"/>
        </w:tabs>
        <w:spacing w:before="25"/>
        <w:ind w:left="1929" w:hanging="1206"/>
        <w:rPr>
          <w:sz w:val="17"/>
        </w:rPr>
      </w:pPr>
      <w:r>
        <w:rPr>
          <w:w w:val="105"/>
          <w:sz w:val="17"/>
        </w:rPr>
        <w:t>$order_id=$_GET['order_id'];</w:t>
      </w:r>
    </w:p>
    <w:p w:rsidR="00C1351D" w:rsidRDefault="00346078">
      <w:pPr>
        <w:pStyle w:val="a4"/>
        <w:numPr>
          <w:ilvl w:val="0"/>
          <w:numId w:val="48"/>
        </w:numPr>
        <w:tabs>
          <w:tab w:val="left" w:pos="1929"/>
          <w:tab w:val="left" w:pos="1930"/>
        </w:tabs>
        <w:spacing w:before="3"/>
        <w:ind w:left="1929"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导入</w:t>
      </w:r>
      <w:r>
        <w:rPr>
          <w:w w:val="105"/>
          <w:sz w:val="17"/>
        </w:rPr>
        <w:t>Model</w:t>
      </w:r>
      <w:r>
        <w:rPr>
          <w:rFonts w:ascii="微软雅黑" w:eastAsia="微软雅黑" w:hint="eastAsia"/>
          <w:w w:val="105"/>
          <w:sz w:val="17"/>
        </w:rPr>
        <w:t>类</w:t>
      </w:r>
    </w:p>
    <w:p w:rsidR="00C1351D" w:rsidRDefault="00346078">
      <w:pPr>
        <w:pStyle w:val="a4"/>
        <w:numPr>
          <w:ilvl w:val="0"/>
          <w:numId w:val="48"/>
        </w:numPr>
        <w:tabs>
          <w:tab w:val="left" w:pos="1929"/>
          <w:tab w:val="left" w:pos="1930"/>
        </w:tabs>
        <w:spacing w:before="25"/>
        <w:ind w:left="1929" w:hanging="1206"/>
        <w:rPr>
          <w:sz w:val="17"/>
        </w:rPr>
      </w:pPr>
      <w:r>
        <w:rPr>
          <w:w w:val="105"/>
          <w:sz w:val="17"/>
        </w:rPr>
        <w:t>require("./class/Model.class.php");</w:t>
      </w:r>
    </w:p>
    <w:p w:rsidR="00C1351D" w:rsidRDefault="00346078">
      <w:pPr>
        <w:pStyle w:val="a4"/>
        <w:numPr>
          <w:ilvl w:val="0"/>
          <w:numId w:val="48"/>
        </w:numPr>
        <w:tabs>
          <w:tab w:val="left" w:pos="1929"/>
          <w:tab w:val="left" w:pos="1930"/>
        </w:tabs>
        <w:spacing w:before="3"/>
        <w:ind w:left="1929"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实例化</w:t>
      </w:r>
    </w:p>
    <w:p w:rsidR="00C1351D" w:rsidRDefault="00346078">
      <w:pPr>
        <w:pStyle w:val="a4"/>
        <w:numPr>
          <w:ilvl w:val="0"/>
          <w:numId w:val="48"/>
        </w:numPr>
        <w:tabs>
          <w:tab w:val="left" w:pos="1929"/>
          <w:tab w:val="left" w:pos="1930"/>
        </w:tabs>
        <w:spacing w:before="25"/>
        <w:ind w:left="1929" w:hanging="1206"/>
        <w:rPr>
          <w:sz w:val="17"/>
        </w:rPr>
      </w:pPr>
      <w:r>
        <w:rPr>
          <w:w w:val="105"/>
          <w:sz w:val="17"/>
        </w:rPr>
        <w:t>$mod=new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Model();</w:t>
      </w:r>
    </w:p>
    <w:p w:rsidR="00C1351D" w:rsidRDefault="00346078">
      <w:pPr>
        <w:pStyle w:val="a4"/>
        <w:numPr>
          <w:ilvl w:val="0"/>
          <w:numId w:val="48"/>
        </w:numPr>
        <w:tabs>
          <w:tab w:val="left" w:pos="1929"/>
          <w:tab w:val="left" w:pos="1930"/>
        </w:tabs>
        <w:spacing w:before="3"/>
        <w:ind w:left="1929" w:hanging="1206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准备</w:t>
      </w:r>
      <w:r>
        <w:rPr>
          <w:w w:val="105"/>
          <w:sz w:val="17"/>
        </w:rPr>
        <w:t>sql</w:t>
      </w:r>
    </w:p>
    <w:p w:rsidR="00C1351D" w:rsidRDefault="00346078">
      <w:pPr>
        <w:pStyle w:val="a4"/>
        <w:numPr>
          <w:ilvl w:val="0"/>
          <w:numId w:val="48"/>
        </w:numPr>
        <w:tabs>
          <w:tab w:val="left" w:pos="1929"/>
          <w:tab w:val="left" w:pos="1930"/>
        </w:tabs>
        <w:spacing w:before="25"/>
        <w:ind w:left="1929" w:hanging="1206"/>
        <w:rPr>
          <w:sz w:val="17"/>
        </w:rPr>
      </w:pPr>
      <w:r>
        <w:rPr>
          <w:w w:val="105"/>
          <w:sz w:val="17"/>
        </w:rPr>
        <w:t>$sql="</w:t>
      </w:r>
      <w:r>
        <w:rPr>
          <w:w w:val="105"/>
          <w:sz w:val="17"/>
        </w:rPr>
        <w:t>select * from relss as r,morder as m where r.id=m.r_id and</w:t>
      </w:r>
      <w:r>
        <w:rPr>
          <w:spacing w:val="-62"/>
          <w:w w:val="105"/>
          <w:sz w:val="17"/>
        </w:rPr>
        <w:t xml:space="preserve"> </w:t>
      </w:r>
      <w:r>
        <w:rPr>
          <w:w w:val="105"/>
          <w:sz w:val="17"/>
        </w:rPr>
        <w:t>m.id=</w:t>
      </w:r>
    </w:p>
    <w:p w:rsidR="00C1351D" w:rsidRDefault="00346078">
      <w:pPr>
        <w:pStyle w:val="a3"/>
        <w:ind w:left="1157"/>
      </w:pPr>
      <w:r>
        <w:rPr>
          <w:w w:val="105"/>
        </w:rPr>
        <w:t>{$order_id}";</w:t>
      </w:r>
    </w:p>
    <w:p w:rsidR="00C1351D" w:rsidRDefault="00346078">
      <w:pPr>
        <w:pStyle w:val="a4"/>
        <w:numPr>
          <w:ilvl w:val="0"/>
          <w:numId w:val="48"/>
        </w:numPr>
        <w:tabs>
          <w:tab w:val="left" w:pos="1929"/>
          <w:tab w:val="left" w:pos="1930"/>
        </w:tabs>
        <w:spacing w:before="3"/>
        <w:ind w:left="1929"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执行</w:t>
      </w:r>
    </w:p>
    <w:p w:rsidR="00C1351D" w:rsidRDefault="00346078">
      <w:pPr>
        <w:pStyle w:val="a4"/>
        <w:numPr>
          <w:ilvl w:val="0"/>
          <w:numId w:val="48"/>
        </w:numPr>
        <w:tabs>
          <w:tab w:val="left" w:pos="1929"/>
          <w:tab w:val="left" w:pos="1930"/>
        </w:tabs>
        <w:spacing w:before="24"/>
        <w:ind w:left="1929" w:hanging="1206"/>
        <w:rPr>
          <w:sz w:val="17"/>
        </w:rPr>
      </w:pPr>
      <w:r>
        <w:rPr>
          <w:w w:val="105"/>
          <w:sz w:val="17"/>
        </w:rPr>
        <w:t>$data=$mod-&gt;get($sql)[0];</w:t>
      </w:r>
    </w:p>
    <w:p w:rsidR="00C1351D" w:rsidRDefault="00346078">
      <w:pPr>
        <w:pStyle w:val="a4"/>
        <w:numPr>
          <w:ilvl w:val="0"/>
          <w:numId w:val="48"/>
        </w:numPr>
        <w:tabs>
          <w:tab w:val="left" w:pos="1929"/>
          <w:tab w:val="left" w:pos="1930"/>
        </w:tabs>
        <w:ind w:left="1929" w:hanging="1206"/>
        <w:rPr>
          <w:sz w:val="17"/>
        </w:rPr>
      </w:pPr>
      <w:r>
        <w:rPr>
          <w:w w:val="105"/>
          <w:sz w:val="17"/>
        </w:rPr>
        <w:t>// echo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"&lt;pre&gt;";</w:t>
      </w:r>
    </w:p>
    <w:p w:rsidR="00C1351D" w:rsidRDefault="00346078">
      <w:pPr>
        <w:pStyle w:val="a4"/>
        <w:numPr>
          <w:ilvl w:val="0"/>
          <w:numId w:val="48"/>
        </w:numPr>
        <w:tabs>
          <w:tab w:val="left" w:pos="1929"/>
          <w:tab w:val="left" w:pos="1930"/>
        </w:tabs>
        <w:spacing w:before="72" w:line="326" w:lineRule="auto"/>
        <w:ind w:left="724" w:right="6254" w:firstLine="0"/>
        <w:rPr>
          <w:sz w:val="17"/>
        </w:rPr>
      </w:pPr>
      <w:r>
        <w:rPr>
          <w:w w:val="105"/>
          <w:sz w:val="17"/>
        </w:rPr>
        <w:t>//</w:t>
      </w:r>
      <w:r>
        <w:rPr>
          <w:spacing w:val="-40"/>
          <w:w w:val="105"/>
          <w:sz w:val="17"/>
        </w:rPr>
        <w:t xml:space="preserve"> </w:t>
      </w:r>
      <w:r>
        <w:rPr>
          <w:w w:val="105"/>
          <w:sz w:val="17"/>
        </w:rPr>
        <w:t>var_dump($data); 46</w:t>
      </w:r>
    </w:p>
    <w:p w:rsidR="00C1351D" w:rsidRDefault="00346078">
      <w:pPr>
        <w:pStyle w:val="a3"/>
        <w:tabs>
          <w:tab w:val="left" w:pos="2025"/>
        </w:tabs>
        <w:spacing w:before="0" w:line="198" w:lineRule="exact"/>
        <w:ind w:left="724"/>
      </w:pPr>
      <w:proofErr w:type="gramStart"/>
      <w:r>
        <w:rPr>
          <w:w w:val="105"/>
        </w:rPr>
        <w:t>47</w:t>
      </w:r>
      <w:r>
        <w:rPr>
          <w:w w:val="105"/>
        </w:rPr>
        <w:tab/>
        <w:t>?&gt;</w:t>
      </w:r>
      <w:proofErr w:type="gramEnd"/>
    </w:p>
    <w:p w:rsidR="00C1351D" w:rsidRDefault="00346078">
      <w:pPr>
        <w:pStyle w:val="a4"/>
        <w:numPr>
          <w:ilvl w:val="0"/>
          <w:numId w:val="49"/>
        </w:numPr>
        <w:tabs>
          <w:tab w:val="left" w:pos="1929"/>
          <w:tab w:val="left" w:pos="1930"/>
        </w:tabs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id="m_info"&gt;</w:t>
      </w:r>
    </w:p>
    <w:p w:rsidR="00C1351D" w:rsidRDefault="00346078">
      <w:pPr>
        <w:pStyle w:val="a4"/>
        <w:numPr>
          <w:ilvl w:val="0"/>
          <w:numId w:val="49"/>
        </w:numPr>
        <w:tabs>
          <w:tab w:val="left" w:pos="2315"/>
          <w:tab w:val="left" w:pos="2316"/>
        </w:tabs>
        <w:spacing w:before="3"/>
        <w:ind w:left="231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影片名称</w:t>
      </w:r>
      <w:r>
        <w:rPr>
          <w:w w:val="105"/>
          <w:sz w:val="17"/>
        </w:rPr>
        <w:t>:&amp;nbsp;&amp;nbsp;&amp;nbsp;&lt;span</w:t>
      </w:r>
      <w:r>
        <w:rPr>
          <w:spacing w:val="-7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$data['m_name'</w:t>
      </w:r>
      <w:r>
        <w:rPr>
          <w:spacing w:val="-7"/>
          <w:w w:val="105"/>
          <w:sz w:val="17"/>
        </w:rPr>
        <w:t xml:space="preserve">] </w:t>
      </w:r>
      <w:r>
        <w:rPr>
          <w:w w:val="105"/>
          <w:sz w:val="17"/>
        </w:rPr>
        <w:t>?&gt;&lt;/span&gt;</w:t>
      </w:r>
    </w:p>
    <w:p w:rsidR="00C1351D" w:rsidRDefault="00346078">
      <w:pPr>
        <w:pStyle w:val="a3"/>
        <w:spacing w:before="24"/>
        <w:ind w:left="1157"/>
      </w:pPr>
      <w:r>
        <w:rPr>
          <w:w w:val="105"/>
        </w:rPr>
        <w:t>&lt;/p&gt;</w:t>
      </w:r>
    </w:p>
    <w:p w:rsidR="00C1351D" w:rsidRDefault="00346078">
      <w:pPr>
        <w:pStyle w:val="a4"/>
        <w:numPr>
          <w:ilvl w:val="0"/>
          <w:numId w:val="49"/>
        </w:numPr>
        <w:tabs>
          <w:tab w:val="left" w:pos="2315"/>
          <w:tab w:val="left" w:pos="2316"/>
        </w:tabs>
        <w:spacing w:before="3"/>
        <w:ind w:left="231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放映厅</w:t>
      </w:r>
      <w:r>
        <w:rPr>
          <w:w w:val="105"/>
          <w:sz w:val="17"/>
        </w:rPr>
        <w:t>:</w:t>
      </w:r>
      <w:r>
        <w:rPr>
          <w:w w:val="105"/>
          <w:sz w:val="17"/>
        </w:rPr>
        <w:t>&amp;nbsp;&amp;nbsp;&amp;nbsp;&lt;span</w:t>
      </w:r>
      <w:r>
        <w:rPr>
          <w:spacing w:val="-8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7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$data['h_name'</w:t>
      </w:r>
      <w:r>
        <w:rPr>
          <w:spacing w:val="-8"/>
          <w:w w:val="105"/>
          <w:sz w:val="17"/>
        </w:rPr>
        <w:t xml:space="preserve">] </w:t>
      </w:r>
      <w:r>
        <w:rPr>
          <w:w w:val="105"/>
          <w:sz w:val="17"/>
        </w:rPr>
        <w:t>?&gt;&lt;/span&gt;&lt;/p&gt;</w:t>
      </w:r>
    </w:p>
    <w:p w:rsidR="00C1351D" w:rsidRDefault="00C1351D">
      <w:pPr>
        <w:rPr>
          <w:sz w:val="17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118"/>
        <w:ind w:left="98"/>
        <w:jc w:val="center"/>
      </w:pPr>
      <w:r>
        <w:rPr>
          <w:w w:val="105"/>
        </w:rPr>
        <w:lastRenderedPageBreak/>
        <w:t>51</w:t>
      </w:r>
    </w:p>
    <w:p w:rsidR="00C1351D" w:rsidRDefault="00346078">
      <w:pPr>
        <w:pStyle w:val="a3"/>
        <w:ind w:left="1157"/>
        <w:jc w:val="center"/>
      </w:pPr>
      <w:r>
        <w:t>&lt;/p&gt;</w:t>
      </w:r>
    </w:p>
    <w:p w:rsidR="00C1351D" w:rsidRDefault="00346078">
      <w:pPr>
        <w:pStyle w:val="a3"/>
        <w:ind w:left="98"/>
        <w:jc w:val="center"/>
      </w:pPr>
      <w:r>
        <w:rPr>
          <w:w w:val="105"/>
        </w:rPr>
        <w:t>52</w:t>
      </w:r>
    </w:p>
    <w:p w:rsidR="00C1351D" w:rsidRDefault="00346078">
      <w:pPr>
        <w:pStyle w:val="a3"/>
        <w:spacing w:before="72"/>
        <w:ind w:left="98"/>
        <w:jc w:val="center"/>
      </w:pPr>
      <w:r>
        <w:rPr>
          <w:w w:val="105"/>
        </w:rPr>
        <w:t>53</w:t>
      </w:r>
    </w:p>
    <w:p w:rsidR="00C1351D" w:rsidRDefault="00346078">
      <w:pPr>
        <w:pStyle w:val="a3"/>
        <w:spacing w:before="50"/>
        <w:ind w:left="724"/>
      </w:pPr>
      <w:r>
        <w:br w:type="column"/>
      </w:r>
      <w:r>
        <w:rPr>
          <w:w w:val="105"/>
        </w:rPr>
        <w:lastRenderedPageBreak/>
        <w:t>&lt;p&gt;</w:t>
      </w:r>
      <w:r>
        <w:rPr>
          <w:rFonts w:ascii="微软雅黑" w:eastAsia="微软雅黑" w:hint="eastAsia"/>
          <w:w w:val="105"/>
        </w:rPr>
        <w:t>影片时长</w:t>
      </w:r>
      <w:proofErr w:type="gramStart"/>
      <w:r>
        <w:rPr>
          <w:w w:val="105"/>
        </w:rPr>
        <w:t>:&amp;</w:t>
      </w:r>
      <w:proofErr w:type="gramEnd"/>
      <w:r>
        <w:rPr>
          <w:w w:val="105"/>
        </w:rPr>
        <w:t>nbsp;&amp;nbsp;&amp;nbsp;&lt;span &gt;&lt;?php echo $data['m_time'] ?&gt;&lt;/span&gt;</w:t>
      </w:r>
    </w:p>
    <w:p w:rsidR="00C1351D" w:rsidRDefault="00C1351D">
      <w:pPr>
        <w:pStyle w:val="a3"/>
        <w:spacing w:before="5"/>
        <w:rPr>
          <w:sz w:val="19"/>
        </w:rPr>
      </w:pPr>
    </w:p>
    <w:p w:rsidR="00C1351D" w:rsidRDefault="00346078">
      <w:pPr>
        <w:pStyle w:val="a3"/>
        <w:spacing w:before="0" w:line="292" w:lineRule="exact"/>
        <w:ind w:left="724"/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114300" distR="114300" simplePos="0" relativeHeight="251645440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-328930</wp:posOffset>
                </wp:positionV>
                <wp:extent cx="5936615" cy="5083810"/>
                <wp:effectExtent l="635" t="0" r="6350" b="6985"/>
                <wp:wrapNone/>
                <wp:docPr id="80" name="组合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083810"/>
                          <a:chOff x="1501" y="-518"/>
                          <a:chExt cx="9349" cy="8006"/>
                        </a:xfrm>
                      </wpg:grpSpPr>
                      <wps:wsp>
                        <wps:cNvPr id="76" name="任意多边形 352"/>
                        <wps:cNvSpPr/>
                        <wps:spPr>
                          <a:xfrm>
                            <a:off x="1508" y="-511"/>
                            <a:ext cx="9334" cy="7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7991">
                                <a:moveTo>
                                  <a:pt x="9297" y="7991"/>
                                </a:moveTo>
                                <a:lnTo>
                                  <a:pt x="38" y="7991"/>
                                </a:lnTo>
                                <a:lnTo>
                                  <a:pt x="21" y="7989"/>
                                </a:lnTo>
                                <a:lnTo>
                                  <a:pt x="10" y="7982"/>
                                </a:lnTo>
                                <a:lnTo>
                                  <a:pt x="2" y="7970"/>
                                </a:lnTo>
                                <a:lnTo>
                                  <a:pt x="0" y="7953"/>
                                </a:lnTo>
                                <a:lnTo>
                                  <a:pt x="0" y="0"/>
                                </a:lnTo>
                                <a:lnTo>
                                  <a:pt x="9334" y="0"/>
                                </a:lnTo>
                                <a:lnTo>
                                  <a:pt x="9334" y="7953"/>
                                </a:lnTo>
                                <a:lnTo>
                                  <a:pt x="9332" y="7970"/>
                                </a:lnTo>
                                <a:lnTo>
                                  <a:pt x="9325" y="7982"/>
                                </a:lnTo>
                                <a:lnTo>
                                  <a:pt x="9313" y="7989"/>
                                </a:lnTo>
                                <a:lnTo>
                                  <a:pt x="9297" y="79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7" name="任意多边形 353"/>
                        <wps:cNvSpPr/>
                        <wps:spPr>
                          <a:xfrm>
                            <a:off x="2010" y="-519801"/>
                            <a:ext cx="12440" cy="10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0" h="10650">
                                <a:moveTo>
                                  <a:pt x="-502" y="527243"/>
                                </a:moveTo>
                                <a:lnTo>
                                  <a:pt x="-502" y="519290"/>
                                </a:lnTo>
                                <a:moveTo>
                                  <a:pt x="8832" y="519290"/>
                                </a:moveTo>
                                <a:lnTo>
                                  <a:pt x="8832" y="527243"/>
                                </a:lnTo>
                                <a:lnTo>
                                  <a:pt x="8830" y="527260"/>
                                </a:lnTo>
                                <a:lnTo>
                                  <a:pt x="8823" y="527272"/>
                                </a:lnTo>
                                <a:lnTo>
                                  <a:pt x="8811" y="527279"/>
                                </a:lnTo>
                                <a:lnTo>
                                  <a:pt x="8795" y="527281"/>
                                </a:lnTo>
                                <a:lnTo>
                                  <a:pt x="-464" y="527281"/>
                                </a:lnTo>
                                <a:lnTo>
                                  <a:pt x="-481" y="527279"/>
                                </a:lnTo>
                                <a:lnTo>
                                  <a:pt x="-492" y="527272"/>
                                </a:lnTo>
                                <a:lnTo>
                                  <a:pt x="-500" y="527260"/>
                                </a:lnTo>
                                <a:lnTo>
                                  <a:pt x="-502" y="527243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8" name="任意多边形 354"/>
                        <wps:cNvSpPr/>
                        <wps:spPr>
                          <a:xfrm>
                            <a:off x="1515" y="-511"/>
                            <a:ext cx="9154" cy="7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4" h="7894">
                                <a:moveTo>
                                  <a:pt x="91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893"/>
                                </a:lnTo>
                                <a:lnTo>
                                  <a:pt x="525" y="7893"/>
                                </a:lnTo>
                                <a:lnTo>
                                  <a:pt x="9153" y="7893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9" name="直线 355"/>
                        <wps:cNvCnPr/>
                        <wps:spPr>
                          <a:xfrm>
                            <a:off x="2033" y="-511"/>
                            <a:ext cx="0" cy="789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51" o:spid="_x0000_s1026" style="position:absolute;left:0;text-align:left;margin-left:75pt;margin-top:-25.9pt;width:467.45pt;height:400.3pt;z-index:-251671040;mso-position-horizontal-relative:page" coordorigin="1501,-518" coordsize="9349,8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">
                <v:shape id="任意多边形 352" o:spid="_x0000_s1027" style="position:absolute;left:1508;top:-511;width:9334;height:7991;visibility:visible;mso-wrap-style:square;v-text-anchor:top" coordsize="9334,79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vABcEA&#10;AADbAAAADwAAAGRycy9kb3ducmV2LnhtbESPQYvCMBSE7wv+h/AEb2vqHlSqUUQo6M1WEbw9m2db&#10;bF5Kk23rvzfCwh6HmfmGWW8HU4uOWldZVjCbRiCIc6srLhRczsn3EoTzyBpry6TgRQ62m9HXGmNt&#10;e06py3whAoRdjApK75tYSpeXZNBNbUMcvIdtDfog20LqFvsAN7X8iaK5NFhxWCixoX1J+TP7NQqO&#10;3QnlIj3f7lF/TbIkkSk9OqUm42G3AuFp8P/hv/ZBK1jM4fMl/AC5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bwAXBAAAA2wAAAA8AAAAAAAAAAAAAAAAAmAIAAGRycy9kb3du&#10;cmV2LnhtbFBLBQYAAAAABAAEAPUAAACGAwAAAAA=&#10;" path="m9297,7991r-9259,l21,7989r-11,-7l2,7970,,7953,,,9334,r,7953l9332,7970r-7,12l9313,7989r-16,2xe" fillcolor="#f8f8f8" stroked="f">
                  <v:path arrowok="t" textboxrect="0,0,9334,7991"/>
                </v:shape>
                <v:shape id="任意多边形 353" o:spid="_x0000_s1028" style="position:absolute;left:2010;top:-519801;width:12440;height:10650;visibility:visible;mso-wrap-style:square;v-text-anchor:top" coordsize="12440,10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1qPMMA&#10;AADbAAAADwAAAGRycy9kb3ducmV2LnhtbESP0WrCQBRE3wX/YblC33Sj1MSmriK2BZ8Uox9wyd5u&#10;QrN3Y3bV9O/dQsHHYWbOMMt1bxtxo87XjhVMJwkI4tLpmo2C8+lrvADhA7LGxjEp+CUP69VwsMRc&#10;uzsf6VYEIyKEfY4KqhDaXEpfVmTRT1xLHL1v11kMUXZG6g7vEW4bOUuSVFqsOS5U2NK2ovKnuFoF&#10;H+mbSYuFP2R6Xr7uyZ0vc/Op1Muo37yDCNSHZ/i/vdMKsgz+vsQf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1qPMMAAADbAAAADwAAAAAAAAAAAAAAAACYAgAAZHJzL2Rv&#10;d25yZXYueG1sUEsFBgAAAAAEAAQA9QAAAIgDAAAAAA==&#10;" path="m-502,527243r,-7953m8832,519290r,7953l8830,527260r-7,12l8811,527279r-16,2l-464,527281r-17,-2l-492,527272r-8,-12l-502,527243e" filled="f" strokecolor="#dfe1e4" strokeweight=".26469mm">
                  <v:path arrowok="t" textboxrect="0,0,12440,10650"/>
                </v:shape>
                <v:shape id="任意多边形 354" o:spid="_x0000_s1029" style="position:absolute;left:1515;top:-511;width:9154;height:7894;visibility:visible;mso-wrap-style:square;v-text-anchor:top" coordsize="9154,78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PPLsIA&#10;AADbAAAADwAAAGRycy9kb3ducmV2LnhtbERPXWvCMBR9F/Yfwh34ZtPpNqUzihYGsiHDKu710tw1&#10;xeamNFG7/frlQfDxcL7ny9424kKdrx0reEpSEMSl0zVXCg7799EMhA/IGhvHpOCXPCwXD4M5Ztpd&#10;eUeXIlQihrDPUIEJoc2k9KUhiz5xLXHkflxnMUTYVVJ3eI3htpHjNH2VFmuODQZbyg2Vp+JsFXzk&#10;/ptejutq8vWZ/20LtzF+/KzU8LFfvYEI1Ie7+ObeaAXTODZ+iT9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E88uwgAAANsAAAAPAAAAAAAAAAAAAAAAAJgCAABkcnMvZG93&#10;bnJldi54bWxQSwUGAAAAAAQABAD1AAAAhwMAAAAA&#10;" path="m9153,l525,,,,,7893r525,l9153,7893,9153,e" fillcolor="#f8f8f8" stroked="f">
                  <v:path arrowok="t" textboxrect="0,0,9154,7894"/>
                </v:shape>
                <v:line id="直线 355" o:spid="_x0000_s1030" style="position:absolute;visibility:visible;mso-wrap-style:square" from="2033,-511" to="2033,7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vPX8QAAADbAAAADwAAAGRycy9kb3ducmV2LnhtbESPT4vCMBTE78J+h/AWvNl0RfzTNYrr&#10;IgieWvWwt0fzbIvNS2mytX57Iwgeh5n5DbNc96YWHbWusqzgK4pBEOdWV1woOB13ozkI55E11pZJ&#10;wZ0crFcfgyUm2t44pS7zhQgQdgkqKL1vEildXpJBF9mGOHgX2xr0QbaF1C3eAtzUchzHU2mw4rBQ&#10;YkPbkvJr9m8UbEx6+N1nrv5ZTM5dag+7++nvrNTws998g/DU+3f41d5rBbMFPL+EHyB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G89fxAAAANsAAAAPAAAAAAAAAAAA&#10;AAAAAKECAABkcnMvZG93bnJldi54bWxQSwUGAAAAAAQABAD5AAAAkgMAAAAA&#10;" strokecolor="#ddd" strokeweight=".26469mm"/>
                <w10:wrap anchorx="page"/>
              </v:group>
            </w:pict>
          </mc:Fallback>
        </mc:AlternateContent>
      </w:r>
      <w:r>
        <w:rPr>
          <w:w w:val="105"/>
        </w:rPr>
        <w:t>&lt;p&gt;</w:t>
      </w:r>
      <w:r>
        <w:rPr>
          <w:rFonts w:ascii="微软雅黑" w:eastAsia="微软雅黑" w:hint="eastAsia"/>
          <w:w w:val="105"/>
        </w:rPr>
        <w:t>日期</w:t>
      </w:r>
      <w:proofErr w:type="gramStart"/>
      <w:r>
        <w:rPr>
          <w:w w:val="105"/>
        </w:rPr>
        <w:t>:&amp;</w:t>
      </w:r>
      <w:proofErr w:type="gramEnd"/>
      <w:r>
        <w:rPr>
          <w:w w:val="105"/>
        </w:rPr>
        <w:t>nbsp;&amp;nbsp;&amp;nbsp;&lt;span &gt;&lt;?php echo $data['time'] ?&gt;&lt;/span&gt;&lt;/p&gt;</w:t>
      </w:r>
    </w:p>
    <w:p w:rsidR="00C1351D" w:rsidRDefault="00346078">
      <w:pPr>
        <w:pStyle w:val="a3"/>
        <w:spacing w:before="0" w:line="292" w:lineRule="exact"/>
        <w:ind w:left="724"/>
      </w:pPr>
      <w:r>
        <w:rPr>
          <w:w w:val="105"/>
        </w:rPr>
        <w:t>&lt;p&gt;</w:t>
      </w:r>
      <w:r>
        <w:rPr>
          <w:rFonts w:ascii="微软雅黑" w:eastAsia="微软雅黑" w:hint="eastAsia"/>
          <w:w w:val="105"/>
        </w:rPr>
        <w:t>时间</w:t>
      </w:r>
      <w:proofErr w:type="gramStart"/>
      <w:r>
        <w:rPr>
          <w:w w:val="105"/>
        </w:rPr>
        <w:t>:&amp;</w:t>
      </w:r>
      <w:proofErr w:type="gramEnd"/>
      <w:r>
        <w:rPr>
          <w:w w:val="105"/>
        </w:rPr>
        <w:t>nbsp;&amp;nbsp;&amp;</w:t>
      </w:r>
      <w:r>
        <w:rPr>
          <w:w w:val="105"/>
        </w:rPr>
        <w:t>nbsp;&lt;span &gt;&lt;?php echo $data['start_time'].'--</w:t>
      </w:r>
    </w:p>
    <w:p w:rsidR="00C1351D" w:rsidRDefault="00C1351D">
      <w:pPr>
        <w:spacing w:line="292" w:lineRule="exact"/>
        <w:sectPr w:rsidR="00C1351D">
          <w:pgSz w:w="11900" w:h="16820"/>
          <w:pgMar w:top="1040" w:right="940" w:bottom="280" w:left="940" w:header="720" w:footer="720" w:gutter="0"/>
          <w:cols w:num="2" w:space="720" w:equalWidth="0">
            <w:col w:w="1544" w:space="47"/>
            <w:col w:w="8429"/>
          </w:cols>
        </w:sectPr>
      </w:pPr>
    </w:p>
    <w:p w:rsidR="00C1351D" w:rsidRDefault="00346078">
      <w:pPr>
        <w:pStyle w:val="a3"/>
        <w:spacing w:before="25"/>
        <w:ind w:left="1157"/>
      </w:pPr>
      <w:proofErr w:type="gramStart"/>
      <w:r>
        <w:rPr>
          <w:w w:val="105"/>
        </w:rPr>
        <w:lastRenderedPageBreak/>
        <w:t>'.$</w:t>
      </w:r>
      <w:proofErr w:type="gramEnd"/>
      <w:r>
        <w:rPr>
          <w:w w:val="105"/>
        </w:rPr>
        <w:t>data['end_time'] ?&gt;&lt;/span&gt;&lt;/p&gt;</w:t>
      </w:r>
    </w:p>
    <w:p w:rsidR="00C1351D" w:rsidRDefault="00346078">
      <w:pPr>
        <w:pStyle w:val="a4"/>
        <w:numPr>
          <w:ilvl w:val="0"/>
          <w:numId w:val="50"/>
        </w:numPr>
        <w:tabs>
          <w:tab w:val="left" w:pos="1929"/>
          <w:tab w:val="left" w:pos="1930"/>
        </w:tabs>
        <w:ind w:hanging="1206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50"/>
        </w:numPr>
        <w:tabs>
          <w:tab w:val="left" w:pos="1929"/>
          <w:tab w:val="left" w:pos="1930"/>
        </w:tabs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id="m_order"&gt;</w:t>
      </w:r>
    </w:p>
    <w:p w:rsidR="00C1351D" w:rsidRDefault="00346078">
      <w:pPr>
        <w:pStyle w:val="a4"/>
        <w:numPr>
          <w:ilvl w:val="0"/>
          <w:numId w:val="50"/>
        </w:numPr>
        <w:tabs>
          <w:tab w:val="left" w:pos="2315"/>
          <w:tab w:val="left" w:pos="2316"/>
        </w:tabs>
        <w:spacing w:before="3" w:line="292" w:lineRule="exact"/>
        <w:ind w:left="231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手机号</w:t>
      </w:r>
      <w:r>
        <w:rPr>
          <w:w w:val="105"/>
          <w:sz w:val="17"/>
        </w:rPr>
        <w:t>:&amp;nbsp;&amp;nbsp;&amp;nbsp;&lt;span</w:t>
      </w:r>
      <w:r>
        <w:rPr>
          <w:spacing w:val="-8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5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$data['phone'</w:t>
      </w:r>
      <w:r>
        <w:rPr>
          <w:spacing w:val="-8"/>
          <w:w w:val="105"/>
          <w:sz w:val="17"/>
        </w:rPr>
        <w:t xml:space="preserve">] </w:t>
      </w:r>
      <w:r>
        <w:rPr>
          <w:w w:val="105"/>
          <w:sz w:val="17"/>
        </w:rPr>
        <w:t>?&gt;&lt;/span&gt;&lt;/p&gt;</w:t>
      </w:r>
    </w:p>
    <w:p w:rsidR="00C1351D" w:rsidRDefault="00346078">
      <w:pPr>
        <w:pStyle w:val="a4"/>
        <w:numPr>
          <w:ilvl w:val="0"/>
          <w:numId w:val="50"/>
        </w:numPr>
        <w:tabs>
          <w:tab w:val="left" w:pos="2315"/>
          <w:tab w:val="left" w:pos="2316"/>
        </w:tabs>
        <w:spacing w:before="0" w:line="270" w:lineRule="exact"/>
        <w:ind w:left="231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数量</w:t>
      </w:r>
      <w:r>
        <w:rPr>
          <w:w w:val="105"/>
          <w:sz w:val="17"/>
        </w:rPr>
        <w:t>:&amp;nbsp;&amp;nbsp;&amp;nbsp;&lt;span</w:t>
      </w:r>
      <w:r>
        <w:rPr>
          <w:spacing w:val="-6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$data['num'</w:t>
      </w:r>
      <w:r>
        <w:rPr>
          <w:spacing w:val="-6"/>
          <w:w w:val="105"/>
          <w:sz w:val="17"/>
        </w:rPr>
        <w:t xml:space="preserve">] </w:t>
      </w:r>
      <w:r>
        <w:rPr>
          <w:w w:val="105"/>
          <w:sz w:val="17"/>
        </w:rPr>
        <w:t>?&gt;&lt;/span&gt;&lt;/p&gt;</w:t>
      </w:r>
    </w:p>
    <w:p w:rsidR="00C1351D" w:rsidRDefault="00346078">
      <w:pPr>
        <w:pStyle w:val="a4"/>
        <w:numPr>
          <w:ilvl w:val="0"/>
          <w:numId w:val="50"/>
        </w:numPr>
        <w:tabs>
          <w:tab w:val="left" w:pos="2315"/>
          <w:tab w:val="left" w:pos="2316"/>
        </w:tabs>
        <w:spacing w:before="0" w:line="270" w:lineRule="exact"/>
        <w:ind w:left="231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座位</w:t>
      </w:r>
      <w:r>
        <w:rPr>
          <w:w w:val="105"/>
          <w:sz w:val="17"/>
        </w:rPr>
        <w:t>:&amp;nbsp;&amp;nbsp;&amp;nbsp;&lt;span</w:t>
      </w:r>
      <w:r>
        <w:rPr>
          <w:spacing w:val="-7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$data['s_code'</w:t>
      </w:r>
      <w:r>
        <w:rPr>
          <w:spacing w:val="-7"/>
          <w:w w:val="105"/>
          <w:sz w:val="17"/>
        </w:rPr>
        <w:t xml:space="preserve">] </w:t>
      </w:r>
      <w:r>
        <w:rPr>
          <w:w w:val="105"/>
          <w:sz w:val="17"/>
        </w:rPr>
        <w:t>?&gt;&lt;/span&gt;&lt;/p&gt;</w:t>
      </w:r>
    </w:p>
    <w:p w:rsidR="00C1351D" w:rsidRDefault="00346078">
      <w:pPr>
        <w:pStyle w:val="a4"/>
        <w:numPr>
          <w:ilvl w:val="0"/>
          <w:numId w:val="50"/>
        </w:numPr>
        <w:tabs>
          <w:tab w:val="left" w:pos="2315"/>
          <w:tab w:val="left" w:pos="2316"/>
        </w:tabs>
        <w:spacing w:before="0" w:line="270" w:lineRule="exact"/>
        <w:ind w:left="231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单价</w:t>
      </w:r>
      <w:r>
        <w:rPr>
          <w:w w:val="105"/>
          <w:sz w:val="17"/>
        </w:rPr>
        <w:t>:&amp;nbsp;&amp;nbsp;&amp;nbsp;&lt;span</w:t>
      </w:r>
      <w:r>
        <w:rPr>
          <w:spacing w:val="-8"/>
          <w:w w:val="105"/>
          <w:sz w:val="17"/>
        </w:rPr>
        <w:t xml:space="preserve"> &gt;</w:t>
      </w:r>
      <w:r>
        <w:rPr>
          <w:w w:val="105"/>
          <w:sz w:val="17"/>
        </w:rPr>
        <w:t>&amp;nbsp;&amp;nbsp;&lt;?php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$data['m_price'</w:t>
      </w:r>
      <w:r>
        <w:rPr>
          <w:spacing w:val="-8"/>
          <w:w w:val="105"/>
          <w:sz w:val="17"/>
        </w:rPr>
        <w:t xml:space="preserve">] </w:t>
      </w:r>
      <w:r>
        <w:rPr>
          <w:w w:val="105"/>
          <w:sz w:val="17"/>
        </w:rPr>
        <w:t>?&gt;</w:t>
      </w:r>
    </w:p>
    <w:p w:rsidR="00C1351D" w:rsidRDefault="00346078">
      <w:pPr>
        <w:pStyle w:val="a3"/>
        <w:spacing w:before="0" w:line="270" w:lineRule="exact"/>
        <w:ind w:left="1157"/>
      </w:pPr>
      <w:r>
        <w:rPr>
          <w:rFonts w:ascii="微软雅黑" w:eastAsia="微软雅黑" w:hint="eastAsia"/>
          <w:w w:val="105"/>
        </w:rPr>
        <w:t>元</w:t>
      </w:r>
      <w:r>
        <w:rPr>
          <w:w w:val="105"/>
        </w:rPr>
        <w:t>&lt;/span&gt;&lt;/p&gt;</w:t>
      </w:r>
    </w:p>
    <w:p w:rsidR="00C1351D" w:rsidRDefault="00346078">
      <w:pPr>
        <w:pStyle w:val="a4"/>
        <w:numPr>
          <w:ilvl w:val="0"/>
          <w:numId w:val="50"/>
        </w:numPr>
        <w:tabs>
          <w:tab w:val="left" w:pos="2315"/>
          <w:tab w:val="left" w:pos="2316"/>
        </w:tabs>
        <w:spacing w:before="0" w:line="270" w:lineRule="exact"/>
        <w:ind w:left="231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总计</w:t>
      </w:r>
      <w:r>
        <w:rPr>
          <w:w w:val="105"/>
          <w:sz w:val="17"/>
        </w:rPr>
        <w:t>:&amp;nbsp;&amp;nbsp;&amp;nbsp;&lt;span</w:t>
      </w:r>
      <w:r>
        <w:rPr>
          <w:spacing w:val="-4"/>
          <w:w w:val="105"/>
          <w:sz w:val="17"/>
        </w:rPr>
        <w:t xml:space="preserve"> &gt;</w:t>
      </w:r>
      <w:r>
        <w:rPr>
          <w:w w:val="105"/>
          <w:sz w:val="17"/>
        </w:rPr>
        <w:t>&amp;nbsp;&amp;nbsp;&lt;?php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echo</w:t>
      </w:r>
    </w:p>
    <w:p w:rsidR="00C1351D" w:rsidRDefault="00346078">
      <w:pPr>
        <w:pStyle w:val="a3"/>
        <w:spacing w:before="0" w:line="292" w:lineRule="exact"/>
        <w:ind w:left="1157"/>
      </w:pPr>
      <w:r>
        <w:rPr>
          <w:w w:val="105"/>
        </w:rPr>
        <w:t>$</w:t>
      </w:r>
      <w:proofErr w:type="gramStart"/>
      <w:r>
        <w:rPr>
          <w:w w:val="105"/>
        </w:rPr>
        <w:t>data[</w:t>
      </w:r>
      <w:proofErr w:type="gramEnd"/>
      <w:r>
        <w:rPr>
          <w:w w:val="105"/>
        </w:rPr>
        <w:t>'m_price']</w:t>
      </w:r>
      <w:r>
        <w:rPr>
          <w:w w:val="105"/>
        </w:rPr>
        <w:t>*$data['num'] ?&gt;</w:t>
      </w:r>
      <w:r>
        <w:rPr>
          <w:rFonts w:ascii="微软雅黑" w:eastAsia="微软雅黑" w:hint="eastAsia"/>
          <w:w w:val="105"/>
        </w:rPr>
        <w:t>元</w:t>
      </w:r>
      <w:r>
        <w:rPr>
          <w:w w:val="105"/>
        </w:rPr>
        <w:t>&lt;/span&gt;&lt;/p&gt;</w:t>
      </w:r>
    </w:p>
    <w:p w:rsidR="00C1351D" w:rsidRDefault="00346078">
      <w:pPr>
        <w:pStyle w:val="a4"/>
        <w:numPr>
          <w:ilvl w:val="0"/>
          <w:numId w:val="50"/>
        </w:numPr>
        <w:tabs>
          <w:tab w:val="left" w:pos="1929"/>
          <w:tab w:val="left" w:pos="1930"/>
        </w:tabs>
        <w:spacing w:before="24"/>
        <w:ind w:hanging="1206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50"/>
        </w:numPr>
        <w:tabs>
          <w:tab w:val="left" w:pos="1929"/>
          <w:tab w:val="left" w:pos="1930"/>
        </w:tabs>
        <w:spacing w:before="72" w:line="326" w:lineRule="auto"/>
        <w:ind w:left="724" w:right="5193" w:firstLine="0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56"/>
          <w:w w:val="105"/>
          <w:sz w:val="17"/>
        </w:rPr>
        <w:t xml:space="preserve"> </w:t>
      </w:r>
      <w:r>
        <w:rPr>
          <w:w w:val="105"/>
          <w:sz w:val="17"/>
        </w:rPr>
        <w:t>style="clear:both"&gt;&lt;/div&gt; 63</w:t>
      </w:r>
    </w:p>
    <w:p w:rsidR="00C1351D" w:rsidRDefault="00346078">
      <w:pPr>
        <w:pStyle w:val="a4"/>
        <w:numPr>
          <w:ilvl w:val="0"/>
          <w:numId w:val="51"/>
        </w:numPr>
        <w:tabs>
          <w:tab w:val="left" w:pos="1929"/>
          <w:tab w:val="left" w:pos="1930"/>
        </w:tabs>
        <w:spacing w:before="0" w:line="244" w:lineRule="exact"/>
        <w:ind w:hanging="1206"/>
        <w:rPr>
          <w:rFonts w:ascii="微软雅黑" w:eastAsia="微软雅黑"/>
          <w:sz w:val="17"/>
          <w:lang w:eastAsia="zh-CN"/>
        </w:rPr>
      </w:pPr>
      <w:r>
        <w:rPr>
          <w:w w:val="105"/>
          <w:sz w:val="17"/>
          <w:lang w:eastAsia="zh-CN"/>
        </w:rPr>
        <w:t>&lt;h3&gt;&lt;span&gt;</w:t>
      </w:r>
      <w:r>
        <w:rPr>
          <w:rFonts w:ascii="微软雅黑" w:eastAsia="微软雅黑" w:hint="eastAsia"/>
          <w:w w:val="105"/>
          <w:sz w:val="17"/>
          <w:lang w:eastAsia="zh-CN"/>
        </w:rPr>
        <w:t>请核对以上信息</w:t>
      </w:r>
      <w:r>
        <w:rPr>
          <w:w w:val="105"/>
          <w:sz w:val="17"/>
          <w:lang w:eastAsia="zh-CN"/>
        </w:rPr>
        <w:t>,</w:t>
      </w:r>
      <w:r>
        <w:rPr>
          <w:rFonts w:ascii="微软雅黑" w:eastAsia="微软雅黑" w:hint="eastAsia"/>
          <w:w w:val="105"/>
          <w:sz w:val="17"/>
          <w:lang w:eastAsia="zh-CN"/>
        </w:rPr>
        <w:t>如确认无误后</w:t>
      </w:r>
      <w:r>
        <w:rPr>
          <w:w w:val="105"/>
          <w:sz w:val="17"/>
          <w:lang w:eastAsia="zh-CN"/>
        </w:rPr>
        <w:t>,</w:t>
      </w:r>
      <w:r>
        <w:rPr>
          <w:rFonts w:ascii="微软雅黑" w:eastAsia="微软雅黑" w:hint="eastAsia"/>
          <w:w w:val="105"/>
          <w:sz w:val="17"/>
          <w:lang w:eastAsia="zh-CN"/>
        </w:rPr>
        <w:t>请您在</w:t>
      </w:r>
      <w:r>
        <w:rPr>
          <w:w w:val="105"/>
          <w:sz w:val="17"/>
          <w:lang w:eastAsia="zh-CN"/>
        </w:rPr>
        <w:t>2</w:t>
      </w:r>
      <w:r>
        <w:rPr>
          <w:rFonts w:ascii="微软雅黑" w:eastAsia="微软雅黑" w:hint="eastAsia"/>
          <w:w w:val="105"/>
          <w:sz w:val="17"/>
          <w:lang w:eastAsia="zh-CN"/>
        </w:rPr>
        <w:t>分钟之内完成付款操作</w:t>
      </w:r>
    </w:p>
    <w:p w:rsidR="00C1351D" w:rsidRDefault="00346078">
      <w:pPr>
        <w:pStyle w:val="a3"/>
        <w:spacing w:before="24"/>
        <w:ind w:left="1157"/>
      </w:pPr>
      <w:r>
        <w:rPr>
          <w:w w:val="105"/>
        </w:rPr>
        <w:t>&lt;/span&gt;&amp;nbsp</w:t>
      </w:r>
      <w:proofErr w:type="gramStart"/>
      <w:r>
        <w:rPr>
          <w:w w:val="105"/>
        </w:rPr>
        <w:t>;&amp;</w:t>
      </w:r>
      <w:proofErr w:type="gramEnd"/>
      <w:r>
        <w:rPr>
          <w:w w:val="105"/>
        </w:rPr>
        <w:t>nbsp;&amp;nbsp;&amp;nbsp;&amp;nbsp;&amp;nbsp;&lt;/h3&gt;</w:t>
      </w:r>
    </w:p>
    <w:p w:rsidR="00C1351D" w:rsidRDefault="00346078">
      <w:pPr>
        <w:pStyle w:val="a4"/>
        <w:numPr>
          <w:ilvl w:val="0"/>
          <w:numId w:val="51"/>
        </w:numPr>
        <w:tabs>
          <w:tab w:val="left" w:pos="1929"/>
          <w:tab w:val="left" w:pos="1930"/>
        </w:tabs>
        <w:spacing w:line="244" w:lineRule="auto"/>
        <w:ind w:left="1157" w:right="366" w:hanging="434"/>
        <w:rPr>
          <w:sz w:val="17"/>
        </w:rPr>
      </w:pPr>
      <w:r>
        <w:tab/>
      </w:r>
      <w:r>
        <w:rPr>
          <w:w w:val="105"/>
          <w:sz w:val="17"/>
        </w:rPr>
        <w:t>&lt;button</w:t>
      </w:r>
      <w:r>
        <w:rPr>
          <w:spacing w:val="-36"/>
          <w:w w:val="105"/>
          <w:sz w:val="17"/>
        </w:rPr>
        <w:t xml:space="preserve"> </w:t>
      </w:r>
      <w:r>
        <w:rPr>
          <w:w w:val="105"/>
          <w:sz w:val="17"/>
        </w:rPr>
        <w:t>style="background-color:</w:t>
      </w:r>
      <w:r>
        <w:rPr>
          <w:spacing w:val="-35"/>
          <w:w w:val="105"/>
          <w:sz w:val="17"/>
        </w:rPr>
        <w:t xml:space="preserve"> </w:t>
      </w:r>
      <w:r>
        <w:rPr>
          <w:w w:val="105"/>
          <w:sz w:val="17"/>
        </w:rPr>
        <w:t>#d9534f;border-color:</w:t>
      </w:r>
      <w:r>
        <w:rPr>
          <w:spacing w:val="-34"/>
          <w:w w:val="105"/>
          <w:sz w:val="17"/>
        </w:rPr>
        <w:t xml:space="preserve"> </w:t>
      </w:r>
      <w:r>
        <w:rPr>
          <w:w w:val="105"/>
          <w:sz w:val="17"/>
        </w:rPr>
        <w:t>#d43f3a;color:</w:t>
      </w:r>
      <w:r>
        <w:rPr>
          <w:spacing w:val="-35"/>
          <w:w w:val="105"/>
          <w:sz w:val="17"/>
        </w:rPr>
        <w:t xml:space="preserve"> </w:t>
      </w:r>
      <w:r>
        <w:rPr>
          <w:w w:val="105"/>
          <w:sz w:val="17"/>
        </w:rPr>
        <w:t>#fff;font- size: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18px;"&gt;</w:t>
      </w:r>
      <w:r>
        <w:rPr>
          <w:rFonts w:ascii="微软雅黑" w:eastAsia="微软雅黑" w:hint="eastAsia"/>
          <w:w w:val="105"/>
          <w:sz w:val="17"/>
        </w:rPr>
        <w:t>确认付款</w:t>
      </w:r>
      <w:r>
        <w:rPr>
          <w:w w:val="105"/>
          <w:sz w:val="17"/>
        </w:rPr>
        <w:t>&lt;/button&gt;</w:t>
      </w:r>
    </w:p>
    <w:p w:rsidR="00C1351D" w:rsidRDefault="00346078">
      <w:pPr>
        <w:pStyle w:val="a4"/>
        <w:numPr>
          <w:ilvl w:val="0"/>
          <w:numId w:val="51"/>
        </w:numPr>
        <w:tabs>
          <w:tab w:val="left" w:pos="1929"/>
          <w:tab w:val="left" w:pos="1930"/>
        </w:tabs>
        <w:spacing w:before="18"/>
        <w:ind w:hanging="1206"/>
        <w:rPr>
          <w:sz w:val="17"/>
        </w:rPr>
      </w:pPr>
      <w:r>
        <w:rPr>
          <w:w w:val="105"/>
          <w:sz w:val="17"/>
        </w:rPr>
        <w:t>&lt;hr&gt;</w:t>
      </w:r>
    </w:p>
    <w:p w:rsidR="00C1351D" w:rsidRDefault="00346078">
      <w:pPr>
        <w:pStyle w:val="a4"/>
        <w:numPr>
          <w:ilvl w:val="0"/>
          <w:numId w:val="51"/>
        </w:numPr>
        <w:tabs>
          <w:tab w:val="left" w:pos="1543"/>
          <w:tab w:val="left" w:pos="1544"/>
        </w:tabs>
        <w:ind w:left="1543" w:hanging="820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51"/>
        </w:numPr>
        <w:tabs>
          <w:tab w:val="left" w:pos="1543"/>
          <w:tab w:val="left" w:pos="1544"/>
        </w:tabs>
        <w:ind w:left="1543" w:hanging="820"/>
        <w:rPr>
          <w:sz w:val="17"/>
        </w:rPr>
      </w:pPr>
      <w:r>
        <w:rPr>
          <w:w w:val="105"/>
          <w:sz w:val="17"/>
        </w:rPr>
        <w:t>&lt;/form&gt;</w:t>
      </w:r>
    </w:p>
    <w:p w:rsidR="00C1351D" w:rsidRDefault="00346078">
      <w:pPr>
        <w:pStyle w:val="a4"/>
        <w:numPr>
          <w:ilvl w:val="0"/>
          <w:numId w:val="51"/>
        </w:numPr>
        <w:tabs>
          <w:tab w:val="left" w:pos="1543"/>
          <w:tab w:val="left" w:pos="1544"/>
        </w:tabs>
        <w:spacing w:line="326" w:lineRule="auto"/>
        <w:ind w:left="724" w:right="3069" w:firstLine="0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35"/>
          <w:w w:val="105"/>
          <w:sz w:val="17"/>
        </w:rPr>
        <w:t xml:space="preserve"> </w:t>
      </w:r>
      <w:r>
        <w:rPr>
          <w:w w:val="105"/>
          <w:sz w:val="17"/>
        </w:rPr>
        <w:t>style="width:</w:t>
      </w:r>
      <w:r>
        <w:rPr>
          <w:spacing w:val="-33"/>
          <w:w w:val="105"/>
          <w:sz w:val="17"/>
        </w:rPr>
        <w:t xml:space="preserve"> </w:t>
      </w:r>
      <w:r>
        <w:rPr>
          <w:w w:val="105"/>
          <w:sz w:val="17"/>
        </w:rPr>
        <w:t>100%;height:</w:t>
      </w:r>
      <w:r>
        <w:rPr>
          <w:spacing w:val="-34"/>
          <w:w w:val="105"/>
          <w:sz w:val="17"/>
        </w:rPr>
        <w:t xml:space="preserve"> </w:t>
      </w:r>
      <w:r>
        <w:rPr>
          <w:w w:val="105"/>
          <w:sz w:val="17"/>
        </w:rPr>
        <w:t>100px;clear:both"&gt;&lt;/div&gt; 70</w:t>
      </w:r>
    </w:p>
    <w:p w:rsidR="00C1351D" w:rsidRDefault="00346078">
      <w:pPr>
        <w:pStyle w:val="a3"/>
        <w:spacing w:before="0" w:line="198" w:lineRule="exact"/>
        <w:ind w:left="724"/>
      </w:pPr>
      <w:r>
        <w:rPr>
          <w:w w:val="105"/>
        </w:rPr>
        <w:t>71</w:t>
      </w:r>
    </w:p>
    <w:p w:rsidR="00C1351D" w:rsidRDefault="00346078">
      <w:pPr>
        <w:pStyle w:val="a4"/>
        <w:numPr>
          <w:ilvl w:val="0"/>
          <w:numId w:val="52"/>
        </w:numPr>
        <w:tabs>
          <w:tab w:val="left" w:pos="1157"/>
          <w:tab w:val="left" w:pos="1158"/>
        </w:tabs>
        <w:rPr>
          <w:sz w:val="17"/>
        </w:rPr>
      </w:pPr>
      <w:r>
        <w:rPr>
          <w:w w:val="105"/>
          <w:sz w:val="17"/>
        </w:rPr>
        <w:t>&lt;/body&gt;</w:t>
      </w:r>
    </w:p>
    <w:p w:rsidR="00C1351D" w:rsidRDefault="00346078">
      <w:pPr>
        <w:pStyle w:val="a4"/>
        <w:numPr>
          <w:ilvl w:val="0"/>
          <w:numId w:val="52"/>
        </w:numPr>
        <w:tabs>
          <w:tab w:val="left" w:pos="1157"/>
          <w:tab w:val="left" w:pos="1158"/>
        </w:tabs>
        <w:rPr>
          <w:sz w:val="17"/>
        </w:rPr>
      </w:pPr>
      <w:r>
        <w:rPr>
          <w:w w:val="105"/>
          <w:sz w:val="17"/>
        </w:rPr>
        <w:t>&lt;/html&gt;</w:t>
      </w: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346078">
      <w:pPr>
        <w:pStyle w:val="a4"/>
        <w:numPr>
          <w:ilvl w:val="2"/>
          <w:numId w:val="20"/>
        </w:numPr>
        <w:tabs>
          <w:tab w:val="left" w:pos="852"/>
        </w:tabs>
        <w:spacing w:before="148"/>
        <w:ind w:hanging="745"/>
        <w:rPr>
          <w:rFonts w:ascii="微软雅黑" w:eastAsia="微软雅黑"/>
          <w:b/>
          <w:sz w:val="29"/>
        </w:rPr>
      </w:pPr>
      <w:bookmarkStart w:id="16" w:name="1.2.2_redis缓存"/>
      <w:bookmarkEnd w:id="16"/>
      <w:r>
        <w:rPr>
          <w:rFonts w:ascii="Calibri" w:eastAsia="Calibri"/>
          <w:b/>
          <w:spacing w:val="-2"/>
          <w:w w:val="110"/>
          <w:sz w:val="29"/>
        </w:rPr>
        <w:t>redis</w:t>
      </w:r>
      <w:r>
        <w:rPr>
          <w:rFonts w:ascii="微软雅黑" w:eastAsia="微软雅黑" w:hint="eastAsia"/>
          <w:b/>
          <w:spacing w:val="-1"/>
          <w:w w:val="110"/>
          <w:sz w:val="29"/>
        </w:rPr>
        <w:t>缓存</w:t>
      </w: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107"/>
        <w:ind w:hanging="208"/>
        <w:rPr>
          <w:rFonts w:ascii="微软雅黑" w:eastAsia="微软雅黑"/>
          <w:sz w:val="19"/>
        </w:rPr>
      </w:pPr>
      <w:r>
        <w:rPr>
          <w:rFonts w:ascii="Calibri" w:eastAsia="Calibri"/>
          <w:w w:val="105"/>
          <w:sz w:val="19"/>
        </w:rPr>
        <w:t>Model</w:t>
      </w:r>
      <w:r>
        <w:rPr>
          <w:rFonts w:ascii="微软雅黑" w:eastAsia="微软雅黑" w:hint="eastAsia"/>
          <w:w w:val="105"/>
          <w:sz w:val="19"/>
        </w:rPr>
        <w:t>类里加缓存</w:t>
      </w:r>
    </w:p>
    <w:p w:rsidR="00C1351D" w:rsidRDefault="00346078">
      <w:pPr>
        <w:pStyle w:val="a3"/>
        <w:spacing w:before="14"/>
        <w:rPr>
          <w:rFonts w:ascii="微软雅黑"/>
          <w:sz w:val="8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82304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3006725"/>
                <wp:effectExtent l="635" t="635" r="6350" b="2540"/>
                <wp:wrapTopAndBottom/>
                <wp:docPr id="515" name="组合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3006725"/>
                          <a:chOff x="1501" y="201"/>
                          <a:chExt cx="9349" cy="4735"/>
                        </a:xfrm>
                      </wpg:grpSpPr>
                      <wps:wsp>
                        <wps:cNvPr id="507" name="任意多边形 357"/>
                        <wps:cNvSpPr/>
                        <wps:spPr>
                          <a:xfrm>
                            <a:off x="1508" y="208"/>
                            <a:ext cx="9334" cy="4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4720">
                                <a:moveTo>
                                  <a:pt x="9334" y="4719"/>
                                </a:moveTo>
                                <a:lnTo>
                                  <a:pt x="0" y="4719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4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08" name="任意多边形 358"/>
                        <wps:cNvSpPr/>
                        <wps:spPr>
                          <a:xfrm>
                            <a:off x="1508" y="208"/>
                            <a:ext cx="9334" cy="4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4720">
                                <a:moveTo>
                                  <a:pt x="0" y="4719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4719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9" name="矩形 359"/>
                        <wps:cNvSpPr/>
                        <wps:spPr>
                          <a:xfrm>
                            <a:off x="2040" y="336"/>
                            <a:ext cx="8629" cy="459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10" name="矩形 360"/>
                        <wps:cNvSpPr/>
                        <wps:spPr>
                          <a:xfrm>
                            <a:off x="1515" y="336"/>
                            <a:ext cx="526" cy="459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11" name="直线 361"/>
                        <wps:cNvCnPr/>
                        <wps:spPr>
                          <a:xfrm>
                            <a:off x="2033" y="336"/>
                            <a:ext cx="0" cy="459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12" name="文本框 362"/>
                        <wps:cNvSpPr txBox="1"/>
                        <wps:spPr>
                          <a:xfrm>
                            <a:off x="1664" y="461"/>
                            <a:ext cx="214" cy="4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 w:rsidR="00C1351D" w:rsidRDefault="00346078">
                              <w:pPr>
                                <w:spacing w:before="72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13" name="文本框 363"/>
                        <wps:cNvSpPr txBox="1"/>
                        <wps:spPr>
                          <a:xfrm>
                            <a:off x="2097" y="461"/>
                            <a:ext cx="1758" cy="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&lt;?php</w:t>
                              </w:r>
                              <w:proofErr w:type="gramEnd"/>
                            </w:p>
                            <w:p w:rsidR="00C1351D" w:rsidRDefault="00346078">
                              <w:pPr>
                                <w:spacing w:before="3" w:line="259" w:lineRule="auto"/>
                                <w:ind w:right="552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z w:val="17"/>
                                </w:rPr>
                                <w:t>定义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Model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z w:val="17"/>
                                </w:rPr>
                                <w:t>类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class </w:t>
                              </w:r>
                              <w:proofErr w:type="gramStart"/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Model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proofErr w:type="gramEnd"/>
                            </w:p>
                            <w:p w:rsidR="00C1351D" w:rsidRDefault="00346078">
                              <w:pPr>
                                <w:spacing w:line="300" w:lineRule="exact"/>
                                <w:ind w:left="385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成员属性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385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public</w:t>
                              </w:r>
                              <w:proofErr w:type="gramEnd"/>
                              <w:r>
                                <w:rPr>
                                  <w:color w:val="770087"/>
                                  <w:spacing w:val="-2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$pdo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 w:rsidR="00C1351D" w:rsidRDefault="00346078">
                              <w:pPr>
                                <w:spacing w:before="3" w:line="259" w:lineRule="auto"/>
                                <w:ind w:left="385" w:right="21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//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键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名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public</w:t>
                              </w:r>
                              <w:r>
                                <w:rPr>
                                  <w:color w:val="770087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spacing w:val="-5"/>
                                  <w:w w:val="105"/>
                                  <w:sz w:val="17"/>
                                </w:rPr>
                                <w:t>$key</w:t>
                              </w:r>
                              <w:r>
                                <w:rPr>
                                  <w:color w:val="333333"/>
                                  <w:spacing w:val="-5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 w:rsidR="00C1351D" w:rsidRDefault="00346078">
                              <w:pPr>
                                <w:spacing w:before="54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//$redis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385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public</w:t>
                              </w:r>
                              <w:proofErr w:type="gramEnd"/>
                              <w:r>
                                <w:rPr>
                                  <w:color w:val="770087"/>
                                  <w:spacing w:val="-2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$redis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14" name="文本框 364"/>
                        <wps:cNvSpPr txBox="1"/>
                        <wps:spPr>
                          <a:xfrm>
                            <a:off x="2483" y="3106"/>
                            <a:ext cx="4266" cy="1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275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连接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redis</w:t>
                              </w:r>
                            </w:p>
                            <w:p w:rsidR="00C1351D" w:rsidRDefault="00346078">
                              <w:pPr>
                                <w:spacing w:before="24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public</w:t>
                              </w:r>
                              <w:proofErr w:type="gramEnd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 function</w:t>
                              </w:r>
                              <w:r>
                                <w:rPr>
                                  <w:color w:val="770087"/>
                                  <w:spacing w:val="80"/>
                                  <w:w w:val="105"/>
                                  <w:sz w:val="17"/>
                                  <w:u w:val="single" w:color="0000FE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construct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(){</w:t>
                              </w:r>
                            </w:p>
                            <w:p w:rsidR="00C1351D" w:rsidRDefault="00346078">
                              <w:pPr>
                                <w:spacing w:before="4"/>
                                <w:ind w:left="385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实例化</w:t>
                              </w:r>
                            </w:p>
                            <w:p w:rsidR="00C1351D" w:rsidRDefault="00346078">
                              <w:pPr>
                                <w:spacing w:before="24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$this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redis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new </w:t>
                              </w:r>
                              <w:proofErr w:type="gramStart"/>
                              <w:r>
                                <w:rPr>
                                  <w:w w:val="105"/>
                                  <w:sz w:val="17"/>
                                </w:rPr>
                                <w:t>Redis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spacing w:before="3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连接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redis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z w:val="17"/>
                                </w:rPr>
                                <w:t>$this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redis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proofErr w:type="gramStart"/>
                              <w:r>
                                <w:rPr>
                                  <w:sz w:val="17"/>
                                </w:rPr>
                                <w:t>connect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AA1111"/>
                                  <w:sz w:val="17"/>
                                </w:rPr>
                                <w:t>"localhost"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116644"/>
                                  <w:sz w:val="17"/>
                                </w:rPr>
                                <w:t>6379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56" o:spid="_x0000_s1225" style="position:absolute;margin-left:75pt;margin-top:10.05pt;width:467.45pt;height:236.75pt;z-index:-251634176;mso-wrap-distance-left:0;mso-wrap-distance-right:0;mso-position-horizontal-relative:page;mso-position-vertical-relative:text" coordorigin="1501,201" coordsize="9349,4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">
                <v:shape id="任意多边形 357" o:spid="_x0000_s1226" style="position:absolute;left:1508;top:208;width:9334;height:4720;visibility:visible;mso-wrap-style:square;v-text-anchor:top" coordsize="9334,4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rCm8QA&#10;AADcAAAADwAAAGRycy9kb3ducmV2LnhtbESPT2sCMRTE7wW/Q3iCt5psQSurUWShIIKl/rl4e2ye&#10;m8XNy7qJuv32TaHQ4zAzv2EWq9414kFdqD1ryMYKBHHpTc2VhtPx43UGIkRkg41n0vBNAVbLwcsC&#10;c+OfvKfHIVYiQTjkqMHG2OZShtKSwzD2LXHyLr5zGJPsKmk6fCa4a+SbUlPpsOa0YLGlwlJ5Pdyd&#10;hiJrP7fhXOy+7G2q2O76cM/2Wo+G/XoOIlIf/8N/7Y3RMFHv8HsmHQG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qwpvEAAAA3AAAAA8AAAAAAAAAAAAAAAAAmAIAAGRycy9k&#10;b3ducmV2LnhtbFBLBQYAAAAABAAEAPUAAACJAwAAAAA=&#10;" path="m9334,4719l,4719,,37,2,21,10,9,21,2,38,,9297,r16,2l9325,9r7,12l9334,37r,4682xe" fillcolor="#f8f8f8" stroked="f">
                  <v:path arrowok="t" textboxrect="0,0,9334,4720"/>
                </v:shape>
                <v:shape id="任意多边形 358" o:spid="_x0000_s1227" style="position:absolute;left:1508;top:208;width:9334;height:4720;visibility:visible;mso-wrap-style:square;v-text-anchor:top" coordsize="9334,47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6xVcEA&#10;AADcAAAADwAAAGRycy9kb3ducmV2LnhtbERPy4rCMBTdC/5DuII7TXUcsbVRRGYYZxgQH+D20lzb&#10;YnNTmqj1781CcHk473TZmkrcqHGlZQWjYQSCOLO65FzB8fA9mIFwHlljZZkUPMjBctHtpJhoe+cd&#10;3fY+FyGEXYIKCu/rREqXFWTQDW1NHLizbQz6AJtc6gbvIdxUchxFU2mw5NBQYE3rgrLL/moUxB8n&#10;/t9e1j/uD7/iSW78Yfqrler32tUchKfWv8Uv90Yr+IzC2nAmHAG5e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OsVXBAAAA3AAAAA8AAAAAAAAAAAAAAAAAmAIAAGRycy9kb3du&#10;cmV2LnhtbFBLBQYAAAAABAAEAPUAAACGAwAAAAA=&#10;" path="m,4719l,37,2,21,10,9,21,2,38,,9297,r16,2l9325,9r7,12l9334,37r,4682e" filled="f" strokecolor="#dfe1e4" strokeweight=".26469mm">
                  <v:path arrowok="t" textboxrect="0,0,9334,4720"/>
                </v:shape>
                <v:rect id="矩形 359" o:spid="_x0000_s1228" style="position:absolute;left:2040;top:336;width:8629;height:45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j1K8UA&#10;AADcAAAADwAAAGRycy9kb3ducmV2LnhtbESPQWsCMRCF7wX/Qxihl6JZhYpdjaJSxYMIWvU83Ux3&#10;FzeTJYm6/fdGEDw+3rzvzRtPG1OJKzlfWlbQ6yYgiDOrS84VHH6WnSEIH5A1VpZJwT95mE5ab2NM&#10;tb3xjq77kIsIYZ+igiKEOpXSZwUZ9F1bE0fvzzqDIUqXS+3wFuGmkv0kGUiDJceGAmtaFJSd9xcT&#10;39iu5vMTfi+Ph+p3o/Gjf3S7k1Lv7WY2AhGoCa/jZ3qtFXwmX/AYEwkgJ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OPUrxQAAANwAAAAPAAAAAAAAAAAAAAAAAJgCAABkcnMv&#10;ZG93bnJldi54bWxQSwUGAAAAAAQABAD1AAAAigMAAAAA&#10;" fillcolor="#f8f8f8" stroked="f"/>
                <v:rect id="矩形 360" o:spid="_x0000_s1229" style="position:absolute;left:1515;top:336;width:526;height:45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vKa8UA&#10;AADcAAAADwAAAGRycy9kb3ducmV2LnhtbESPTWsCQQyG70L/wxChF9FZhZayOoqWKj2Ugp/nuBN3&#10;F3cyy8yo23/fHAo9hjfvkyezRecadacQa88GxqMMFHHhbc2lgcN+PXwDFROyxcYzGfihCIv5U2+G&#10;ufUP3tJ9l0olEI45GqhSanOtY1GRwzjyLbFkFx8cJhlDqW3Ah8BdoydZ9qod1iwXKmzpvaLiurs5&#10;0fjerFYn/FgfD835y+JgcgzbkzHP/W45BZWoS//Lf+1Pa+BlLPryjBBAz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28prxQAAANwAAAAPAAAAAAAAAAAAAAAAAJgCAABkcnMv&#10;ZG93bnJldi54bWxQSwUGAAAAAAQABAD1AAAAigMAAAAA&#10;" fillcolor="#f8f8f8" stroked="f"/>
                <v:line id="直线 361" o:spid="_x0000_s1230" style="position:absolute;visibility:visible;mso-wrap-style:square" from="2033,336" to="2033,4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HBqsQAAADcAAAADwAAAGRycy9kb3ducmV2LnhtbESPQYvCMBSE78L+h/AWvGla0UWrUVwX&#10;QfDUqgdvj+bZlm1eSpOt9d8bQdjjMDPfMKtNb2rRUesqywricQSCOLe64kLB+bQfzUE4j6yxtkwK&#10;HuRgs/4YrDDR9s4pdZkvRICwS1BB6X2TSOnykgy6sW2Ig3ezrUEfZFtI3eI9wE0tJ1H0JQ1WHBZK&#10;bGhXUv6b/RkFW5Mefw6Zq78X00uX2uP+cb5elBp+9tslCE+9/w+/2wetYBbH8DoTjoBcP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McGqxAAAANwAAAAPAAAAAAAAAAAA&#10;AAAAAKECAABkcnMvZG93bnJldi54bWxQSwUGAAAAAAQABAD5AAAAkgMAAAAA&#10;" strokecolor="#ddd" strokeweight=".26469mm"/>
                <v:shape id="文本框 362" o:spid="_x0000_s1231" type="#_x0000_t202" style="position:absolute;left:1664;top:461;width:214;height:4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ZQx8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tM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WUMfEAAAA3AAAAA8AAAAAAAAAAAAAAAAAmAIAAGRycy9k&#10;b3ducmV2LnhtbFBLBQYAAAAABAAEAPUAAACJAwAAAAA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 w:rsidR="00C1351D" w:rsidRDefault="00346078">
                        <w:pPr>
                          <w:spacing w:before="72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</w:txbxContent>
                  </v:textbox>
                </v:shape>
                <v:shape id="文本框 363" o:spid="_x0000_s1232" type="#_x0000_t202" style="position:absolute;left:2097;top:461;width:1758;height:2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r1X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r1XMYAAADcAAAADwAAAAAAAAAAAAAAAACYAgAAZHJz&#10;L2Rvd25yZXYueG1sUEsFBgAAAAAEAAQA9QAAAIs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&lt;?php</w:t>
                        </w:r>
                        <w:proofErr w:type="gramEnd"/>
                      </w:p>
                      <w:p w:rsidR="00C1351D" w:rsidRDefault="00346078">
                        <w:pPr>
                          <w:spacing w:before="3" w:line="259" w:lineRule="auto"/>
                          <w:ind w:right="552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z w:val="17"/>
                          </w:rPr>
                          <w:t>定义</w:t>
                        </w:r>
                        <w:r>
                          <w:rPr>
                            <w:color w:val="AA5400"/>
                            <w:sz w:val="17"/>
                          </w:rPr>
                          <w:t>Model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z w:val="17"/>
                          </w:rPr>
                          <w:t>类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class </w:t>
                        </w:r>
                        <w:proofErr w:type="gramStart"/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Model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proofErr w:type="gramEnd"/>
                      </w:p>
                      <w:p w:rsidR="00C1351D" w:rsidRDefault="00346078">
                        <w:pPr>
                          <w:spacing w:line="300" w:lineRule="exact"/>
                          <w:ind w:left="385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成员属性</w:t>
                        </w:r>
                      </w:p>
                      <w:p w:rsidR="00C1351D" w:rsidRDefault="00346078">
                        <w:pPr>
                          <w:spacing w:before="25"/>
                          <w:ind w:left="385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public</w:t>
                        </w:r>
                        <w:proofErr w:type="gramEnd"/>
                        <w:r>
                          <w:rPr>
                            <w:color w:val="770087"/>
                            <w:spacing w:val="-2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$pdo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 w:rsidR="00C1351D" w:rsidRDefault="00346078">
                        <w:pPr>
                          <w:spacing w:before="3" w:line="259" w:lineRule="auto"/>
                          <w:ind w:left="385" w:right="211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// 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键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名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public</w:t>
                        </w:r>
                        <w:r>
                          <w:rPr>
                            <w:color w:val="770087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spacing w:val="-5"/>
                            <w:w w:val="105"/>
                            <w:sz w:val="17"/>
                          </w:rPr>
                          <w:t>$key</w:t>
                        </w:r>
                        <w:r>
                          <w:rPr>
                            <w:color w:val="333333"/>
                            <w:spacing w:val="-5"/>
                            <w:w w:val="105"/>
                            <w:sz w:val="17"/>
                          </w:rPr>
                          <w:t>;</w:t>
                        </w:r>
                      </w:p>
                      <w:p w:rsidR="00C1351D" w:rsidRDefault="00346078">
                        <w:pPr>
                          <w:spacing w:before="54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//$redis</w:t>
                        </w:r>
                      </w:p>
                      <w:p w:rsidR="00C1351D" w:rsidRDefault="00346078">
                        <w:pPr>
                          <w:spacing w:before="71"/>
                          <w:ind w:left="385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public</w:t>
                        </w:r>
                        <w:proofErr w:type="gramEnd"/>
                        <w:r>
                          <w:rPr>
                            <w:color w:val="770087"/>
                            <w:spacing w:val="-2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$redis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v:shape id="文本框 364" o:spid="_x0000_s1233" type="#_x0000_t202" style="position:absolute;left:2483;top:3106;width:4266;height:15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NtKM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NtKMYAAADcAAAADwAAAAAAAAAAAAAAAACYAgAAZHJz&#10;L2Rvd25yZXYueG1sUEsFBgAAAAAEAAQA9QAAAIsDAAAAAA==&#10;" filled="f" stroked="f">
                  <v:textbox inset="0,0,0,0">
                    <w:txbxContent>
                      <w:p w:rsidR="00C1351D" w:rsidRDefault="00346078">
                        <w:pPr>
                          <w:spacing w:line="275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连接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redis</w:t>
                        </w:r>
                      </w:p>
                      <w:p w:rsidR="00C1351D" w:rsidRDefault="00346078">
                        <w:pPr>
                          <w:spacing w:before="24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public</w:t>
                        </w:r>
                        <w:proofErr w:type="gramEnd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 function</w:t>
                        </w:r>
                        <w:r>
                          <w:rPr>
                            <w:color w:val="770087"/>
                            <w:spacing w:val="80"/>
                            <w:w w:val="105"/>
                            <w:sz w:val="17"/>
                            <w:u w:val="single" w:color="0000FE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construct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(){</w:t>
                        </w:r>
                      </w:p>
                      <w:p w:rsidR="00C1351D" w:rsidRDefault="00346078">
                        <w:pPr>
                          <w:spacing w:before="4"/>
                          <w:ind w:left="385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实例化</w:t>
                        </w:r>
                      </w:p>
                      <w:p w:rsidR="00C1351D" w:rsidRDefault="00346078">
                        <w:pPr>
                          <w:spacing w:before="24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$this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redis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new </w:t>
                        </w:r>
                        <w:proofErr w:type="gramStart"/>
                        <w:r>
                          <w:rPr>
                            <w:w w:val="105"/>
                            <w:sz w:val="17"/>
                          </w:rPr>
                          <w:t>Redis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spacing w:before="3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连接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redis</w:t>
                        </w:r>
                      </w:p>
                      <w:p w:rsidR="00C1351D" w:rsidRDefault="00346078">
                        <w:pPr>
                          <w:spacing w:before="25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z w:val="17"/>
                          </w:rPr>
                          <w:t>$this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redis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proofErr w:type="gramStart"/>
                        <w:r>
                          <w:rPr>
                            <w:sz w:val="17"/>
                          </w:rPr>
                          <w:t>connect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AA1111"/>
                            <w:sz w:val="17"/>
                          </w:rPr>
                          <w:t>"localhost"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116644"/>
                            <w:sz w:val="17"/>
                          </w:rPr>
                          <w:t>6379</w:t>
                        </w:r>
                        <w:r>
                          <w:rPr>
                            <w:color w:val="333333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rPr>
          <w:rFonts w:ascii="微软雅黑"/>
          <w:sz w:val="8"/>
        </w:rPr>
        <w:sectPr w:rsidR="00C1351D">
          <w:type w:val="continuous"/>
          <w:pgSz w:w="11900" w:h="16820"/>
          <w:pgMar w:top="152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560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 w:bidi="ar-SA"/>
        </w:rPr>
        <w:lastRenderedPageBreak/>
        <mc:AlternateContent>
          <mc:Choice Requires="wpg">
            <w:drawing>
              <wp:inline distT="0" distB="0" distL="114300" distR="114300">
                <wp:extent cx="5936615" cy="4055110"/>
                <wp:effectExtent l="0" t="0" r="6985" b="6985"/>
                <wp:docPr id="184" name="组合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055110"/>
                          <a:chOff x="0" y="0"/>
                          <a:chExt cx="9349" cy="6386"/>
                        </a:xfrm>
                      </wpg:grpSpPr>
                      <wps:wsp>
                        <wps:cNvPr id="175" name="任意多边形 366"/>
                        <wps:cNvSpPr/>
                        <wps:spPr>
                          <a:xfrm>
                            <a:off x="7" y="7"/>
                            <a:ext cx="9334" cy="6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6371">
                                <a:moveTo>
                                  <a:pt x="9296" y="6371"/>
                                </a:moveTo>
                                <a:lnTo>
                                  <a:pt x="37" y="6371"/>
                                </a:lnTo>
                                <a:lnTo>
                                  <a:pt x="21" y="6368"/>
                                </a:lnTo>
                                <a:lnTo>
                                  <a:pt x="9" y="6361"/>
                                </a:lnTo>
                                <a:lnTo>
                                  <a:pt x="2" y="6350"/>
                                </a:lnTo>
                                <a:lnTo>
                                  <a:pt x="0" y="6333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6333"/>
                                </a:lnTo>
                                <a:lnTo>
                                  <a:pt x="9331" y="6350"/>
                                </a:lnTo>
                                <a:lnTo>
                                  <a:pt x="9324" y="6361"/>
                                </a:lnTo>
                                <a:lnTo>
                                  <a:pt x="9312" y="6368"/>
                                </a:lnTo>
                                <a:lnTo>
                                  <a:pt x="9296" y="6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76" name="直线 367"/>
                        <wps:cNvCnPr/>
                        <wps:spPr>
                          <a:xfrm flipV="1">
                            <a:off x="8" y="8"/>
                            <a:ext cx="0" cy="633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7" name="任意多边形 368"/>
                        <wps:cNvSpPr/>
                        <wps:spPr>
                          <a:xfrm>
                            <a:off x="7" y="7"/>
                            <a:ext cx="9334" cy="6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6371">
                                <a:moveTo>
                                  <a:pt x="9333" y="0"/>
                                </a:moveTo>
                                <a:lnTo>
                                  <a:pt x="9333" y="6332"/>
                                </a:lnTo>
                                <a:lnTo>
                                  <a:pt x="9331" y="6349"/>
                                </a:lnTo>
                                <a:lnTo>
                                  <a:pt x="9324" y="6360"/>
                                </a:lnTo>
                                <a:lnTo>
                                  <a:pt x="9312" y="6367"/>
                                </a:lnTo>
                                <a:lnTo>
                                  <a:pt x="9296" y="6370"/>
                                </a:lnTo>
                                <a:lnTo>
                                  <a:pt x="37" y="6370"/>
                                </a:lnTo>
                                <a:lnTo>
                                  <a:pt x="21" y="6367"/>
                                </a:lnTo>
                                <a:lnTo>
                                  <a:pt x="9" y="6360"/>
                                </a:lnTo>
                                <a:lnTo>
                                  <a:pt x="2" y="6349"/>
                                </a:lnTo>
                                <a:lnTo>
                                  <a:pt x="0" y="6332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8" name="矩形 369"/>
                        <wps:cNvSpPr/>
                        <wps:spPr>
                          <a:xfrm>
                            <a:off x="540" y="7"/>
                            <a:ext cx="8629" cy="627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79" name="矩形 370"/>
                        <wps:cNvSpPr/>
                        <wps:spPr>
                          <a:xfrm>
                            <a:off x="15" y="7"/>
                            <a:ext cx="526" cy="627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0" name="直线 371"/>
                        <wps:cNvCnPr/>
                        <wps:spPr>
                          <a:xfrm>
                            <a:off x="533" y="7"/>
                            <a:ext cx="0" cy="627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81" name="文本框 372"/>
                        <wps:cNvSpPr txBox="1"/>
                        <wps:spPr>
                          <a:xfrm>
                            <a:off x="163" y="72"/>
                            <a:ext cx="214" cy="6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30</w:t>
                              </w:r>
                            </w:p>
                            <w:p w:rsidR="00C1351D" w:rsidRDefault="00346078">
                              <w:pPr>
                                <w:spacing w:before="72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39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2" name="文本框 373"/>
                        <wps:cNvSpPr txBox="1"/>
                        <wps:spPr>
                          <a:xfrm>
                            <a:off x="982" y="72"/>
                            <a:ext cx="7452" cy="5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public</w:t>
                              </w:r>
                              <w:proofErr w:type="gramEnd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 function </w:t>
                              </w:r>
                              <w:r>
                                <w:rPr>
                                  <w:color w:val="0000FF"/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$sql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 w:rsidR="00C1351D" w:rsidRDefault="00346078">
                              <w:pPr>
                                <w:spacing w:before="3" w:line="292" w:lineRule="exact"/>
                                <w:ind w:left="385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获取缓存数据</w:t>
                              </w:r>
                            </w:p>
                            <w:p w:rsidR="00C1351D" w:rsidRDefault="00346078">
                              <w:pPr>
                                <w:spacing w:line="292" w:lineRule="exact"/>
                                <w:ind w:left="385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键名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$this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key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proofErr w:type="gramStart"/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md5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$sql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spacing w:before="3"/>
                                <w:ind w:left="385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//json_decode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将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json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字符串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转换为数组</w:t>
                              </w:r>
                            </w:p>
                            <w:p w:rsidR="00C1351D" w:rsidRDefault="00346078">
                              <w:pPr>
                                <w:spacing w:before="24" w:line="326" w:lineRule="auto"/>
                                <w:ind w:left="385" w:right="3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3300AA"/>
                                  <w:sz w:val="17"/>
                                </w:rPr>
                                <w:t>json_</w:t>
                              </w:r>
                              <w:proofErr w:type="gramStart"/>
                              <w:r>
                                <w:rPr>
                                  <w:color w:val="3300AA"/>
                                  <w:sz w:val="17"/>
                                </w:rPr>
                                <w:t>decode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0054AA"/>
                                  <w:sz w:val="17"/>
                                </w:rPr>
                                <w:t>$this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redis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$this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color w:val="3300AA"/>
                                  <w:sz w:val="17"/>
                                </w:rPr>
                                <w:t>key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),</w:t>
                              </w:r>
                              <w:r>
                                <w:rPr>
                                  <w:color w:val="211199"/>
                                  <w:sz w:val="17"/>
                                </w:rPr>
                                <w:t>true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empty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)){</w:t>
                              </w:r>
                            </w:p>
                            <w:p w:rsidR="00C1351D" w:rsidRDefault="00346078">
                              <w:pPr>
                                <w:spacing w:line="198" w:lineRule="exact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z w:val="17"/>
                                </w:rPr>
                                <w:t>$this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pdo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770087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color w:val="770087"/>
                                  <w:spacing w:val="55"/>
                                  <w:sz w:val="1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7"/>
                                </w:rPr>
                                <w:t>PDO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AA1111"/>
                                  <w:sz w:val="17"/>
                                </w:rPr>
                                <w:t>"mysql:host=localhost;dbname=dy"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"root"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"123456"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spacing w:before="3"/>
                                <w:ind w:left="771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设置字符集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$this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pdo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proofErr w:type="gramStart"/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exec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"set names utf8"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spacing w:before="3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执行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sql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$list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$this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pdo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proofErr w:type="gramStart"/>
                              <w:r>
                                <w:rPr>
                                  <w:w w:val="105"/>
                                  <w:sz w:val="17"/>
                                </w:rPr>
                                <w:t>query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$sql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spacing w:before="3"/>
                                <w:ind w:left="771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获取结果集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$list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proofErr w:type="gramStart"/>
                              <w:r>
                                <w:rPr>
                                  <w:w w:val="105"/>
                                  <w:sz w:val="17"/>
                                </w:rPr>
                                <w:t>fetchAll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05"/>
                                  <w:sz w:val="17"/>
                                </w:rPr>
                                <w:t>PDO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::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FETCH_ASSOC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spacing w:before="3"/>
                                <w:ind w:left="771"/>
                                <w:rPr>
                                  <w:rFonts w:ascii="微软雅黑" w:eastAsia="微软雅黑"/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把数据库的数据存储在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redis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里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 xml:space="preserve">json_encode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将数组转换为字符串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$this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redis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proofErr w:type="gramStart"/>
                              <w:r>
                                <w:rPr>
                                  <w:w w:val="105"/>
                                  <w:sz w:val="17"/>
                                </w:rPr>
                                <w:t>set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$this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key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json_encode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));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 w:rsidR="00C1351D" w:rsidRDefault="00C1351D">
                              <w:pPr>
                                <w:spacing w:before="9"/>
                                <w:rPr>
                                  <w:rFonts w:ascii="微软雅黑"/>
                                  <w:sz w:val="18"/>
                                </w:rPr>
                              </w:pPr>
                            </w:p>
                            <w:p w:rsidR="00C1351D" w:rsidRDefault="00346078">
                              <w:pPr>
                                <w:ind w:left="385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return</w:t>
                              </w:r>
                              <w:proofErr w:type="gramEnd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83" name="文本框 374"/>
                        <wps:cNvSpPr txBox="1"/>
                        <wps:spPr>
                          <a:xfrm>
                            <a:off x="596" y="5744"/>
                            <a:ext cx="310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?&gt;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365" o:spid="_x0000_s1234" style="width:467.45pt;height:319.3pt;mso-position-horizontal-relative:char;mso-position-vertical-relative:line" coordsize="9349,6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">
                <v:shape id="任意多边形 366" o:spid="_x0000_s1235" style="position:absolute;left:7;top:7;width:9334;height:6371;visibility:visible;mso-wrap-style:square;v-text-anchor:top" coordsize="9334,6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Us8cMA&#10;AADcAAAADwAAAGRycy9kb3ducmV2LnhtbERPTWvCQBC9F/wPywi91U2l1hKzkaBoeykY68XbkB2T&#10;0OxszG5N8u/dQqG3ebzPSdaDacSNOldbVvA8i0AQF1bXXCo4fe2e3kA4j6yxsUwKRnKwTicPCcba&#10;9pzT7ehLEULYxaig8r6NpXRFRQbdzLbEgbvYzqAPsCul7rAP4aaR8yh6lQZrDg0VtrSpqPg+/hgF&#10;7nAdm/3Y53Z//sT3l20W+V2m1ON0yFYgPA3+X/zn/tBh/nIBv8+EC2R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BUs8cMAAADcAAAADwAAAAAAAAAAAAAAAACYAgAAZHJzL2Rv&#10;d25yZXYueG1sUEsFBgAAAAAEAAQA9QAAAIgDAAAAAA==&#10;" path="m9296,6371r-9259,l21,6368,9,6361,2,6350,,6333,,,9333,r,6333l9331,6350r-7,11l9312,6368r-16,3xe" fillcolor="#f8f8f8" stroked="f">
                  <v:path arrowok="t" textboxrect="0,0,9334,6371"/>
                </v:shape>
                <v:line id="直线 367" o:spid="_x0000_s1236" style="position:absolute;flip:y;visibility:visible;mso-wrap-style:square" from="8,8" to="8,6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0VKcEAAADcAAAADwAAAGRycy9kb3ducmV2LnhtbERPTYvCMBC9C/6HMII3TRVxpTaKFIQF&#10;l4VVL96GZmxLm0losrb++82C4G0e73Oy/WBa8aDO15YVLOYJCOLC6ppLBdfLcbYB4QOyxtYyKXiS&#10;h/1uPMow1bbnH3qcQyliCPsUFVQhuFRKX1Rk0M+tI47c3XYGQ4RdKXWHfQw3rVwmyVoarDk2VOgo&#10;r6hozr9GwXdzzaW+6Xyovwp3P5VudexvSk0nw2ELItAQ3uKX+1PH+R9r+H8mXiB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DRUpwQAAANwAAAAPAAAAAAAAAAAAAAAA&#10;AKECAABkcnMvZG93bnJldi54bWxQSwUGAAAAAAQABAD5AAAAjwMAAAAA&#10;" strokecolor="#dfe1e4" strokeweight=".26469mm"/>
                <v:shape id="任意多边形 368" o:spid="_x0000_s1237" style="position:absolute;left:7;top:7;width:9334;height:6371;visibility:visible;mso-wrap-style:square;v-text-anchor:top" coordsize="9334,6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g1i8IA&#10;AADcAAAADwAAAGRycy9kb3ducmV2LnhtbERPS27CMBDdV+odrKnUDQKnXQANcVDVj0DdEXqAkT0k&#10;ofY4il1Ibo+RkNjN0/tOsR6cFSfqQ+tZwcssA0GsvWm5VvC7/54uQYSIbNB6JgUjBViXjw8F5saf&#10;eUenKtYihXDIUUETY5dLGXRDDsPMd8SJO/jeYUywr6Xp8ZzCnZWvWTaXDltODQ129NGQ/qv+nQK9&#10;t/o431h6m4xjVU/Gn/D1iUo9Pw3vKxCRhngX39xbk+YvFnB9Jl0gyw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ODWLwgAAANwAAAAPAAAAAAAAAAAAAAAAAJgCAABkcnMvZG93&#10;bnJldi54bWxQSwUGAAAAAAQABAD1AAAAhwMAAAAA&#10;" path="m9333,r,6332l9331,6349r-7,11l9312,6367r-16,3l37,6370r-16,-3l9,6360,2,6349,,6332e" filled="f" strokecolor="#dfe1e4" strokeweight=".26469mm">
                  <v:path arrowok="t" textboxrect="0,0,9334,6371"/>
                </v:shape>
                <v:rect id="矩形 369" o:spid="_x0000_s1238" style="position:absolute;left:540;top:7;width:8629;height:6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2P1MUA&#10;AADcAAAADwAAAGRycy9kb3ducmV2LnhtbESPT2/CMAzF70j7DpEncUEjHYeBOgIaE0w7ICT+nr3G&#10;a6s1TpVkUL49PiBx85Pf7/l5Ou9co84UYu3ZwOswA0VceFtzaeCwX71MQMWEbLHxTAauFGE+e+pN&#10;Mbf+wls671KpJIRjjgaqlNpc61hU5DAOfUssu18fHCaRodQ24EXCXaNHWfamHdYsFyps6bOi4m/3&#10;76TG5muxOOFydTw0P2uLg9ExbE/G9J+7j3dQibr0MN/pbyvcWNrKMzKBnt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/Y/UxQAAANwAAAAPAAAAAAAAAAAAAAAAAJgCAABkcnMv&#10;ZG93bnJldi54bWxQSwUGAAAAAAQABAD1AAAAigMAAAAA&#10;" fillcolor="#f8f8f8" stroked="f"/>
                <v:rect id="矩形 370" o:spid="_x0000_s1239" style="position:absolute;left:15;top:7;width:526;height:6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EqT8YA&#10;AADcAAAADwAAAGRycy9kb3ducmV2LnhtbESPQWvCQBCF7wX/wzJCL8Vs6sHa6CpaavFQBFPNeZqd&#10;JsHsbNjdavz3bqHgbYb3vjdv5svetOJMzjeWFTwnKQji0uqGKwWHr81oCsIHZI2tZVJwJQ/LxeBh&#10;jpm2F97TOQ+ViCHsM1RQh9BlUvqyJoM+sR1x1H6sMxji6iqpHV5iuGnlOE0n0mDD8UKNHb3VVJ7y&#10;XxNr7D7W6wLfN8dD+/2p8Wl8dPtCqcdhv5qBCNSHu/mf3urIvbzC3zNxAr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EqT8YAAADcAAAADwAAAAAAAAAAAAAAAACYAgAAZHJz&#10;L2Rvd25yZXYueG1sUEsFBgAAAAAEAAQA9QAAAIsDAAAAAA==&#10;" fillcolor="#f8f8f8" stroked="f"/>
                <v:line id="直线 371" o:spid="_x0000_s1240" style="position:absolute;visibility:visible;mso-wrap-style:square" from="533,7" to="533,6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hdr8QAAADcAAAADwAAAGRycy9kb3ducmV2LnhtbESPQWvCQBCF74L/YRnBm24sUjR1Fa0I&#10;gqdEPfQ2ZKdJaHY2ZNcY/33nUOhthvfmvW82u8E1qqcu1J4NLOYJKOLC25pLA7frabYCFSKyxcYz&#10;GXhRgN12PNpgav2TM+rzWCoJ4ZCigSrGNtU6FBU5DHPfEov27TuHUdau1LbDp4S7Rr8lybt2WLM0&#10;VNjSZ0XFT/5wBvYuuxzPeWgO6+W9z/zl9Lp93Y2ZTob9B6hIQ/w3/12freCvBF+ekQn0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+F2vxAAAANwAAAAPAAAAAAAAAAAA&#10;AAAAAKECAABkcnMvZG93bnJldi54bWxQSwUGAAAAAAQABAD5AAAAkgMAAAAA&#10;" strokecolor="#ddd" strokeweight=".26469mm"/>
                <v:shape id="文本框 372" o:spid="_x0000_s1241" type="#_x0000_t202" style="position:absolute;left:163;top:72;width:214;height:6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H3LsMA&#10;AADcAAAADwAAAGRycy9kb3ducmV2LnhtbERPTWvCQBC9F/oflil4qxt7CDa6BikWBKE0xoPHaXZM&#10;lmRnY3aN6b/vFgq9zeN9zjqfbCdGGrxxrGAxT0AQV04brhWcyvfnJQgfkDV2jknBN3nIN48Pa8y0&#10;u3NB4zHUIoawz1BBE0KfSemrhiz6ueuJI3dxg8UQ4VBLPeA9httOviRJKi0ajg0N9vTWUNUeb1bB&#10;9szFzlw/vj6LS2HK8jXhQ9oqNXuatisQgabwL/5z73Wcv1z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H3LsMAAADcAAAADwAAAAAAAAAAAAAAAACYAgAAZHJzL2Rv&#10;d25yZXYueG1sUEsFBgAAAAAEAAQA9QAAAIg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24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26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27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28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30</w:t>
                        </w:r>
                      </w:p>
                      <w:p w:rsidR="00C1351D" w:rsidRDefault="00346078">
                        <w:pPr>
                          <w:spacing w:before="72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34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36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37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38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39</w:t>
                        </w:r>
                      </w:p>
                    </w:txbxContent>
                  </v:textbox>
                </v:shape>
                <v:shape id="文本框 373" o:spid="_x0000_s1242" type="#_x0000_t202" style="position:absolute;left:982;top:72;width:7452;height:5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NpWcEA&#10;AADcAAAADwAAAGRycy9kb3ducmV2LnhtbERPTYvCMBC9L/gfwgh7W1M9iFajiCgIC7K1HjyOzdgG&#10;m0ltotZ/v1lY8DaP9znzZWdr8aDWG8cKhoMEBHHhtOFSwTHffk1A+ICssXZMCl7kYbnofcwx1e7J&#10;GT0OoRQxhH2KCqoQmlRKX1Rk0Q9cQxy5i2sthgjbUuoWnzHc1nKUJGNp0XBsqLChdUXF9XC3ClYn&#10;zjbmtj//ZJfM5Pk04e/xVanPfreagQjUhbf4373Tcf5kBH/PxAvk4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TaVnBAAAA3AAAAA8AAAAAAAAAAAAAAAAAmAIAAGRycy9kb3du&#10;cmV2LnhtbFBLBQYAAAAABAAEAPUAAACGAwAAAAA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public</w:t>
                        </w:r>
                        <w:proofErr w:type="gramEnd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 function </w:t>
                        </w:r>
                        <w:r>
                          <w:rPr>
                            <w:color w:val="0000FF"/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$sql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 w:rsidR="00C1351D" w:rsidRDefault="00346078">
                        <w:pPr>
                          <w:spacing w:before="3" w:line="292" w:lineRule="exact"/>
                          <w:ind w:left="385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获取缓存数据</w:t>
                        </w:r>
                      </w:p>
                      <w:p w:rsidR="00C1351D" w:rsidRDefault="00346078">
                        <w:pPr>
                          <w:spacing w:line="292" w:lineRule="exact"/>
                          <w:ind w:left="385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键名</w:t>
                        </w:r>
                      </w:p>
                      <w:p w:rsidR="00C1351D" w:rsidRDefault="00346078">
                        <w:pPr>
                          <w:spacing w:before="25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$this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key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proofErr w:type="gramStart"/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md5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$sql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spacing w:before="3"/>
                          <w:ind w:left="385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//json_decode 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将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json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字符串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转换为数组</w:t>
                        </w:r>
                      </w:p>
                      <w:p w:rsidR="00C1351D" w:rsidRDefault="00346078">
                        <w:pPr>
                          <w:spacing w:before="24" w:line="326" w:lineRule="auto"/>
                          <w:ind w:left="385" w:right="371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z w:val="17"/>
                          </w:rPr>
                          <w:t>$data</w:t>
                        </w:r>
                        <w:r>
                          <w:rPr>
                            <w:color w:val="971A1A"/>
                            <w:sz w:val="17"/>
                          </w:rPr>
                          <w:t>=</w:t>
                        </w:r>
                        <w:r>
                          <w:rPr>
                            <w:color w:val="3300AA"/>
                            <w:sz w:val="17"/>
                          </w:rPr>
                          <w:t>json_</w:t>
                        </w:r>
                        <w:proofErr w:type="gramStart"/>
                        <w:r>
                          <w:rPr>
                            <w:color w:val="3300AA"/>
                            <w:sz w:val="17"/>
                          </w:rPr>
                          <w:t>decode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0054AA"/>
                            <w:sz w:val="17"/>
                          </w:rPr>
                          <w:t>$this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redis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sz w:val="17"/>
                          </w:rPr>
                          <w:t>$this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color w:val="3300AA"/>
                            <w:sz w:val="17"/>
                          </w:rPr>
                          <w:t>key</w:t>
                        </w:r>
                        <w:r>
                          <w:rPr>
                            <w:color w:val="333333"/>
                            <w:sz w:val="17"/>
                          </w:rPr>
                          <w:t>),</w:t>
                        </w:r>
                        <w:r>
                          <w:rPr>
                            <w:color w:val="211199"/>
                            <w:sz w:val="17"/>
                          </w:rPr>
                          <w:t>true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);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if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empty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)){</w:t>
                        </w:r>
                      </w:p>
                      <w:p w:rsidR="00C1351D" w:rsidRDefault="00346078">
                        <w:pPr>
                          <w:spacing w:line="198" w:lineRule="exact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z w:val="17"/>
                          </w:rPr>
                          <w:t>$this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pdo</w:t>
                        </w:r>
                        <w:r>
                          <w:rPr>
                            <w:color w:val="971A1A"/>
                            <w:sz w:val="17"/>
                          </w:rPr>
                          <w:t>=</w:t>
                        </w:r>
                        <w:r>
                          <w:rPr>
                            <w:color w:val="770087"/>
                            <w:sz w:val="17"/>
                          </w:rPr>
                          <w:t>new</w:t>
                        </w:r>
                        <w:r>
                          <w:rPr>
                            <w:color w:val="770087"/>
                            <w:spacing w:val="55"/>
                            <w:sz w:val="17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7"/>
                          </w:rPr>
                          <w:t>PDO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AA1111"/>
                            <w:sz w:val="17"/>
                          </w:rPr>
                          <w:t>"mysql:host=localhost;dbname=dy"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sz w:val="17"/>
                          </w:rPr>
                          <w:t>"root"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sz w:val="17"/>
                          </w:rPr>
                          <w:t>"123456"</w:t>
                        </w:r>
                        <w:r>
                          <w:rPr>
                            <w:color w:val="333333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spacing w:before="3"/>
                          <w:ind w:left="771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设置字符集</w:t>
                        </w:r>
                      </w:p>
                      <w:p w:rsidR="00C1351D" w:rsidRDefault="00346078">
                        <w:pPr>
                          <w:spacing w:before="25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$this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pdo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proofErr w:type="gramStart"/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exec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"set names utf8"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spacing w:before="3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执行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sql</w:t>
                        </w:r>
                      </w:p>
                      <w:p w:rsidR="00C1351D" w:rsidRDefault="00346078">
                        <w:pPr>
                          <w:spacing w:before="25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$list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$this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pdo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proofErr w:type="gramStart"/>
                        <w:r>
                          <w:rPr>
                            <w:w w:val="105"/>
                            <w:sz w:val="17"/>
                          </w:rPr>
                          <w:t>query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$sql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spacing w:before="3"/>
                          <w:ind w:left="771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获取结果集</w:t>
                        </w:r>
                      </w:p>
                      <w:p w:rsidR="00C1351D" w:rsidRDefault="00346078">
                        <w:pPr>
                          <w:spacing w:before="25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$list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proofErr w:type="gramStart"/>
                        <w:r>
                          <w:rPr>
                            <w:w w:val="105"/>
                            <w:sz w:val="17"/>
                          </w:rPr>
                          <w:t>fetchAll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w w:val="105"/>
                            <w:sz w:val="17"/>
                          </w:rPr>
                          <w:t>PDO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::</w:t>
                        </w:r>
                        <w:r>
                          <w:rPr>
                            <w:w w:val="105"/>
                            <w:sz w:val="17"/>
                          </w:rPr>
                          <w:t>FETCH_ASSOC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spacing w:before="3"/>
                          <w:ind w:left="771"/>
                          <w:rPr>
                            <w:rFonts w:ascii="微软雅黑" w:eastAsia="微软雅黑"/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  <w:lang w:eastAsia="zh-CN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  <w:lang w:eastAsia="zh-CN"/>
                          </w:rPr>
                          <w:t>把数据库的数据存储在</w:t>
                        </w:r>
                        <w:r>
                          <w:rPr>
                            <w:color w:val="AA5400"/>
                            <w:w w:val="105"/>
                            <w:sz w:val="17"/>
                            <w:lang w:eastAsia="zh-CN"/>
                          </w:rPr>
                          <w:t>redis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  <w:lang w:eastAsia="zh-CN"/>
                          </w:rPr>
                          <w:t>里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  <w:lang w:eastAsia="zh-CN"/>
                          </w:rPr>
                          <w:t xml:space="preserve">json_encode 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  <w:lang w:eastAsia="zh-CN"/>
                          </w:rPr>
                          <w:t>将数组转换为字符串</w:t>
                        </w:r>
                      </w:p>
                      <w:p w:rsidR="00C1351D" w:rsidRDefault="00346078">
                        <w:pPr>
                          <w:spacing w:before="25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$this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redis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proofErr w:type="gramStart"/>
                        <w:r>
                          <w:rPr>
                            <w:w w:val="105"/>
                            <w:sz w:val="17"/>
                          </w:rPr>
                          <w:t>set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$this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key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json_encode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));</w:t>
                        </w:r>
                      </w:p>
                      <w:p w:rsidR="00C1351D" w:rsidRDefault="00346078">
                        <w:pPr>
                          <w:spacing w:before="71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 w:rsidR="00C1351D" w:rsidRDefault="00C1351D">
                        <w:pPr>
                          <w:spacing w:before="9"/>
                          <w:rPr>
                            <w:rFonts w:ascii="微软雅黑"/>
                            <w:sz w:val="18"/>
                          </w:rPr>
                        </w:pPr>
                      </w:p>
                      <w:p w:rsidR="00C1351D" w:rsidRDefault="00346078">
                        <w:pPr>
                          <w:ind w:left="385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return</w:t>
                        </w:r>
                        <w:proofErr w:type="gramEnd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</w:txbxContent>
                  </v:textbox>
                </v:shape>
                <v:shape id="文本框 374" o:spid="_x0000_s1243" type="#_x0000_t202" style="position:absolute;left:596;top:5744;width:310;height: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/MwsMA&#10;AADcAAAADwAAAGRycy9kb3ducmV2LnhtbERPTWvCQBC9F/wPywje6qYKoqkbkWJBEIoxHnqcZsdk&#10;SXY2zW41/fduoeBtHu9z1pvBtuJKvTeOFbxMExDEpdOGKwXn4v15CcIHZI2tY1LwSx422ehpjal2&#10;N87pegqViCHsU1RQh9ClUvqyJot+6jriyF1cbzFE2FdS93iL4baVsyRZSIuGY0ONHb3VVDanH6tg&#10;+8n5znx/fB3zS26KYpXwYdEoNRkP21cQgYbwEP+79zrOX87h75l4gcz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N/MwsMAAADcAAAADwAAAAAAAAAAAAAAAACYAgAAZHJzL2Rv&#10;d25yZXYueG1sUEsFBgAAAAAEAAQA9QAAAIg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?&gt;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1351D" w:rsidRDefault="00C1351D">
      <w:pPr>
        <w:pStyle w:val="a3"/>
        <w:spacing w:before="17"/>
        <w:rPr>
          <w:rFonts w:ascii="微软雅黑"/>
          <w:sz w:val="5"/>
        </w:rPr>
      </w:pP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58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下单页面缓存</w:t>
      </w:r>
    </w:p>
    <w:p w:rsidR="00C1351D" w:rsidRDefault="00346078">
      <w:pPr>
        <w:pStyle w:val="a3"/>
        <w:spacing w:before="13"/>
        <w:rPr>
          <w:rFonts w:ascii="微软雅黑"/>
          <w:sz w:val="8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8332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127000</wp:posOffset>
                </wp:positionV>
                <wp:extent cx="5936615" cy="4731385"/>
                <wp:effectExtent l="635" t="635" r="6350" b="11430"/>
                <wp:wrapTopAndBottom/>
                <wp:docPr id="524" name="组合 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4731385"/>
                          <a:chOff x="1501" y="201"/>
                          <a:chExt cx="9349" cy="7451"/>
                        </a:xfrm>
                      </wpg:grpSpPr>
                      <wps:wsp>
                        <wps:cNvPr id="516" name="任意多边形 376"/>
                        <wps:cNvSpPr/>
                        <wps:spPr>
                          <a:xfrm>
                            <a:off x="1508" y="208"/>
                            <a:ext cx="9334" cy="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7436">
                                <a:moveTo>
                                  <a:pt x="9334" y="7436"/>
                                </a:moveTo>
                                <a:lnTo>
                                  <a:pt x="0" y="7436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7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17" name="任意多边形 377"/>
                        <wps:cNvSpPr/>
                        <wps:spPr>
                          <a:xfrm>
                            <a:off x="1508" y="208"/>
                            <a:ext cx="9334" cy="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7436">
                                <a:moveTo>
                                  <a:pt x="0" y="7436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10" y="10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10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8"/>
                                </a:lnTo>
                                <a:lnTo>
                                  <a:pt x="9334" y="7436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18" name="矩形 378"/>
                        <wps:cNvSpPr/>
                        <wps:spPr>
                          <a:xfrm>
                            <a:off x="2040" y="335"/>
                            <a:ext cx="8629" cy="7309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19" name="矩形 379"/>
                        <wps:cNvSpPr/>
                        <wps:spPr>
                          <a:xfrm>
                            <a:off x="1515" y="335"/>
                            <a:ext cx="526" cy="7309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20" name="直线 380"/>
                        <wps:cNvCnPr/>
                        <wps:spPr>
                          <a:xfrm>
                            <a:off x="2033" y="336"/>
                            <a:ext cx="0" cy="7308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21" name="文本框 381"/>
                        <wps:cNvSpPr txBox="1"/>
                        <wps:spPr>
                          <a:xfrm>
                            <a:off x="1664" y="460"/>
                            <a:ext cx="214" cy="6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 w:rsidR="00C1351D" w:rsidRDefault="00346078">
                              <w:pPr>
                                <w:spacing w:before="72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26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22" name="文本框 382"/>
                        <wps:cNvSpPr txBox="1"/>
                        <wps:spPr>
                          <a:xfrm>
                            <a:off x="2097" y="460"/>
                            <a:ext cx="5530" cy="5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&lt;?php</w:t>
                              </w:r>
                              <w:proofErr w:type="gramEnd"/>
                            </w:p>
                            <w:p w:rsidR="00C1351D" w:rsidRDefault="00346078">
                              <w:pPr>
                                <w:spacing w:before="3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z w:val="17"/>
                                </w:rPr>
                                <w:t>下单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echo "&lt;pre&gt;";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var_</w:t>
                              </w:r>
                              <w:proofErr w:type="gramStart"/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dump(</w:t>
                              </w:r>
                              <w:proofErr w:type="gramEnd"/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$_POST);</w:t>
                              </w:r>
                            </w:p>
                            <w:p w:rsidR="00C1351D" w:rsidRDefault="00346078">
                              <w:pPr>
                                <w:spacing w:before="3" w:line="292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封装需要下单数据</w:t>
                              </w:r>
                            </w:p>
                            <w:p w:rsidR="00C1351D" w:rsidRDefault="00346078">
                              <w:pPr>
                                <w:spacing w:line="270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</w:t>
                              </w:r>
                              <w:proofErr w:type="gramStart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'order_code'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time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+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rand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10000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订单号</w:t>
                              </w:r>
                            </w:p>
                            <w:p w:rsidR="00C1351D" w:rsidRDefault="00346078">
                              <w:pPr>
                                <w:spacing w:line="270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pacing w:val="-1"/>
                                  <w:sz w:val="17"/>
                                </w:rPr>
                                <w:t>$</w:t>
                              </w:r>
                              <w:proofErr w:type="gramStart"/>
                              <w:r>
                                <w:rPr>
                                  <w:color w:val="0054AA"/>
                                  <w:spacing w:val="-1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AA1111"/>
                                  <w:spacing w:val="-1"/>
                                  <w:sz w:val="17"/>
                                </w:rPr>
                                <w:t>'r_id'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spacing w:val="-1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spacing w:val="-1"/>
                                  <w:sz w:val="17"/>
                                </w:rPr>
                                <w:t>$_POST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spacing w:val="-1"/>
                                  <w:sz w:val="17"/>
                                </w:rPr>
                                <w:t>'r_id'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];</w:t>
                              </w:r>
                              <w:r>
                                <w:rPr>
                                  <w:color w:val="AA5400"/>
                                  <w:spacing w:val="-1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z w:val="17"/>
                                </w:rPr>
                                <w:t>场次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id</w:t>
                              </w:r>
                            </w:p>
                            <w:p w:rsidR="00C1351D" w:rsidRDefault="00346078">
                              <w:pPr>
                                <w:spacing w:line="270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pacing w:val="-1"/>
                                  <w:sz w:val="17"/>
                                </w:rPr>
                                <w:t>$</w:t>
                              </w:r>
                              <w:proofErr w:type="gramStart"/>
                              <w:r>
                                <w:rPr>
                                  <w:color w:val="0054AA"/>
                                  <w:spacing w:val="-1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AA1111"/>
                                  <w:spacing w:val="-1"/>
                                  <w:sz w:val="17"/>
                                </w:rPr>
                                <w:t>'m_id'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spacing w:val="-1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spacing w:val="-1"/>
                                  <w:sz w:val="17"/>
                                </w:rPr>
                                <w:t>$_POST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spacing w:val="-1"/>
                                  <w:sz w:val="17"/>
                                </w:rPr>
                                <w:t>'r_id'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];</w:t>
                              </w:r>
                              <w:r>
                                <w:rPr>
                                  <w:color w:val="AA5400"/>
                                  <w:spacing w:val="-1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z w:val="17"/>
                                </w:rPr>
                                <w:t>场次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id</w:t>
                              </w:r>
                            </w:p>
                            <w:p w:rsidR="00C1351D" w:rsidRDefault="00346078">
                              <w:pPr>
                                <w:spacing w:line="270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</w:t>
                              </w:r>
                              <w:proofErr w:type="gramStart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'num'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count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$_POST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's_code'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]);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个数</w:t>
                              </w:r>
                            </w:p>
                            <w:p w:rsidR="00C1351D" w:rsidRDefault="00346078">
                              <w:pPr>
                                <w:spacing w:line="270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z w:val="17"/>
                                </w:rPr>
                                <w:t>$</w:t>
                              </w:r>
                              <w:proofErr w:type="gramStart"/>
                              <w:r>
                                <w:rPr>
                                  <w:color w:val="0054AA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AA1111"/>
                                  <w:sz w:val="17"/>
                                </w:rPr>
                                <w:t>'s_code'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3300AA"/>
                                  <w:sz w:val="17"/>
                                </w:rPr>
                                <w:t>implode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","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$_POST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's_code'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]);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z w:val="17"/>
                                </w:rPr>
                                <w:t>购买的座位</w:t>
                              </w:r>
                            </w:p>
                            <w:p w:rsidR="00C1351D" w:rsidRDefault="00346078">
                              <w:pPr>
                                <w:spacing w:line="270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</w:t>
                              </w:r>
                              <w:proofErr w:type="gramStart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'phone'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$_POST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'phone'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];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电话</w:t>
                              </w:r>
                            </w:p>
                            <w:p w:rsidR="00C1351D" w:rsidRDefault="00346078">
                              <w:pPr>
                                <w:spacing w:line="270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</w:t>
                              </w:r>
                              <w:proofErr w:type="gramStart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'static'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//1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代表未支付</w:t>
                              </w:r>
                            </w:p>
                            <w:p w:rsidR="00C1351D" w:rsidRDefault="00346078">
                              <w:pPr>
                                <w:spacing w:line="292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</w:t>
                              </w:r>
                              <w:proofErr w:type="gramStart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'order_time'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time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下单时间</w:t>
                              </w:r>
                            </w:p>
                            <w:p w:rsidR="00C1351D" w:rsidRDefault="00346078">
                              <w:pPr>
                                <w:spacing w:before="2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echo "&lt;pre&gt;";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var_</w:t>
                              </w:r>
                              <w:proofErr w:type="gramStart"/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dump(</w:t>
                              </w:r>
                              <w:proofErr w:type="gramEnd"/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$data);</w:t>
                              </w:r>
                            </w:p>
                            <w:p w:rsidR="00C1351D" w:rsidRDefault="00346078">
                              <w:pPr>
                                <w:spacing w:before="4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把当前场次要出售的座位存储在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redis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集合里</w:t>
                              </w:r>
                            </w:p>
                            <w:p w:rsidR="00C1351D" w:rsidRDefault="00346078">
                              <w:pPr>
                                <w:spacing w:before="2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$redis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new </w:t>
                              </w:r>
                              <w:proofErr w:type="gramStart"/>
                              <w:r>
                                <w:rPr>
                                  <w:w w:val="105"/>
                                  <w:sz w:val="17"/>
                                </w:rPr>
                                <w:t>Redis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spacing w:before="71" w:line="326" w:lineRule="auto"/>
                                <w:ind w:left="96" w:right="1752" w:hanging="97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$redis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proofErr w:type="gramStart"/>
                              <w:r>
                                <w:rPr>
                                  <w:w w:val="105"/>
                                  <w:sz w:val="17"/>
                                </w:rPr>
                                <w:t>connect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localhost"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6379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foreach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$_POST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's_code'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]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as</w:t>
                              </w:r>
                              <w:r>
                                <w:rPr>
                                  <w:color w:val="770087"/>
                                  <w:spacing w:val="-6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$key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=&gt;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$v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 w:rsidR="00C1351D" w:rsidRDefault="00346078">
                              <w:pPr>
                                <w:spacing w:line="244" w:lineRule="exact"/>
                                <w:ind w:left="385"/>
                                <w:rPr>
                                  <w:rFonts w:ascii="微软雅黑" w:eastAsia="微软雅黑"/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写在当前场次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redis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集合里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$redis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proofErr w:type="gramStart"/>
                              <w:r>
                                <w:rPr>
                                  <w:w w:val="105"/>
                                  <w:sz w:val="17"/>
                                </w:rPr>
                                <w:t>sadd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'o2o27_movie:'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$_POST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'r_id'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],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$v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23" name="文本框 383"/>
                        <wps:cNvSpPr txBox="1"/>
                        <wps:spPr>
                          <a:xfrm>
                            <a:off x="2097" y="6402"/>
                            <a:ext cx="6101" cy="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3"/>
                                  <w:sz w:val="17"/>
                                </w:rPr>
                                <w:t>}</w:t>
                              </w:r>
                            </w:p>
                            <w:p w:rsidR="00C1351D" w:rsidRDefault="00346078">
                              <w:pPr>
                                <w:spacing w:before="3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//pdo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连接数据库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z w:val="17"/>
                                </w:rPr>
                                <w:t>$pdo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new </w:t>
                              </w:r>
                              <w:proofErr w:type="gramStart"/>
                              <w:r>
                                <w:rPr>
                                  <w:sz w:val="17"/>
                                </w:rPr>
                                <w:t>PDO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AA1111"/>
                                  <w:sz w:val="17"/>
                                </w:rPr>
                                <w:t>"mysql:host=localhost;dbname=dy"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"root"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"123456"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$pdo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proofErr w:type="gramStart"/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exec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"set names utf8"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75" o:spid="_x0000_s1244" style="position:absolute;margin-left:75pt;margin-top:10pt;width:467.45pt;height:372.55pt;z-index:-251633152;mso-wrap-distance-left:0;mso-wrap-distance-right:0;mso-position-horizontal-relative:page;mso-position-vertical-relative:text" coordorigin="1501,201" coordsize="9349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">
                <v:shape id="任意多边形 376" o:spid="_x0000_s1245" style="position:absolute;left:1508;top:208;width:9334;height:7436;visibility:visible;mso-wrap-style:square;v-text-anchor:top" coordsize="9334,7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C5dcYA&#10;AADcAAAADwAAAGRycy9kb3ducmV2LnhtbESPQWvCQBSE70L/w/IKvYhuIsRKzEZsxdKDUGpFr4/s&#10;azY0+zZkt5r++64geBxm5humWA22FWfqfeNYQTpNQBBXTjdcKzh8bScLED4ga2wdk4I/8rAqH0YF&#10;5tpd+JPO+1CLCGGfowITQpdL6StDFv3UdcTR+3a9xRBlX0vd4yXCbStnSTKXFhuOCwY7ejVU/ex/&#10;rQJMx6dNOyQf2/UuO5oXl8nnt0ypp8dhvQQRaAj38K39rhVk6RyuZ+IRk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C5dcYAAADcAAAADwAAAAAAAAAAAAAAAACYAgAAZHJz&#10;L2Rvd25yZXYueG1sUEsFBgAAAAAEAAQA9QAAAIsDAAAAAA==&#10;" path="m9334,7436l,7436,,38,2,21,10,10,21,2,38,,9297,r16,2l9325,10r7,11l9334,38r,7398xe" fillcolor="#f8f8f8" stroked="f">
                  <v:path arrowok="t" textboxrect="0,0,9334,7436"/>
                </v:shape>
                <v:shape id="任意多边形 377" o:spid="_x0000_s1246" style="position:absolute;left:1508;top:208;width:9334;height:7436;visibility:visible;mso-wrap-style:square;v-text-anchor:top" coordsize="9334,7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q2K8YA&#10;AADcAAAADwAAAGRycy9kb3ducmV2LnhtbESPQWvCQBSE70L/w/IKXkQ3sVglZiOloHhoKd168PjI&#10;PpPQ7NuQ3Zr477uFgsdhZr5h8t1oW3Gl3jeOFaSLBARx6UzDlYLT136+AeEDssHWMSm4kYdd8TDJ&#10;MTNu4E+66lCJCGGfoYI6hC6T0pc1WfQL1xFH7+J6iyHKvpKmxyHCbSuXSfIsLTYcF2rs6LWm8lv/&#10;WAVvqdajee/saXlrnzR/DOfDrFJq+ji+bEEEGsM9/N8+GgWrdA1/Z+IRk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q2K8YAAADcAAAADwAAAAAAAAAAAAAAAACYAgAAZHJz&#10;L2Rvd25yZXYueG1sUEsFBgAAAAAEAAQA9QAAAIsDAAAAAA==&#10;" path="m,7436l,38,2,21,10,10,21,2,38,,9297,r16,2l9325,10r7,11l9334,38r,7398e" filled="f" strokecolor="#dfe1e4" strokeweight=".26469mm">
                  <v:path arrowok="t" textboxrect="0,0,9334,7436"/>
                </v:shape>
                <v:rect id="矩形 378" o:spid="_x0000_s1247" style="position:absolute;left:2040;top:335;width:8629;height:7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3GbcUA&#10;AADcAAAADwAAAGRycy9kb3ducmV2LnhtbESPTWsCQQyG70L/wxChF9FZhZayOoqWKj2Ugp/nuBN3&#10;F3cyy8yo23/fHAo9hjfvkyezRecadacQa88GxqMMFHHhbc2lgcN+PXwDFROyxcYzGfihCIv5U2+G&#10;ufUP3tJ9l0olEI45GqhSanOtY1GRwzjyLbFkFx8cJhlDqW3Ah8BdoydZ9qod1iwXKmzpvaLiurs5&#10;0fjerFYn/FgfD835y+JgcgzbkzHP/W45BZWoS//Lf+1Pa+BlLLbyjBBAz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cZtxQAAANwAAAAPAAAAAAAAAAAAAAAAAJgCAABkcnMv&#10;ZG93bnJldi54bWxQSwUGAAAAAAQABAD1AAAAigMAAAAA&#10;" fillcolor="#f8f8f8" stroked="f"/>
                <v:rect id="矩形 379" o:spid="_x0000_s1248" style="position:absolute;left:1515;top:335;width:526;height:7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Fj9sYA&#10;AADcAAAADwAAAGRycy9kb3ducmV2LnhtbESPQWvCQBCF74X+h2WEXorZKFRqdBWVWnoQQas5j9kx&#10;Cc3Oht2tpv++KwgeH2/e9+ZN551pxIWcry0rGCQpCOLC6ppLBYfvdf8dhA/IGhvLpOCPPMxnz09T&#10;zLS98o4u+1CKCGGfoYIqhDaT0hcVGfSJbYmjd7bOYIjSlVI7vEa4aeQwTUfSYM2xocKWVhUVP/tf&#10;E9/Yfi6XOX6sj4fmtNH4Ojy6Xa7US69bTEAE6sLj+J7+0greBmO4jYkEkL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Fj9sYAAADcAAAADwAAAAAAAAAAAAAAAACYAgAAZHJz&#10;L2Rvd25yZXYueG1sUEsFBgAAAAAEAAQA9QAAAIsDAAAAAA==&#10;" fillcolor="#f8f8f8" stroked="f"/>
                <v:line id="直线 380" o:spid="_x0000_s1249" style="position:absolute;visibility:visible;mso-wrap-style:square" from="2033,336" to="2033,76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GujMIAAADcAAAADwAAAGRycy9kb3ducmV2LnhtbERPTWuDQBC9B/oflin0FtdKW1rrJqQp&#10;gpCTJjn0NrgTlbiz4m6M/vvuodDj431n29n0YqLRdZYVPEcxCOLa6o4bBadjvn4H4Tyyxt4yKVjI&#10;wXbzsMow1fbOJU2Vb0QIYZeigtb7IZXS1S0ZdJEdiAN3saNBH+DYSD3iPYSbXiZx/CYNdhwaWhxo&#10;31J9rW5Gwc6Uh++icv3Xx8t5Ku0hX04/Z6WeHufdJwhPs/8X/7kLreA1CfPDmXAE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xGujMIAAADcAAAADwAAAAAAAAAAAAAA&#10;AAChAgAAZHJzL2Rvd25yZXYueG1sUEsFBgAAAAAEAAQA+QAAAJADAAAAAA==&#10;" strokecolor="#ddd" strokeweight=".26469mm"/>
                <v:shape id="文本框 381" o:spid="_x0000_s1250" type="#_x0000_t202" style="position:absolute;left:1664;top:460;width:214;height:69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gEDc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oBA3EAAAA3AAAAA8AAAAAAAAAAAAAAAAAmAIAAGRycy9k&#10;b3ducmV2LnhtbFBLBQYAAAAABAAEAPUAAACJAwAAAAA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 w:rsidR="00C1351D" w:rsidRDefault="00346078">
                        <w:pPr>
                          <w:spacing w:before="72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24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26</w:t>
                        </w:r>
                      </w:p>
                    </w:txbxContent>
                  </v:textbox>
                </v:shape>
                <v:shape id="文本框 382" o:spid="_x0000_s1251" type="#_x0000_t202" style="position:absolute;left:2097;top:460;width:5530;height:5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qaesUA&#10;AADcAAAADwAAAGRycy9kb3ducmV2LnhtbESPQWvCQBSE7wX/w/KE3urGQKVGVxFpQSgUYzx4fGaf&#10;yWL2bcyumv77rlDwOMzMN8x82dtG3KjzxrGC8SgBQVw6bbhSsC++3j5A+ICssXFMCn7Jw3IxeJlj&#10;pt2dc7rtQiUihH2GCuoQ2kxKX9Zk0Y9cSxy9k+sshii7SuoO7xFuG5kmyURaNBwXamxpXVN53l2t&#10;gtWB809z+Tlu81NuimKa8PfkrNTrsF/NQATqwzP8395oBe9pC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epp6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&lt;?php</w:t>
                        </w:r>
                        <w:proofErr w:type="gramEnd"/>
                      </w:p>
                      <w:p w:rsidR="00C1351D" w:rsidRDefault="00346078">
                        <w:pPr>
                          <w:spacing w:before="3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z w:val="17"/>
                          </w:rPr>
                          <w:t>下单</w:t>
                        </w:r>
                      </w:p>
                      <w:p w:rsidR="00C1351D" w:rsidRDefault="00346078">
                        <w:pPr>
                          <w:spacing w:before="25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echo "&lt;pre&gt;";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var_</w:t>
                        </w:r>
                        <w:proofErr w:type="gramStart"/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dump(</w:t>
                        </w:r>
                        <w:proofErr w:type="gramEnd"/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$_POST);</w:t>
                        </w:r>
                      </w:p>
                      <w:p w:rsidR="00C1351D" w:rsidRDefault="00346078">
                        <w:pPr>
                          <w:spacing w:before="3" w:line="292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封装需要下单数据</w:t>
                        </w:r>
                      </w:p>
                      <w:p w:rsidR="00C1351D" w:rsidRDefault="00346078">
                        <w:pPr>
                          <w:spacing w:line="270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</w:t>
                        </w:r>
                        <w:proofErr w:type="gramStart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'order_code'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time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+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rand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10000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订单号</w:t>
                        </w:r>
                      </w:p>
                      <w:p w:rsidR="00C1351D" w:rsidRDefault="00346078">
                        <w:pPr>
                          <w:spacing w:line="270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pacing w:val="-1"/>
                            <w:sz w:val="17"/>
                          </w:rPr>
                          <w:t>$</w:t>
                        </w:r>
                        <w:proofErr w:type="gramStart"/>
                        <w:r>
                          <w:rPr>
                            <w:color w:val="0054AA"/>
                            <w:spacing w:val="-1"/>
                            <w:sz w:val="17"/>
                          </w:rPr>
                          <w:t>data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color w:val="AA1111"/>
                            <w:spacing w:val="-1"/>
                            <w:sz w:val="17"/>
                          </w:rPr>
                          <w:t>'r_id'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spacing w:val="-1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spacing w:val="-1"/>
                            <w:sz w:val="17"/>
                          </w:rPr>
                          <w:t>$_POST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spacing w:val="-1"/>
                            <w:sz w:val="17"/>
                          </w:rPr>
                          <w:t>'r_id'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];</w:t>
                        </w:r>
                        <w:r>
                          <w:rPr>
                            <w:color w:val="AA5400"/>
                            <w:spacing w:val="-1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z w:val="17"/>
                          </w:rPr>
                          <w:t>场次</w:t>
                        </w:r>
                        <w:r>
                          <w:rPr>
                            <w:color w:val="AA5400"/>
                            <w:sz w:val="17"/>
                          </w:rPr>
                          <w:t>id</w:t>
                        </w:r>
                      </w:p>
                      <w:p w:rsidR="00C1351D" w:rsidRDefault="00346078">
                        <w:pPr>
                          <w:spacing w:line="270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pacing w:val="-1"/>
                            <w:sz w:val="17"/>
                          </w:rPr>
                          <w:t>$</w:t>
                        </w:r>
                        <w:proofErr w:type="gramStart"/>
                        <w:r>
                          <w:rPr>
                            <w:color w:val="0054AA"/>
                            <w:spacing w:val="-1"/>
                            <w:sz w:val="17"/>
                          </w:rPr>
                          <w:t>data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color w:val="AA1111"/>
                            <w:spacing w:val="-1"/>
                            <w:sz w:val="17"/>
                          </w:rPr>
                          <w:t>'m_id'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spacing w:val="-1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spacing w:val="-1"/>
                            <w:sz w:val="17"/>
                          </w:rPr>
                          <w:t>$_POST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spacing w:val="-1"/>
                            <w:sz w:val="17"/>
                          </w:rPr>
                          <w:t>'r_id'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];</w:t>
                        </w:r>
                        <w:r>
                          <w:rPr>
                            <w:color w:val="AA5400"/>
                            <w:spacing w:val="-1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z w:val="17"/>
                          </w:rPr>
                          <w:t>场次</w:t>
                        </w:r>
                        <w:r>
                          <w:rPr>
                            <w:color w:val="AA5400"/>
                            <w:sz w:val="17"/>
                          </w:rPr>
                          <w:t>id</w:t>
                        </w:r>
                      </w:p>
                      <w:p w:rsidR="00C1351D" w:rsidRDefault="00346078">
                        <w:pPr>
                          <w:spacing w:line="270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</w:t>
                        </w:r>
                        <w:proofErr w:type="gramStart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'num'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count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$_POST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's_code'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]);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个数</w:t>
                        </w:r>
                      </w:p>
                      <w:p w:rsidR="00C1351D" w:rsidRDefault="00346078">
                        <w:pPr>
                          <w:spacing w:line="270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sz w:val="17"/>
                          </w:rPr>
                          <w:t>$</w:t>
                        </w:r>
                        <w:proofErr w:type="gramStart"/>
                        <w:r>
                          <w:rPr>
                            <w:color w:val="0054AA"/>
                            <w:sz w:val="17"/>
                          </w:rPr>
                          <w:t>data</w:t>
                        </w:r>
                        <w:r>
                          <w:rPr>
                            <w:color w:val="333333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color w:val="AA1111"/>
                            <w:sz w:val="17"/>
                          </w:rPr>
                          <w:t>'s_code'</w:t>
                        </w:r>
                        <w:r>
                          <w:rPr>
                            <w:color w:val="333333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sz w:val="17"/>
                          </w:rPr>
                          <w:t>=</w:t>
                        </w:r>
                        <w:r>
                          <w:rPr>
                            <w:color w:val="3300AA"/>
                            <w:sz w:val="17"/>
                          </w:rPr>
                          <w:t>implode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sz w:val="17"/>
                          </w:rPr>
                          <w:t>","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sz w:val="17"/>
                          </w:rPr>
                          <w:t>$_POST</w:t>
                        </w:r>
                        <w:r>
                          <w:rPr>
                            <w:color w:val="333333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sz w:val="17"/>
                          </w:rPr>
                          <w:t>'s_code'</w:t>
                        </w:r>
                        <w:r>
                          <w:rPr>
                            <w:color w:val="333333"/>
                            <w:sz w:val="17"/>
                          </w:rPr>
                          <w:t>]);</w:t>
                        </w:r>
                        <w:r>
                          <w:rPr>
                            <w:color w:val="AA5400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z w:val="17"/>
                          </w:rPr>
                          <w:t>购买的座位</w:t>
                        </w:r>
                      </w:p>
                      <w:p w:rsidR="00C1351D" w:rsidRDefault="00346078">
                        <w:pPr>
                          <w:spacing w:line="270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</w:t>
                        </w:r>
                        <w:proofErr w:type="gramStart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'phone'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$_POST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'phone'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];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电话</w:t>
                        </w:r>
                      </w:p>
                      <w:p w:rsidR="00C1351D" w:rsidRDefault="00346078">
                        <w:pPr>
                          <w:spacing w:line="270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</w:t>
                        </w:r>
                        <w:proofErr w:type="gramStart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'static'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//1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代表未支付</w:t>
                        </w:r>
                      </w:p>
                      <w:p w:rsidR="00C1351D" w:rsidRDefault="00346078">
                        <w:pPr>
                          <w:spacing w:line="292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</w:t>
                        </w:r>
                        <w:proofErr w:type="gramStart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'order_time'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time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下单时间</w:t>
                        </w:r>
                      </w:p>
                      <w:p w:rsidR="00C1351D" w:rsidRDefault="00346078">
                        <w:pPr>
                          <w:spacing w:before="24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echo "&lt;pre&gt;";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var_</w:t>
                        </w:r>
                        <w:proofErr w:type="gramStart"/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dump(</w:t>
                        </w:r>
                        <w:proofErr w:type="gramEnd"/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$data);</w:t>
                        </w:r>
                      </w:p>
                      <w:p w:rsidR="00C1351D" w:rsidRDefault="00346078">
                        <w:pPr>
                          <w:spacing w:before="4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把当前场次要出售的座位存储在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redis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集合里</w:t>
                        </w:r>
                      </w:p>
                      <w:p w:rsidR="00C1351D" w:rsidRDefault="00346078">
                        <w:pPr>
                          <w:spacing w:before="24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$redis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new </w:t>
                        </w:r>
                        <w:proofErr w:type="gramStart"/>
                        <w:r>
                          <w:rPr>
                            <w:w w:val="105"/>
                            <w:sz w:val="17"/>
                          </w:rPr>
                          <w:t>Redis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spacing w:before="71" w:line="326" w:lineRule="auto"/>
                          <w:ind w:left="96" w:right="1752" w:hanging="97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$redis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proofErr w:type="gramStart"/>
                        <w:r>
                          <w:rPr>
                            <w:w w:val="105"/>
                            <w:sz w:val="17"/>
                          </w:rPr>
                          <w:t>connect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localhost"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6379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foreach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$_POST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's_code'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]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as</w:t>
                        </w:r>
                        <w:r>
                          <w:rPr>
                            <w:color w:val="770087"/>
                            <w:spacing w:val="-6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$key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=&gt;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$v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 w:rsidR="00C1351D" w:rsidRDefault="00346078">
                        <w:pPr>
                          <w:spacing w:line="244" w:lineRule="exact"/>
                          <w:ind w:left="385"/>
                          <w:rPr>
                            <w:rFonts w:ascii="微软雅黑" w:eastAsia="微软雅黑"/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  <w:lang w:eastAsia="zh-CN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  <w:lang w:eastAsia="zh-CN"/>
                          </w:rPr>
                          <w:t>写在当前场次</w:t>
                        </w:r>
                        <w:r>
                          <w:rPr>
                            <w:color w:val="AA5400"/>
                            <w:w w:val="105"/>
                            <w:sz w:val="17"/>
                            <w:lang w:eastAsia="zh-CN"/>
                          </w:rPr>
                          <w:t>redis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  <w:lang w:eastAsia="zh-CN"/>
                          </w:rPr>
                          <w:t>集合里</w:t>
                        </w:r>
                      </w:p>
                      <w:p w:rsidR="00C1351D" w:rsidRDefault="00346078">
                        <w:pPr>
                          <w:spacing w:before="25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$redis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proofErr w:type="gramStart"/>
                        <w:r>
                          <w:rPr>
                            <w:w w:val="105"/>
                            <w:sz w:val="17"/>
                          </w:rPr>
                          <w:t>sadd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'o2o27_movie:'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$_POST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'r_id'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],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$v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v:shape id="文本框 383" o:spid="_x0000_s1252" type="#_x0000_t202" style="position:absolute;left:2097;top:6402;width:6101;height: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Y/4c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zbA6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TY/4cYAAADcAAAADwAAAAAAAAAAAAAAAACYAgAAZHJz&#10;L2Rvd25yZXYueG1sUEsFBgAAAAAEAAQA9QAAAIs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3"/>
                            <w:sz w:val="17"/>
                          </w:rPr>
                          <w:t>}</w:t>
                        </w:r>
                      </w:p>
                      <w:p w:rsidR="00C1351D" w:rsidRDefault="00346078">
                        <w:pPr>
                          <w:spacing w:before="3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//pdo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连接数据库</w:t>
                        </w:r>
                      </w:p>
                      <w:p w:rsidR="00C1351D" w:rsidRDefault="00346078">
                        <w:pPr>
                          <w:spacing w:before="25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z w:val="17"/>
                          </w:rPr>
                          <w:t>$pdo</w:t>
                        </w:r>
                        <w:r>
                          <w:rPr>
                            <w:color w:val="971A1A"/>
                            <w:sz w:val="17"/>
                          </w:rPr>
                          <w:t>=</w:t>
                        </w:r>
                        <w:r>
                          <w:rPr>
                            <w:color w:val="770087"/>
                            <w:sz w:val="17"/>
                          </w:rPr>
                          <w:t xml:space="preserve">new </w:t>
                        </w:r>
                        <w:proofErr w:type="gramStart"/>
                        <w:r>
                          <w:rPr>
                            <w:sz w:val="17"/>
                          </w:rPr>
                          <w:t>PDO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AA1111"/>
                            <w:sz w:val="17"/>
                          </w:rPr>
                          <w:t>"mysql:host=localhost;dbname=dy"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sz w:val="17"/>
                          </w:rPr>
                          <w:t>"root"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sz w:val="17"/>
                          </w:rPr>
                          <w:t>"123456"</w:t>
                        </w:r>
                        <w:r>
                          <w:rPr>
                            <w:color w:val="333333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$pdo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proofErr w:type="gramStart"/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exec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"set names utf8"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rPr>
          <w:rFonts w:ascii="微软雅黑"/>
          <w:sz w:val="8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560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 w:bidi="ar-SA"/>
        </w:rPr>
        <w:lastRenderedPageBreak/>
        <mc:AlternateContent>
          <mc:Choice Requires="wpg">
            <w:drawing>
              <wp:inline distT="0" distB="0" distL="114300" distR="114300">
                <wp:extent cx="5936615" cy="2167890"/>
                <wp:effectExtent l="0" t="0" r="6985" b="3810"/>
                <wp:docPr id="204" name="组合 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2167890"/>
                          <a:chOff x="0" y="0"/>
                          <a:chExt cx="9349" cy="3414"/>
                        </a:xfrm>
                      </wpg:grpSpPr>
                      <wps:wsp>
                        <wps:cNvPr id="197" name="任意多边形 385"/>
                        <wps:cNvSpPr/>
                        <wps:spPr>
                          <a:xfrm>
                            <a:off x="7" y="7"/>
                            <a:ext cx="9334" cy="3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3399">
                                <a:moveTo>
                                  <a:pt x="9296" y="3399"/>
                                </a:moveTo>
                                <a:lnTo>
                                  <a:pt x="37" y="3399"/>
                                </a:lnTo>
                                <a:lnTo>
                                  <a:pt x="21" y="3397"/>
                                </a:lnTo>
                                <a:lnTo>
                                  <a:pt x="9" y="3390"/>
                                </a:lnTo>
                                <a:lnTo>
                                  <a:pt x="2" y="3378"/>
                                </a:lnTo>
                                <a:lnTo>
                                  <a:pt x="0" y="3362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3362"/>
                                </a:lnTo>
                                <a:lnTo>
                                  <a:pt x="9331" y="3378"/>
                                </a:lnTo>
                                <a:lnTo>
                                  <a:pt x="9324" y="3390"/>
                                </a:lnTo>
                                <a:lnTo>
                                  <a:pt x="9312" y="3397"/>
                                </a:lnTo>
                                <a:lnTo>
                                  <a:pt x="9296" y="3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8" name="直线 386"/>
                        <wps:cNvCnPr/>
                        <wps:spPr>
                          <a:xfrm flipV="1">
                            <a:off x="8" y="8"/>
                            <a:ext cx="0" cy="336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99" name="任意多边形 387"/>
                        <wps:cNvSpPr/>
                        <wps:spPr>
                          <a:xfrm>
                            <a:off x="7" y="7"/>
                            <a:ext cx="9334" cy="3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3399">
                                <a:moveTo>
                                  <a:pt x="9333" y="0"/>
                                </a:moveTo>
                                <a:lnTo>
                                  <a:pt x="9333" y="3361"/>
                                </a:lnTo>
                                <a:lnTo>
                                  <a:pt x="9331" y="3377"/>
                                </a:lnTo>
                                <a:lnTo>
                                  <a:pt x="9324" y="3389"/>
                                </a:lnTo>
                                <a:lnTo>
                                  <a:pt x="9312" y="3396"/>
                                </a:lnTo>
                                <a:lnTo>
                                  <a:pt x="9296" y="3398"/>
                                </a:lnTo>
                                <a:lnTo>
                                  <a:pt x="37" y="3398"/>
                                </a:lnTo>
                                <a:lnTo>
                                  <a:pt x="21" y="3396"/>
                                </a:lnTo>
                                <a:lnTo>
                                  <a:pt x="9" y="3389"/>
                                </a:lnTo>
                                <a:lnTo>
                                  <a:pt x="2" y="3377"/>
                                </a:lnTo>
                                <a:lnTo>
                                  <a:pt x="0" y="3361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0" name="矩形 388"/>
                        <wps:cNvSpPr/>
                        <wps:spPr>
                          <a:xfrm>
                            <a:off x="540" y="7"/>
                            <a:ext cx="8629" cy="330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1" name="矩形 389"/>
                        <wps:cNvSpPr/>
                        <wps:spPr>
                          <a:xfrm>
                            <a:off x="15" y="7"/>
                            <a:ext cx="526" cy="330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2" name="直线 390"/>
                        <wps:cNvCnPr/>
                        <wps:spPr>
                          <a:xfrm>
                            <a:off x="533" y="7"/>
                            <a:ext cx="0" cy="330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3" name="文本框 391"/>
                        <wps:cNvSpPr txBox="1"/>
                        <wps:spPr>
                          <a:xfrm>
                            <a:off x="0" y="0"/>
                            <a:ext cx="9349" cy="3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4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//sql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71" w:line="326" w:lineRule="auto"/>
                                <w:ind w:right="83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$sql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"insert</w:t>
                              </w:r>
                              <w:r>
                                <w:rPr>
                                  <w:color w:val="AA1111"/>
                                  <w:spacing w:val="-4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into</w:t>
                              </w:r>
                              <w:r>
                                <w:rPr>
                                  <w:color w:val="AA1111"/>
                                  <w:spacing w:val="-4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morder</w:t>
                              </w:r>
                              <w:r>
                                <w:rPr>
                                  <w:color w:val="AA1111"/>
                                  <w:spacing w:val="-4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(order_code,r_id,m_id,num,s_code,phone,static,order_time) values(:order_code,:r_id,:m_id,:num,:s_code,:phone,:static,:order_time)"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line="244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返回预处理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2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$list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$pdo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prepare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$sql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3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执行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2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$list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execute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3" w:line="292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color w:val="AA54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AA5400"/>
                                  <w:spacing w:val="-1"/>
                                  <w:w w:val="105"/>
                                  <w:sz w:val="17"/>
                                </w:rPr>
                                <w:t xml:space="preserve"> "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下单成功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";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line="292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获取插入数据的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id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val="left" w:pos="596"/>
                                  <w:tab w:val="left" w:pos="597"/>
                                </w:tabs>
                                <w:spacing w:before="2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$order_id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$pdo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lastInsertId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53"/>
                                </w:numPr>
                                <w:tabs>
                                  <w:tab w:val="left" w:pos="596"/>
                                  <w:tab w:val="left" w:pos="597"/>
                                  <w:tab w:val="left" w:pos="693"/>
                                </w:tabs>
                                <w:spacing w:before="71" w:line="326" w:lineRule="auto"/>
                                <w:ind w:left="163" w:right="4117" w:firstLine="0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3300AA"/>
                                  <w:sz w:val="17"/>
                                </w:rPr>
                                <w:t>header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AA1111"/>
                                  <w:sz w:val="17"/>
                                </w:rPr>
                                <w:t>"location:buy.php?order_id=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{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$order_id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}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color w:val="9999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37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?&gt;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384" o:spid="_x0000_s1253" style="width:467.45pt;height:170.7pt;mso-position-horizontal-relative:char;mso-position-vertical-relative:line" coordsize="9349,3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">
                <v:shape id="任意多边形 385" o:spid="_x0000_s1254" style="position:absolute;left:7;top:7;width:9334;height:3399;visibility:visible;mso-wrap-style:square;v-text-anchor:top" coordsize="9334,3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/wgL8A&#10;AADcAAAADwAAAGRycy9kb3ducmV2LnhtbERP24rCMBB9X/Afwgi+ranKrlqNIoKwoCx4+YCxGZti&#10;MylJ1O7fmwXBtzmc68yXra3FnXyoHCsY9DMQxIXTFZcKTsfN5wREiMgaa8ek4I8CLBedjznm2j14&#10;T/dDLEUK4ZCjAhNjk0sZCkMWQ981xIm7OG8xJuhLqT0+Urit5TDLvqXFilODwYbWhorr4WYVeGRX&#10;/O5CNKtdVW+/ztyucaRUr9uuZiAitfEtfrl/dJo/HcP/M+kCuXg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b/CAvwAAANwAAAAPAAAAAAAAAAAAAAAAAJgCAABkcnMvZG93bnJl&#10;di54bWxQSwUGAAAAAAQABAD1AAAAhAMAAAAA&#10;" path="m9296,3399r-9259,l21,3397,9,3390,2,3378,,3362,,,9333,r,3362l9331,3378r-7,12l9312,3397r-16,2xe" fillcolor="#f8f8f8" stroked="f">
                  <v:path arrowok="t" textboxrect="0,0,9334,3399"/>
                </v:shape>
                <v:line id="直线 386" o:spid="_x0000_s1255" style="position:absolute;flip:y;visibility:visible;mso-wrap-style:square" from="8,8" to="8,3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LCOsQAAADcAAAADwAAAGRycy9kb3ducmV2LnhtbESPT2vCQBDF7wW/wzJCb3WjSNHoKhIQ&#10;CpaCfy7ehuyYBLOzS3Zr0m/fOQjeZnhv3vvNeju4Vj2oi41nA9NJBoq49LbhysDlvP9YgIoJ2WLr&#10;mQz8UYTtZvS2xtz6no/0OKVKSQjHHA3UKYVc61jW5DBOfCAW7eY7h0nWrtK2w17CXatnWfapHTYs&#10;DTUGKmoq76dfZ+Dnfim0vdpiaL7LcDtUYb7vr8a8j4fdClSiIb3Mz+svK/hLoZVnZAK9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0sI6xAAAANwAAAAPAAAAAAAAAAAA&#10;AAAAAKECAABkcnMvZG93bnJldi54bWxQSwUGAAAAAAQABAD5AAAAkgMAAAAA&#10;" strokecolor="#dfe1e4" strokeweight=".26469mm"/>
                <v:shape id="任意多边形 387" o:spid="_x0000_s1256" style="position:absolute;left:7;top:7;width:9334;height:3399;visibility:visible;mso-wrap-style:square;v-text-anchor:top" coordsize="9334,3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juVcYA&#10;AADcAAAADwAAAGRycy9kb3ducmV2LnhtbESPQWvCQBCF70L/wzIFb7rRQ9XoKlIQ1B7E2EN7G7Jj&#10;EszOprvbJP33riD0NsN775s3q01vatGS85VlBZNxAoI4t7riQsHnZTeag/ABWWNtmRT8kYfN+mWw&#10;wlTbjs/UZqEQEcI+RQVlCE0qpc9LMujHtiGO2tU6gyGurpDaYRfhppbTJHmTBiuOF0ps6L2k/Jb9&#10;mkiZ5T7J5qfOXQ7t1/Fnd/hobt9KDV/77RJEoD78m5/pvY71Fwt4PBMnkO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juVcYAAADcAAAADwAAAAAAAAAAAAAAAACYAgAAZHJz&#10;L2Rvd25yZXYueG1sUEsFBgAAAAAEAAQA9QAAAIsDAAAAAA==&#10;" path="m9333,r,3361l9331,3377r-7,12l9312,3396r-16,2l37,3398r-16,-2l9,3389,2,3377,,3361e" filled="f" strokecolor="#dfe1e4" strokeweight=".26469mm">
                  <v:path arrowok="t" textboxrect="0,0,9334,3399"/>
                </v:shape>
                <v:rect id="矩形 388" o:spid="_x0000_s1257" style="position:absolute;left:540;top:7;width:8629;height:3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iR08IA&#10;AADcAAAADwAAAGRycy9kb3ducmV2LnhtbESPzYoCMRCE74LvEFrwImtmPYiMRlllFQ8i+HvunfTO&#10;DE46QxJ1fHsjCB6L6vqqazJrTCVu5HxpWcF3PwFBnFldcq7geFh+jUD4gKyxskwKHuRhNm23Jphq&#10;e+cd3fYhFxHCPkUFRQh1KqXPCjLo+7Ymjt6/dQZDlC6X2uE9wk0lB0kylAZLjg0F1rQoKLvsrya+&#10;sV3N52f8XZ6O1d9GY29wcruzUt1O8zMGEagJn+N3eq0VRCK8xkQC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qJHTwgAAANwAAAAPAAAAAAAAAAAAAAAAAJgCAABkcnMvZG93&#10;bnJldi54bWxQSwUGAAAAAAQABAD1AAAAhwMAAAAA&#10;" fillcolor="#f8f8f8" stroked="f"/>
                <v:rect id="矩形 389" o:spid="_x0000_s1258" style="position:absolute;left:15;top:7;width:526;height:3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Q0SMQA&#10;AADcAAAADwAAAGRycy9kb3ducmV2LnhtbESPT4vCMBDF78J+hzALexFN7WGRahRdVtmDCP49j83Y&#10;FptJSaLWb78RBI+PN+/35o2nranFjZyvLCsY9BMQxLnVFRcK9rtFbwjCB2SNtWVS8CAP08lHZ4yZ&#10;tnfe0G0bChEh7DNUUIbQZFL6vCSDvm8b4uidrTMYonSF1A7vEW5qmSbJtzRYcWwosaGfkvLL9mri&#10;G+vlfH7E38VhX59WGrvpwW2OSn19trMRiEBteB+/0n9aQZoM4DkmEkBO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kNEjEAAAA3AAAAA8AAAAAAAAAAAAAAAAAmAIAAGRycy9k&#10;b3ducmV2LnhtbFBLBQYAAAAABAAEAPUAAACJAwAAAAA=&#10;" fillcolor="#f8f8f8" stroked="f"/>
                <v:line id="直线 390" o:spid="_x0000_s1259" style="position:absolute;visibility:visible;mso-wrap-style:square" from="533,7" to="533,33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AEZcQAAADcAAAADwAAAGRycy9kb3ducmV2LnhtbESPT4vCMBTE74LfITzBm6ZbZNGuUfyD&#10;IHhqrQdvj+ZtW7Z5KU2s9dtvFhY8DjPzG2a9HUwjeupcbVnBxzwCQVxYXXOpIL+eZksQziNrbCyT&#10;ghc52G7GozUm2j45pT7zpQgQdgkqqLxvEyldUZFBN7ctcfC+bWfQB9mVUnf4DHDTyDiKPqXBmsNC&#10;hS0dKip+sodRsDPp5XjOXLNfLW59ai+nV36/KTWdDLsvEJ4G/w7/t89aQRzF8HcmHAG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kARlxAAAANwAAAAPAAAAAAAAAAAA&#10;AAAAAKECAABkcnMvZG93bnJldi54bWxQSwUGAAAAAAQABAD5AAAAkgMAAAAA&#10;" strokecolor="#ddd" strokeweight=".26469mm"/>
                <v:shape id="文本框 391" o:spid="_x0000_s1260" type="#_x0000_t202" style="position:absolute;width:9349;height:34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mu5M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Ka7k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numPr>
                            <w:ilvl w:val="0"/>
                            <w:numId w:val="53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46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//sql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53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71" w:line="326" w:lineRule="auto"/>
                          <w:ind w:right="834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$sql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"insert</w:t>
                        </w:r>
                        <w:r>
                          <w:rPr>
                            <w:color w:val="AA1111"/>
                            <w:spacing w:val="-4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into</w:t>
                        </w:r>
                        <w:r>
                          <w:rPr>
                            <w:color w:val="AA1111"/>
                            <w:spacing w:val="-4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morder</w:t>
                        </w:r>
                        <w:r>
                          <w:rPr>
                            <w:color w:val="AA1111"/>
                            <w:spacing w:val="-4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(order_code,r_id,m_id,num,s_code,phone,static,order_time) values(:order_code,:r_id,:m_id,:num,:s_code,:phone,:static,:order_time)"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53"/>
                          </w:numPr>
                          <w:tabs>
                            <w:tab w:val="left" w:pos="596"/>
                            <w:tab w:val="left" w:pos="597"/>
                          </w:tabs>
                          <w:spacing w:line="244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返回预处理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53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25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$list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$pdo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prepare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$sql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53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3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执行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53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25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$list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execute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53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3" w:line="292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color w:val="AA54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AA5400"/>
                            <w:spacing w:val="-1"/>
                            <w:w w:val="105"/>
                            <w:sz w:val="17"/>
                          </w:rPr>
                          <w:t xml:space="preserve"> "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下单成功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";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53"/>
                          </w:numPr>
                          <w:tabs>
                            <w:tab w:val="left" w:pos="596"/>
                            <w:tab w:val="left" w:pos="597"/>
                          </w:tabs>
                          <w:spacing w:line="292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获取插入数据的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id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53"/>
                          </w:numPr>
                          <w:tabs>
                            <w:tab w:val="left" w:pos="596"/>
                            <w:tab w:val="left" w:pos="597"/>
                          </w:tabs>
                          <w:spacing w:before="24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$order_id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$pdo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lastInsertId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53"/>
                          </w:numPr>
                          <w:tabs>
                            <w:tab w:val="left" w:pos="596"/>
                            <w:tab w:val="left" w:pos="597"/>
                            <w:tab w:val="left" w:pos="693"/>
                          </w:tabs>
                          <w:spacing w:before="71" w:line="326" w:lineRule="auto"/>
                          <w:ind w:left="163" w:right="4117" w:firstLine="0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3300AA"/>
                            <w:sz w:val="17"/>
                          </w:rPr>
                          <w:t>header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AA1111"/>
                            <w:sz w:val="17"/>
                          </w:rPr>
                          <w:t>"location:buy.php?order_id=</w:t>
                        </w:r>
                        <w:r>
                          <w:rPr>
                            <w:color w:val="333333"/>
                            <w:sz w:val="17"/>
                          </w:rPr>
                          <w:t>{</w:t>
                        </w:r>
                        <w:r>
                          <w:rPr>
                            <w:color w:val="0054AA"/>
                            <w:sz w:val="17"/>
                          </w:rPr>
                          <w:t>$order_id</w:t>
                        </w:r>
                        <w:r>
                          <w:rPr>
                            <w:color w:val="333333"/>
                            <w:sz w:val="17"/>
                          </w:rPr>
                          <w:t>}</w:t>
                        </w:r>
                        <w:r>
                          <w:rPr>
                            <w:color w:val="AA1111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sz w:val="17"/>
                          </w:rPr>
                          <w:t>);</w:t>
                        </w:r>
                        <w:r>
                          <w:rPr>
                            <w:color w:val="999999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37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?&gt;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1351D" w:rsidRDefault="00C1351D">
      <w:pPr>
        <w:pStyle w:val="a3"/>
        <w:spacing w:before="15"/>
        <w:rPr>
          <w:rFonts w:ascii="微软雅黑"/>
          <w:sz w:val="5"/>
        </w:rPr>
      </w:pP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58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场次详情页面缓存</w:t>
      </w:r>
    </w:p>
    <w:p w:rsidR="00C1351D" w:rsidRDefault="00346078">
      <w:pPr>
        <w:pStyle w:val="a3"/>
        <w:spacing w:before="14"/>
        <w:rPr>
          <w:rFonts w:ascii="微软雅黑"/>
          <w:sz w:val="8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8435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127635</wp:posOffset>
                </wp:positionV>
                <wp:extent cx="5936615" cy="6617970"/>
                <wp:effectExtent l="635" t="635" r="6350" b="10795"/>
                <wp:wrapTopAndBottom/>
                <wp:docPr id="533" name="组合 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6617970"/>
                          <a:chOff x="1501" y="201"/>
                          <a:chExt cx="9349" cy="10422"/>
                        </a:xfrm>
                      </wpg:grpSpPr>
                      <wps:wsp>
                        <wps:cNvPr id="525" name="任意多边形 393"/>
                        <wps:cNvSpPr/>
                        <wps:spPr>
                          <a:xfrm>
                            <a:off x="1508" y="208"/>
                            <a:ext cx="9334" cy="10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0407">
                                <a:moveTo>
                                  <a:pt x="9334" y="10407"/>
                                </a:moveTo>
                                <a:lnTo>
                                  <a:pt x="0" y="10407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04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26" name="任意多边形 394"/>
                        <wps:cNvSpPr/>
                        <wps:spPr>
                          <a:xfrm>
                            <a:off x="1508" y="208"/>
                            <a:ext cx="9334" cy="10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0407">
                                <a:moveTo>
                                  <a:pt x="0" y="1040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0407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7" name="矩形 395"/>
                        <wps:cNvSpPr/>
                        <wps:spPr>
                          <a:xfrm>
                            <a:off x="2040" y="336"/>
                            <a:ext cx="8629" cy="1028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28" name="矩形 396"/>
                        <wps:cNvSpPr/>
                        <wps:spPr>
                          <a:xfrm>
                            <a:off x="1515" y="336"/>
                            <a:ext cx="526" cy="1028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29" name="直线 397"/>
                        <wps:cNvCnPr/>
                        <wps:spPr>
                          <a:xfrm>
                            <a:off x="2033" y="336"/>
                            <a:ext cx="0" cy="1028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30" name="文本框 398"/>
                        <wps:cNvSpPr txBox="1"/>
                        <wps:spPr>
                          <a:xfrm>
                            <a:off x="1664" y="461"/>
                            <a:ext cx="214" cy="9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 w:rsidR="00C1351D" w:rsidRDefault="00346078">
                              <w:pPr>
                                <w:spacing w:before="72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30</w:t>
                              </w:r>
                            </w:p>
                            <w:p w:rsidR="00C1351D" w:rsidRDefault="00346078">
                              <w:pPr>
                                <w:spacing w:before="72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36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31" name="文本框 399"/>
                        <wps:cNvSpPr txBox="1"/>
                        <wps:spPr>
                          <a:xfrm>
                            <a:off x="2097" y="461"/>
                            <a:ext cx="6390" cy="1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&lt;!DOCTYPE</w:t>
                              </w:r>
                              <w:proofErr w:type="gramEnd"/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 xml:space="preserve"> html&gt;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&lt;html </w:t>
                              </w:r>
                              <w:proofErr w:type="gramStart"/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lang</w:t>
                              </w:r>
                              <w:proofErr w:type="gramEnd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"en"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</w:t>
                              </w:r>
                              <w:proofErr w:type="gramStart"/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head</w:t>
                              </w:r>
                              <w:proofErr w:type="gramEnd"/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</w:t>
                              </w:r>
                              <w:proofErr w:type="gramStart"/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meta</w:t>
                              </w:r>
                              <w:proofErr w:type="gramEnd"/>
                              <w:r>
                                <w:rPr>
                                  <w:color w:val="117700"/>
                                  <w:spacing w:val="-4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charset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"UTF-8"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 w:rsidR="00C1351D" w:rsidRDefault="00346078">
                              <w:pPr>
                                <w:spacing w:before="3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spacing w:val="-1"/>
                                  <w:sz w:val="17"/>
                                </w:rPr>
                                <w:t>&lt;</w:t>
                              </w:r>
                              <w:proofErr w:type="gramStart"/>
                              <w:r>
                                <w:rPr>
                                  <w:color w:val="117700"/>
                                  <w:spacing w:val="-1"/>
                                  <w:sz w:val="17"/>
                                </w:rPr>
                                <w:t>title&gt;</w:t>
                              </w:r>
                              <w:proofErr w:type="gramEnd"/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sz w:val="17"/>
                                </w:rPr>
                                <w:t>选择场次</w:t>
                              </w:r>
                              <w:r>
                                <w:rPr>
                                  <w:color w:val="117700"/>
                                  <w:sz w:val="17"/>
                                </w:rPr>
                                <w:t>&lt;/title&gt;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&lt;link</w:t>
                              </w:r>
                              <w:r>
                                <w:rPr>
                                  <w:color w:val="117700"/>
                                  <w:spacing w:val="-4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rel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"stylesheet"</w:t>
                              </w:r>
                              <w:r>
                                <w:rPr>
                                  <w:color w:val="AA1111"/>
                                  <w:spacing w:val="-4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href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"public/bs/css/bootstrap.min.css"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32" name="文本框 400"/>
                        <wps:cNvSpPr txBox="1"/>
                        <wps:spPr>
                          <a:xfrm>
                            <a:off x="2097" y="2351"/>
                            <a:ext cx="8318" cy="8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&lt;style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"text/css"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 xml:space="preserve">.moves </w:t>
                              </w:r>
                              <w:proofErr w:type="gramStart"/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img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proofErr w:type="gramEnd"/>
                              <w:r>
                                <w:rPr>
                                  <w:w w:val="105"/>
                                  <w:sz w:val="17"/>
                                </w:rPr>
                                <w:t>width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200px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;}</w:t>
                              </w:r>
                            </w:p>
                            <w:p w:rsidR="00C1351D" w:rsidRDefault="00346078">
                              <w:pPr>
                                <w:spacing w:before="71" w:line="326" w:lineRule="auto"/>
                                <w:ind w:left="771" w:right="416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 xml:space="preserve">.moves </w:t>
                              </w:r>
                              <w:proofErr w:type="gramStart"/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th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proofErr w:type="gramEnd"/>
                              <w:r>
                                <w:rPr>
                                  <w:w w:val="105"/>
                                  <w:sz w:val="17"/>
                                </w:rPr>
                                <w:t>width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150px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;} 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#movie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margin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 xml:space="preserve">0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auto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;} 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#m_pic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width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1000px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;}</w:t>
                              </w:r>
                            </w:p>
                            <w:p w:rsidR="00C1351D" w:rsidRDefault="00346078">
                              <w:pPr>
                                <w:spacing w:line="326" w:lineRule="auto"/>
                                <w:ind w:left="771" w:right="261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#m_info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width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4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1000px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text-align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left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color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4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#777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;} 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 xml:space="preserve">#m_info 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color w:val="117700"/>
                                  <w:spacing w:val="-1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span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font-size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18px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color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#333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;}</w:t>
                              </w:r>
                            </w:p>
                            <w:p w:rsidR="00C1351D" w:rsidRDefault="00346078">
                              <w:pPr>
                                <w:spacing w:line="198" w:lineRule="exact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&lt;/style&gt;</w:t>
                              </w:r>
                            </w:p>
                            <w:p w:rsidR="00C1351D" w:rsidRDefault="00346078">
                              <w:pPr>
                                <w:spacing w:before="69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&lt;/head&gt;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</w:t>
                              </w:r>
                              <w:proofErr w:type="gramStart"/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body</w:t>
                              </w:r>
                              <w:proofErr w:type="gramEnd"/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"container"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 w:rsidR="00C1351D" w:rsidRDefault="00C1351D">
                              <w:pPr>
                                <w:spacing w:before="15"/>
                                <w:rPr>
                                  <w:rFonts w:ascii="微软雅黑"/>
                                  <w:sz w:val="14"/>
                                </w:rPr>
                              </w:pPr>
                            </w:p>
                            <w:p w:rsidR="00C1351D" w:rsidRDefault="00346078">
                              <w:pPr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&lt;h3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class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"text-center"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&gt;&lt;a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href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 xml:space="preserve">"" 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详情介绍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&lt;/a&gt;&lt;/h3&gt;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771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&lt;?php</w:t>
                              </w:r>
                              <w:proofErr w:type="gramEnd"/>
                            </w:p>
                            <w:p w:rsidR="00C1351D" w:rsidRDefault="00346078">
                              <w:pPr>
                                <w:spacing w:before="3" w:line="259" w:lineRule="auto"/>
                                <w:ind w:left="771" w:right="416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proofErr w:type="gramStart"/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导入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Model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类</w:t>
                              </w:r>
                              <w:r>
                                <w:rPr>
                                  <w:color w:val="770087"/>
                                  <w:sz w:val="17"/>
                                </w:rPr>
                                <w:t>require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AA1111"/>
                                  <w:sz w:val="17"/>
                                </w:rPr>
                                <w:t>"./class/Model.class.php"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spacing w:line="300" w:lineRule="exact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实例化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Model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$mod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new </w:t>
                              </w:r>
                              <w:proofErr w:type="gramStart"/>
                              <w:r>
                                <w:rPr>
                                  <w:w w:val="105"/>
                                  <w:sz w:val="17"/>
                                </w:rPr>
                                <w:t>Model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spacing w:before="3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准备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sql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$sql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select * from movie where id</w:t>
                              </w:r>
                              <w:proofErr w:type="gramStart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proofErr w:type="gramEnd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$_GET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'm_id'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]}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 w:rsidR="00C1351D" w:rsidRDefault="00346078">
                              <w:pPr>
                                <w:spacing w:before="3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执行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sql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$mod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proofErr w:type="gramStart"/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$sql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)[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echo "&lt;pre&gt;";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var_</w:t>
                              </w:r>
                              <w:proofErr w:type="gramStart"/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dump(</w:t>
                              </w:r>
                              <w:proofErr w:type="gramEnd"/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$data);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86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?&gt;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"movie"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1157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&lt;div</w:t>
                              </w:r>
                              <w:r>
                                <w:rPr>
                                  <w:color w:val="117700"/>
                                  <w:spacing w:val="-2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"m_pic"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&gt;&lt;img</w:t>
                              </w:r>
                              <w:r>
                                <w:rPr>
                                  <w:color w:val="117700"/>
                                  <w:spacing w:val="-2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src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</w:t>
                              </w:r>
                              <w:proofErr w:type="gramStart"/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?php</w:t>
                              </w:r>
                              <w:proofErr w:type="gramEnd"/>
                              <w:r>
                                <w:rPr>
                                  <w:color w:val="545454"/>
                                  <w:spacing w:val="-2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2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'./public'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'picurl'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-2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?&gt;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&gt;&lt;/div&gt;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1157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"m_info"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 w:rsidR="00C1351D" w:rsidRDefault="00346078">
                              <w:pPr>
                                <w:spacing w:before="3"/>
                                <w:ind w:left="1543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&lt;p&gt;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影片名称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&amp;</w:t>
                              </w:r>
                              <w:proofErr w:type="gramEnd"/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nbsp;&amp;nbsp;&amp;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nbsp;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&lt;span &gt;</w:t>
                              </w: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 xml:space="preserve">&lt;?php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echo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'm_name'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] </w:t>
                              </w: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?&gt;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&lt;/span&gt;&lt;/p&gt;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92" o:spid="_x0000_s1261" style="position:absolute;margin-left:75pt;margin-top:10.05pt;width:467.45pt;height:521.1pt;z-index:-251632128;mso-wrap-distance-left:0;mso-wrap-distance-right:0;mso-position-horizontal-relative:page;mso-position-vertical-relative:text" coordorigin="1501,201" coordsize="9349,10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">
                <v:shape id="任意多边形 393" o:spid="_x0000_s1262" style="position:absolute;left:1508;top:208;width:9334;height:10407;visibility:visible;mso-wrap-style:square;v-text-anchor:top" coordsize="9334,10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jgPsQA&#10;AADcAAAADwAAAGRycy9kb3ducmV2LnhtbESPT4vCMBTE74LfITxhb2uqoEg1igjCXhb/7LJ6fDTP&#10;ptq81CbW7rc3guBxmJnfMLNFa0vRUO0LxwoG/QQEceZ0wbmC35/15wSED8gaS8ek4J88LObdzgxT&#10;7e68o2YfchEh7FNUYEKoUil9Zsii77uKOHonV1sMUda51DXeI9yWcpgkY2mx4LhgsKKVoeyyv1kF&#10;uind5vhtttXhfN3K81+2Hq8mSn302uUURKA2vMOv9pdWMBqO4HkmHgE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I4D7EAAAA3AAAAA8AAAAAAAAAAAAAAAAAmAIAAGRycy9k&#10;b3ducmV2LnhtbFBLBQYAAAAABAAEAPUAAACJAwAAAAA=&#10;" path="m9334,10407l,10407,,37,2,21,10,9,21,2,38,,9297,r16,2l9325,9r7,12l9334,37r,10370xe" fillcolor="#f8f8f8" stroked="f">
                  <v:path arrowok="t" textboxrect="0,0,9334,10407"/>
                </v:shape>
                <v:shape id="任意多边形 394" o:spid="_x0000_s1263" style="position:absolute;left:1508;top:208;width:9334;height:10407;visibility:visible;mso-wrap-style:square;v-text-anchor:top" coordsize="9334,10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0rSsQA&#10;AADcAAAADwAAAGRycy9kb3ducmV2LnhtbESPQWvCQBSE7wX/w/IEb7ox2CDRVURUeugltorHR/aZ&#10;RLNvQ3aN6b/vFoQeh5n5hlmue1OLjlpXWVYwnUQgiHOrKy4UfH/tx3MQziNrrC2Tgh9ysF4N3paY&#10;avvkjLqjL0SAsEtRQel9k0rp8pIMuoltiIN3ta1BH2RbSN3iM8BNLeMoSqTBisNCiQ1tS8rvx4dR&#10;cNGnpNt9HrLz7LLlW0WHOspipUbDfrMA4an3/+FX+0MreI8T+DsTj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tK0rEAAAA3AAAAA8AAAAAAAAAAAAAAAAAmAIAAGRycy9k&#10;b3ducmV2LnhtbFBLBQYAAAAABAAEAPUAAACJAwAAAAA=&#10;" path="m,10407l,37,2,21,10,9,21,2,38,,9297,r16,2l9325,9r7,12l9334,37r,10370e" filled="f" strokecolor="#dfe1e4" strokeweight=".26469mm">
                  <v:path arrowok="t" textboxrect="0,0,9334,10407"/>
                </v:shape>
                <v:rect id="矩形 395" o:spid="_x0000_s1264" style="position:absolute;left:2040;top:336;width:8629;height:10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6YosUA&#10;AADcAAAADwAAAGRycy9kb3ducmV2LnhtbESPQWsCMRCF70L/Q5iCF6lZF9SyNUoVlR5E0Krn6Wa6&#10;u3QzWZKo679vBMHj48373rzJrDW1uJDzlWUFg34Cgji3uuJCweF79fYOwgdkjbVlUnAjD7PpS2eC&#10;mbZX3tFlHwoRIewzVFCG0GRS+rwkg75vG+Lo/VpnMETpCqkdXiPc1DJNkpE0WHFsKLGhRUn53/5s&#10;4hvb9Xx+wuXqeKh/Nhp76dHtTkp1X9vPDxCB2vA8fqS/tIJhOob7mEgAO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XpiixQAAANwAAAAPAAAAAAAAAAAAAAAAAJgCAABkcnMv&#10;ZG93bnJldi54bWxQSwUGAAAAAAQABAD1AAAAigMAAAAA&#10;" fillcolor="#f8f8f8" stroked="f"/>
                <v:rect id="矩形 396" o:spid="_x0000_s1265" style="position:absolute;left:1515;top:336;width:526;height:10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EM0MUA&#10;AADcAAAADwAAAGRycy9kb3ducmV2LnhtbESPwWrCQBCG70LfYZlCL6IbAy0luopKLT2UglY9j9kx&#10;CWZnw+5W07fvHAoeh3/+b76ZLXrXqiuF2Hg2MBlnoIhLbxuuDOy/N6NXUDEhW2w9k4FfirCYPwxm&#10;WFh/4y1dd6lSAuFYoIE6pa7QOpY1OYxj3xFLdvbBYZIxVNoGvAnctTrPshftsGG5UGNH65rKy+7H&#10;icbX+2p1xLfNYd+ePi0O80PYHo15euyXU1CJ+nRf/m9/WAPPudjKM0I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wQzQxQAAANwAAAAPAAAAAAAAAAAAAAAAAJgCAABkcnMv&#10;ZG93bnJldi54bWxQSwUGAAAAAAQABAD1AAAAigMAAAAA&#10;" fillcolor="#f8f8f8" stroked="f"/>
                <v:line id="直线 397" o:spid="_x0000_s1266" style="position:absolute;visibility:visible;mso-wrap-style:square" from="2033,336" to="2033,106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sHEcUAAADcAAAADwAAAGRycy9kb3ducmV2LnhtbESPT4vCMBTE74LfITzBm01X3EW7RvEP&#10;guCpVQ/eHs3btmzzUppY67ffCMIeh5n5DbNc96YWHbWusqzgI4pBEOdWV1wouJwPkzkI55E11pZJ&#10;wZMcrFfDwRITbR+cUpf5QgQIuwQVlN43iZQuL8mgi2xDHLwf2xr0QbaF1C0+AtzUchrHX9JgxWGh&#10;xIZ2JeW/2d0o2Jj0tD9mrt4uZtcutafD83K7KjUe9ZtvEJ56/x9+t49awed0Aa8z4QjI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isHEcUAAADcAAAADwAAAAAAAAAA&#10;AAAAAAChAgAAZHJzL2Rvd25yZXYueG1sUEsFBgAAAAAEAAQA+QAAAJMDAAAAAA==&#10;" strokecolor="#ddd" strokeweight=".26469mm"/>
                <v:shape id="文本框 398" o:spid="_x0000_s1267" type="#_x0000_t202" style="position:absolute;left:1664;top:461;width:214;height:9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03S8IA&#10;AADcAAAADwAAAGRycy9kb3ducmV2LnhtbERPz2vCMBS+D/Y/hDfwNlM3lFmNImMDQRDbevD4bJ5t&#10;sHnpmqj1vzcHYceP7/d82dtGXKnzxrGC0TABQVw6bbhSsC9+379A+ICssXFMCu7kYbl4fZljqt2N&#10;M7rmoRIxhH2KCuoQ2lRKX9Zk0Q9dSxy5k+sshgi7SuoObzHcNvIjSSbSouHYUGNL3zWV5/xiFawO&#10;nP2Yv+1xl50yUxTThDeTs1KDt341AxGoD//ip3utFYw/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PTdLwgAAANwAAAAPAAAAAAAAAAAAAAAAAJgCAABkcnMvZG93&#10;bnJldi54bWxQSwUGAAAAAAQABAD1AAAAhwMAAAAA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 w:rsidR="00C1351D" w:rsidRDefault="00346078">
                        <w:pPr>
                          <w:spacing w:before="72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24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26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27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28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30</w:t>
                        </w:r>
                      </w:p>
                      <w:p w:rsidR="00C1351D" w:rsidRDefault="00346078">
                        <w:pPr>
                          <w:spacing w:before="72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34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36</w:t>
                        </w:r>
                      </w:p>
                    </w:txbxContent>
                  </v:textbox>
                </v:shape>
                <v:shape id="文本框 399" o:spid="_x0000_s1268" type="#_x0000_t202" style="position:absolute;left:2097;top:461;width:6390;height:1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GS0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D1Z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3GS0MYAAADcAAAADwAAAAAAAAAAAAAAAACYAgAAZHJz&#10;L2Rvd25yZXYueG1sUEsFBgAAAAAEAAQA9QAAAIs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&lt;!DOCTYPE</w:t>
                        </w:r>
                        <w:proofErr w:type="gramEnd"/>
                        <w:r>
                          <w:rPr>
                            <w:color w:val="545454"/>
                            <w:w w:val="105"/>
                            <w:sz w:val="17"/>
                          </w:rPr>
                          <w:t xml:space="preserve"> html&gt;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&lt;html </w:t>
                        </w:r>
                        <w:proofErr w:type="gramStart"/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lang</w:t>
                        </w:r>
                        <w:proofErr w:type="gramEnd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"en"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</w:t>
                        </w:r>
                        <w:proofErr w:type="gramStart"/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head</w:t>
                        </w:r>
                        <w:proofErr w:type="gramEnd"/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 w:rsidR="00C1351D" w:rsidRDefault="00346078">
                        <w:pPr>
                          <w:spacing w:before="71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</w:t>
                        </w:r>
                        <w:proofErr w:type="gramStart"/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meta</w:t>
                        </w:r>
                        <w:proofErr w:type="gramEnd"/>
                        <w:r>
                          <w:rPr>
                            <w:color w:val="117700"/>
                            <w:spacing w:val="-4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charset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"UTF-8"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 w:rsidR="00C1351D" w:rsidRDefault="00346078">
                        <w:pPr>
                          <w:spacing w:before="3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spacing w:val="-1"/>
                            <w:sz w:val="17"/>
                          </w:rPr>
                          <w:t>&lt;</w:t>
                        </w:r>
                        <w:proofErr w:type="gramStart"/>
                        <w:r>
                          <w:rPr>
                            <w:color w:val="117700"/>
                            <w:spacing w:val="-1"/>
                            <w:sz w:val="17"/>
                          </w:rPr>
                          <w:t>title&gt;</w:t>
                        </w:r>
                        <w:proofErr w:type="gramEnd"/>
                        <w:r>
                          <w:rPr>
                            <w:rFonts w:ascii="微软雅黑" w:eastAsia="微软雅黑" w:hint="eastAsia"/>
                            <w:color w:val="333333"/>
                            <w:sz w:val="17"/>
                          </w:rPr>
                          <w:t>选择场次</w:t>
                        </w:r>
                        <w:r>
                          <w:rPr>
                            <w:color w:val="117700"/>
                            <w:sz w:val="17"/>
                          </w:rPr>
                          <w:t>&lt;/title&gt;</w:t>
                        </w:r>
                      </w:p>
                      <w:p w:rsidR="00C1351D" w:rsidRDefault="00346078">
                        <w:pPr>
                          <w:spacing w:before="25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&lt;link</w:t>
                        </w:r>
                        <w:r>
                          <w:rPr>
                            <w:color w:val="117700"/>
                            <w:spacing w:val="-4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rel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"stylesheet"</w:t>
                        </w:r>
                        <w:r>
                          <w:rPr>
                            <w:color w:val="AA1111"/>
                            <w:spacing w:val="-4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href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"public/bs/css/bootstrap.min.css"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</w:txbxContent>
                  </v:textbox>
                </v:shape>
                <v:shape id="文本框 400" o:spid="_x0000_s1269" type="#_x0000_t202" style="position:absolute;left:2097;top:2351;width:8318;height:80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Mp8YA&#10;AADcAAAADwAAAGRycy9kb3ducmV2LnhtbESPQWvCQBSE70L/w/IK3nRTp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Mp8YAAADcAAAADwAAAAAAAAAAAAAAAACYAgAAZHJz&#10;L2Rvd25yZXYueG1sUEsFBgAAAAAEAAQA9QAAAIs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&lt;style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"text/css"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 w:rsidR="00C1351D" w:rsidRDefault="00346078">
                        <w:pPr>
                          <w:spacing w:before="71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 xml:space="preserve">.moves </w:t>
                        </w:r>
                        <w:proofErr w:type="gramStart"/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img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proofErr w:type="gramEnd"/>
                        <w:r>
                          <w:rPr>
                            <w:w w:val="105"/>
                            <w:sz w:val="17"/>
                          </w:rPr>
                          <w:t>width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200px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;}</w:t>
                        </w:r>
                      </w:p>
                      <w:p w:rsidR="00C1351D" w:rsidRDefault="00346078">
                        <w:pPr>
                          <w:spacing w:before="71" w:line="326" w:lineRule="auto"/>
                          <w:ind w:left="771" w:right="4165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 xml:space="preserve">.moves </w:t>
                        </w:r>
                        <w:proofErr w:type="gramStart"/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th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proofErr w:type="gramEnd"/>
                        <w:r>
                          <w:rPr>
                            <w:w w:val="105"/>
                            <w:sz w:val="17"/>
                          </w:rPr>
                          <w:t>width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150px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;} 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#movie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r>
                          <w:rPr>
                            <w:w w:val="105"/>
                            <w:sz w:val="17"/>
                          </w:rPr>
                          <w:t>margin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 xml:space="preserve">0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auto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;} 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#m_pic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r>
                          <w:rPr>
                            <w:w w:val="105"/>
                            <w:sz w:val="17"/>
                          </w:rPr>
                          <w:t>width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1000px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;}</w:t>
                        </w:r>
                      </w:p>
                      <w:p w:rsidR="00C1351D" w:rsidRDefault="00346078">
                        <w:pPr>
                          <w:spacing w:line="326" w:lineRule="auto"/>
                          <w:ind w:left="771" w:right="2610"/>
                          <w:rPr>
                            <w:sz w:val="17"/>
                          </w:rPr>
                        </w:pP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#m_info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r>
                          <w:rPr>
                            <w:w w:val="105"/>
                            <w:sz w:val="17"/>
                          </w:rPr>
                          <w:t>width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4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1000px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text-align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left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color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4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#777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;} 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 xml:space="preserve">#m_info 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p</w:t>
                        </w:r>
                        <w:r>
                          <w:rPr>
                            <w:color w:val="117700"/>
                            <w:spacing w:val="-1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span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r>
                          <w:rPr>
                            <w:w w:val="105"/>
                            <w:sz w:val="17"/>
                          </w:rPr>
                          <w:t>font-size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18px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color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#333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;}</w:t>
                        </w:r>
                      </w:p>
                      <w:p w:rsidR="00C1351D" w:rsidRDefault="00346078">
                        <w:pPr>
                          <w:spacing w:line="198" w:lineRule="exact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&lt;/style&gt;</w:t>
                        </w:r>
                      </w:p>
                      <w:p w:rsidR="00C1351D" w:rsidRDefault="00346078">
                        <w:pPr>
                          <w:spacing w:before="69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&lt;/head&gt;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</w:t>
                        </w:r>
                        <w:proofErr w:type="gramStart"/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body</w:t>
                        </w:r>
                        <w:proofErr w:type="gramEnd"/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 w:rsidR="00C1351D" w:rsidRDefault="00346078">
                        <w:pPr>
                          <w:spacing w:before="71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"container"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 w:rsidR="00C1351D" w:rsidRDefault="00C1351D">
                        <w:pPr>
                          <w:spacing w:before="15"/>
                          <w:rPr>
                            <w:rFonts w:ascii="微软雅黑"/>
                            <w:sz w:val="14"/>
                          </w:rPr>
                        </w:pPr>
                      </w:p>
                      <w:p w:rsidR="00C1351D" w:rsidRDefault="00346078">
                        <w:pPr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&lt;h3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class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"text-center"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&gt;&lt;a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href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 xml:space="preserve">"" 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详情介绍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&lt;/a&gt;&lt;/h3&gt;</w:t>
                        </w:r>
                      </w:p>
                      <w:p w:rsidR="00C1351D" w:rsidRDefault="00346078">
                        <w:pPr>
                          <w:spacing w:before="25"/>
                          <w:ind w:left="771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&lt;?php</w:t>
                        </w:r>
                        <w:proofErr w:type="gramEnd"/>
                      </w:p>
                      <w:p w:rsidR="00C1351D" w:rsidRDefault="00346078">
                        <w:pPr>
                          <w:spacing w:before="3" w:line="259" w:lineRule="auto"/>
                          <w:ind w:left="771" w:right="4165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proofErr w:type="gramStart"/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导入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Model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类</w:t>
                        </w:r>
                        <w:r>
                          <w:rPr>
                            <w:color w:val="770087"/>
                            <w:sz w:val="17"/>
                          </w:rPr>
                          <w:t>require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AA1111"/>
                            <w:sz w:val="17"/>
                          </w:rPr>
                          <w:t>"./class/Model.class.php"</w:t>
                        </w:r>
                        <w:r>
                          <w:rPr>
                            <w:color w:val="333333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spacing w:line="300" w:lineRule="exact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实例化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Model</w:t>
                        </w:r>
                      </w:p>
                      <w:p w:rsidR="00C1351D" w:rsidRDefault="00346078">
                        <w:pPr>
                          <w:spacing w:before="25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$mod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new </w:t>
                        </w:r>
                        <w:proofErr w:type="gramStart"/>
                        <w:r>
                          <w:rPr>
                            <w:w w:val="105"/>
                            <w:sz w:val="17"/>
                          </w:rPr>
                          <w:t>Model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spacing w:before="3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准备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sql</w:t>
                        </w:r>
                      </w:p>
                      <w:p w:rsidR="00C1351D" w:rsidRDefault="00346078">
                        <w:pPr>
                          <w:spacing w:before="25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$sql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select * from movie where id</w:t>
                        </w:r>
                        <w:proofErr w:type="gramStart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proofErr w:type="gramEnd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$_GET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'm_id'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]}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 w:rsidR="00C1351D" w:rsidRDefault="00346078">
                        <w:pPr>
                          <w:spacing w:before="3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执行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sql</w:t>
                        </w:r>
                      </w:p>
                      <w:p w:rsidR="00C1351D" w:rsidRDefault="00346078">
                        <w:pPr>
                          <w:spacing w:before="25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$mod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proofErr w:type="gramStart"/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$sql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)[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0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];</w:t>
                        </w:r>
                      </w:p>
                      <w:p w:rsidR="00C1351D" w:rsidRDefault="00346078">
                        <w:pPr>
                          <w:spacing w:before="71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echo "&lt;pre&gt;";</w:t>
                        </w:r>
                      </w:p>
                      <w:p w:rsidR="00C1351D" w:rsidRDefault="00346078">
                        <w:pPr>
                          <w:spacing w:before="71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var_</w:t>
                        </w:r>
                        <w:proofErr w:type="gramStart"/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dump(</w:t>
                        </w:r>
                        <w:proofErr w:type="gramEnd"/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$data);</w:t>
                        </w:r>
                      </w:p>
                      <w:p w:rsidR="00C1351D" w:rsidRDefault="00346078">
                        <w:pPr>
                          <w:spacing w:before="71"/>
                          <w:ind w:left="868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?&gt;</w:t>
                        </w:r>
                      </w:p>
                      <w:p w:rsidR="00C1351D" w:rsidRDefault="00346078">
                        <w:pPr>
                          <w:spacing w:before="71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"movie"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 w:rsidR="00C1351D" w:rsidRDefault="00346078">
                        <w:pPr>
                          <w:spacing w:before="71"/>
                          <w:ind w:left="1157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&lt;div</w:t>
                        </w:r>
                        <w:r>
                          <w:rPr>
                            <w:color w:val="117700"/>
                            <w:spacing w:val="-2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"m_pic"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&gt;&lt;img</w:t>
                        </w:r>
                        <w:r>
                          <w:rPr>
                            <w:color w:val="117700"/>
                            <w:spacing w:val="-2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src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</w:t>
                        </w:r>
                        <w:proofErr w:type="gramStart"/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?php</w:t>
                        </w:r>
                        <w:proofErr w:type="gramEnd"/>
                        <w:r>
                          <w:rPr>
                            <w:color w:val="545454"/>
                            <w:spacing w:val="-2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2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'./public'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'picurl'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333333"/>
                            <w:spacing w:val="-2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?&gt;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&gt;&lt;/div&gt;</w:t>
                        </w:r>
                      </w:p>
                      <w:p w:rsidR="00C1351D" w:rsidRDefault="00346078">
                        <w:pPr>
                          <w:spacing w:before="71"/>
                          <w:ind w:left="1157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"m_info"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 w:rsidR="00C1351D" w:rsidRDefault="00346078">
                        <w:pPr>
                          <w:spacing w:before="3"/>
                          <w:ind w:left="1543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&lt;p&gt;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影片名称</w:t>
                        </w: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&amp;</w:t>
                        </w:r>
                        <w:proofErr w:type="gramEnd"/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nbsp;&amp;nbsp;&amp;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nbsp;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&lt;span &gt;</w:t>
                        </w: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 xml:space="preserve">&lt;?php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echo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'm_name'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] </w:t>
                        </w: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?&gt;</w:t>
                        </w:r>
                      </w:p>
                      <w:p w:rsidR="00C1351D" w:rsidRDefault="00346078">
                        <w:pPr>
                          <w:spacing w:before="25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&lt;/span&gt;&lt;/p&gt;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rPr>
          <w:rFonts w:ascii="微软雅黑"/>
          <w:sz w:val="8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tbl>
      <w:tblPr>
        <w:tblW w:w="9334" w:type="dxa"/>
        <w:tblInd w:w="5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1174"/>
        <w:gridCol w:w="7635"/>
      </w:tblGrid>
      <w:tr w:rsidR="00C1351D">
        <w:trPr>
          <w:trHeight w:val="287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38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lastRenderedPageBreak/>
              <w:t>37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line="268" w:lineRule="exact"/>
              <w:ind w:left="441"/>
              <w:rPr>
                <w:sz w:val="17"/>
              </w:rPr>
            </w:pPr>
            <w:r>
              <w:rPr>
                <w:w w:val="105"/>
                <w:sz w:val="17"/>
              </w:rPr>
              <w:t>&lt;p&gt;</w:t>
            </w:r>
            <w:r>
              <w:rPr>
                <w:rFonts w:ascii="微软雅黑" w:eastAsia="微软雅黑" w:hint="eastAsia"/>
                <w:w w:val="105"/>
                <w:sz w:val="17"/>
              </w:rPr>
              <w:t>影片类型</w:t>
            </w:r>
            <w:proofErr w:type="gramStart"/>
            <w:r>
              <w:rPr>
                <w:w w:val="105"/>
                <w:sz w:val="17"/>
              </w:rPr>
              <w:t>:&amp;</w:t>
            </w:r>
            <w:proofErr w:type="gramEnd"/>
            <w:r>
              <w:rPr>
                <w:w w:val="105"/>
                <w:sz w:val="17"/>
              </w:rPr>
              <w:t>nbsp;&amp;nbsp;&amp;nbsp;&lt;span &gt;&lt;?php echo $data['m_type'] ?&gt;</w:t>
            </w:r>
          </w:p>
        </w:tc>
      </w:tr>
      <w:tr w:rsidR="00C1351D">
        <w:trPr>
          <w:trHeight w:val="54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spacing w:before="14"/>
              <w:rPr>
                <w:rFonts w:ascii="微软雅黑"/>
                <w:sz w:val="15"/>
              </w:rPr>
            </w:pPr>
          </w:p>
          <w:p w:rsidR="00C1351D" w:rsidRDefault="00346078">
            <w:pPr>
              <w:pStyle w:val="TableParagraph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38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61"/>
              <w:rPr>
                <w:sz w:val="17"/>
              </w:rPr>
            </w:pPr>
            <w:r>
              <w:rPr>
                <w:w w:val="105"/>
                <w:sz w:val="17"/>
              </w:rPr>
              <w:t>&lt;/span&gt;&lt;/p&gt;</w:t>
            </w: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C1351D">
            <w:pPr>
              <w:pStyle w:val="TableParagraph"/>
              <w:spacing w:before="1"/>
              <w:rPr>
                <w:rFonts w:ascii="微软雅黑"/>
                <w:sz w:val="12"/>
              </w:rPr>
            </w:pPr>
          </w:p>
          <w:p w:rsidR="00C1351D" w:rsidRDefault="00346078">
            <w:pPr>
              <w:pStyle w:val="TableParagraph"/>
              <w:spacing w:before="1" w:line="297" w:lineRule="exact"/>
              <w:ind w:right="303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&lt;p&gt;</w:t>
            </w:r>
            <w:r>
              <w:rPr>
                <w:rFonts w:ascii="微软雅黑" w:eastAsia="微软雅黑" w:hint="eastAsia"/>
                <w:w w:val="105"/>
                <w:sz w:val="17"/>
              </w:rPr>
              <w:t>影片地区</w:t>
            </w:r>
            <w:proofErr w:type="gramStart"/>
            <w:r>
              <w:rPr>
                <w:w w:val="105"/>
                <w:sz w:val="17"/>
              </w:rPr>
              <w:t>:&amp;</w:t>
            </w:r>
            <w:proofErr w:type="gramEnd"/>
            <w:r>
              <w:rPr>
                <w:w w:val="105"/>
                <w:sz w:val="17"/>
              </w:rPr>
              <w:t>nbsp;&amp;nbsp;&amp;nbsp;&lt;span &gt;&lt;?php echo $data['country_area'] ?&gt;</w:t>
            </w:r>
          </w:p>
        </w:tc>
      </w:tr>
      <w:tr w:rsidR="00C1351D">
        <w:trPr>
          <w:trHeight w:val="54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spacing w:before="14"/>
              <w:rPr>
                <w:rFonts w:ascii="微软雅黑"/>
                <w:sz w:val="15"/>
              </w:rPr>
            </w:pPr>
          </w:p>
          <w:p w:rsidR="00C1351D" w:rsidRDefault="00346078">
            <w:pPr>
              <w:pStyle w:val="TableParagraph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39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61"/>
              <w:rPr>
                <w:sz w:val="17"/>
              </w:rPr>
            </w:pPr>
            <w:r>
              <w:rPr>
                <w:w w:val="105"/>
                <w:sz w:val="17"/>
              </w:rPr>
              <w:t>&lt;/span&gt;&lt;/p&gt;</w:t>
            </w: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C1351D">
            <w:pPr>
              <w:pStyle w:val="TableParagraph"/>
              <w:spacing w:before="1"/>
              <w:rPr>
                <w:rFonts w:ascii="微软雅黑"/>
                <w:sz w:val="12"/>
              </w:rPr>
            </w:pPr>
          </w:p>
          <w:p w:rsidR="00C1351D" w:rsidRDefault="00346078">
            <w:pPr>
              <w:pStyle w:val="TableParagraph"/>
              <w:spacing w:before="1" w:line="297" w:lineRule="exact"/>
              <w:ind w:left="441"/>
              <w:rPr>
                <w:sz w:val="17"/>
              </w:rPr>
            </w:pPr>
            <w:r>
              <w:rPr>
                <w:w w:val="105"/>
                <w:sz w:val="17"/>
              </w:rPr>
              <w:t>&lt;p&gt;</w:t>
            </w:r>
            <w:r>
              <w:rPr>
                <w:rFonts w:ascii="微软雅黑" w:eastAsia="微软雅黑" w:hint="eastAsia"/>
                <w:w w:val="105"/>
                <w:sz w:val="17"/>
              </w:rPr>
              <w:t>影片时长</w:t>
            </w:r>
            <w:proofErr w:type="gramStart"/>
            <w:r>
              <w:rPr>
                <w:w w:val="105"/>
                <w:sz w:val="17"/>
              </w:rPr>
              <w:t>:&amp;</w:t>
            </w:r>
            <w:proofErr w:type="gramEnd"/>
            <w:r>
              <w:rPr>
                <w:w w:val="105"/>
                <w:sz w:val="17"/>
              </w:rPr>
              <w:t>nbsp;&amp;</w:t>
            </w:r>
            <w:r>
              <w:rPr>
                <w:w w:val="105"/>
                <w:sz w:val="17"/>
              </w:rPr>
              <w:t>nbsp;&amp;nbsp;&lt;span &gt;&lt;?php echo $data['m_time'] ?&gt;</w:t>
            </w:r>
          </w:p>
        </w:tc>
      </w:tr>
      <w:tr w:rsidR="00C1351D">
        <w:trPr>
          <w:trHeight w:val="54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spacing w:before="14"/>
              <w:rPr>
                <w:rFonts w:ascii="微软雅黑"/>
                <w:sz w:val="15"/>
              </w:rPr>
            </w:pPr>
          </w:p>
          <w:p w:rsidR="00C1351D" w:rsidRDefault="00346078">
            <w:pPr>
              <w:pStyle w:val="TableParagraph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40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61"/>
              <w:rPr>
                <w:sz w:val="17"/>
              </w:rPr>
            </w:pPr>
            <w:r>
              <w:rPr>
                <w:w w:val="105"/>
                <w:sz w:val="17"/>
              </w:rPr>
              <w:t>&lt;/span&gt;&lt;/p&gt;</w:t>
            </w: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C1351D">
            <w:pPr>
              <w:pStyle w:val="TableParagraph"/>
              <w:spacing w:before="1"/>
              <w:rPr>
                <w:rFonts w:ascii="微软雅黑"/>
                <w:sz w:val="12"/>
              </w:rPr>
            </w:pPr>
          </w:p>
          <w:p w:rsidR="00C1351D" w:rsidRDefault="00346078">
            <w:pPr>
              <w:pStyle w:val="TableParagraph"/>
              <w:spacing w:before="1" w:line="297" w:lineRule="exact"/>
              <w:ind w:left="441"/>
              <w:rPr>
                <w:sz w:val="17"/>
              </w:rPr>
            </w:pPr>
            <w:r>
              <w:rPr>
                <w:w w:val="105"/>
                <w:sz w:val="17"/>
              </w:rPr>
              <w:t>&lt;p&gt;</w:t>
            </w:r>
            <w:r>
              <w:rPr>
                <w:rFonts w:ascii="微软雅黑" w:eastAsia="微软雅黑" w:hint="eastAsia"/>
                <w:w w:val="105"/>
                <w:sz w:val="17"/>
              </w:rPr>
              <w:t>影片导演</w:t>
            </w:r>
            <w:proofErr w:type="gramStart"/>
            <w:r>
              <w:rPr>
                <w:w w:val="105"/>
                <w:sz w:val="17"/>
              </w:rPr>
              <w:t>:&amp;</w:t>
            </w:r>
            <w:proofErr w:type="gramEnd"/>
            <w:r>
              <w:rPr>
                <w:w w:val="105"/>
                <w:sz w:val="17"/>
              </w:rPr>
              <w:t>nbsp;&amp;nbsp;&amp;nbsp;&lt;span &gt;&lt;?php echo $data['m_director'] ?&gt;</w:t>
            </w:r>
          </w:p>
        </w:tc>
      </w:tr>
      <w:tr w:rsidR="00C1351D">
        <w:trPr>
          <w:trHeight w:val="54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spacing w:before="14"/>
              <w:rPr>
                <w:rFonts w:ascii="微软雅黑"/>
                <w:sz w:val="15"/>
              </w:rPr>
            </w:pPr>
          </w:p>
          <w:p w:rsidR="00C1351D" w:rsidRDefault="00346078">
            <w:pPr>
              <w:pStyle w:val="TableParagraph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41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61"/>
              <w:rPr>
                <w:sz w:val="17"/>
              </w:rPr>
            </w:pPr>
            <w:r>
              <w:rPr>
                <w:w w:val="105"/>
                <w:sz w:val="17"/>
              </w:rPr>
              <w:t>&lt;/span&gt;&lt;/p&gt;</w:t>
            </w: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C1351D">
            <w:pPr>
              <w:pStyle w:val="TableParagraph"/>
              <w:spacing w:before="1"/>
              <w:rPr>
                <w:rFonts w:ascii="微软雅黑"/>
                <w:sz w:val="12"/>
              </w:rPr>
            </w:pPr>
          </w:p>
          <w:p w:rsidR="00C1351D" w:rsidRDefault="00346078">
            <w:pPr>
              <w:pStyle w:val="TableParagraph"/>
              <w:spacing w:before="1" w:line="297" w:lineRule="exact"/>
              <w:ind w:right="303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&lt;p&gt;</w:t>
            </w:r>
            <w:r>
              <w:rPr>
                <w:rFonts w:ascii="微软雅黑" w:eastAsia="微软雅黑" w:hint="eastAsia"/>
                <w:w w:val="105"/>
                <w:sz w:val="17"/>
              </w:rPr>
              <w:t>影片主演</w:t>
            </w:r>
            <w:r>
              <w:rPr>
                <w:w w:val="105"/>
                <w:sz w:val="17"/>
              </w:rPr>
              <w:t>:&amp;nbsp;&amp;nbsp;&amp;nbsp;&lt;span &gt;&lt;?php echo $data['actor'] ?&gt;&lt;/span&gt;</w:t>
            </w:r>
          </w:p>
        </w:tc>
      </w:tr>
      <w:tr w:rsidR="00C1351D">
        <w:trPr>
          <w:trHeight w:val="54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spacing w:before="14"/>
              <w:rPr>
                <w:rFonts w:ascii="微软雅黑"/>
                <w:sz w:val="15"/>
              </w:rPr>
            </w:pPr>
          </w:p>
          <w:p w:rsidR="00C1351D" w:rsidRDefault="00346078">
            <w:pPr>
              <w:pStyle w:val="TableParagraph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42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61"/>
              <w:rPr>
                <w:sz w:val="17"/>
              </w:rPr>
            </w:pPr>
            <w:r>
              <w:rPr>
                <w:w w:val="105"/>
                <w:sz w:val="17"/>
              </w:rPr>
              <w:t>&lt;/p&gt;</w:t>
            </w: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C1351D">
            <w:pPr>
              <w:pStyle w:val="TableParagraph"/>
              <w:spacing w:before="1"/>
              <w:rPr>
                <w:rFonts w:ascii="微软雅黑"/>
                <w:sz w:val="12"/>
              </w:rPr>
            </w:pPr>
          </w:p>
          <w:p w:rsidR="00C1351D" w:rsidRDefault="00346078">
            <w:pPr>
              <w:pStyle w:val="TableParagraph"/>
              <w:spacing w:before="1" w:line="297" w:lineRule="exact"/>
              <w:ind w:left="441"/>
              <w:rPr>
                <w:sz w:val="17"/>
              </w:rPr>
            </w:pPr>
            <w:r>
              <w:rPr>
                <w:w w:val="105"/>
                <w:sz w:val="17"/>
              </w:rPr>
              <w:t>&lt;p&gt;</w:t>
            </w:r>
            <w:r>
              <w:rPr>
                <w:rFonts w:ascii="微软雅黑" w:eastAsia="微软雅黑" w:hint="eastAsia"/>
                <w:w w:val="105"/>
                <w:sz w:val="17"/>
              </w:rPr>
              <w:t>影片剧情</w:t>
            </w:r>
            <w:proofErr w:type="gramStart"/>
            <w:r>
              <w:rPr>
                <w:w w:val="105"/>
                <w:sz w:val="17"/>
              </w:rPr>
              <w:t>:&amp;</w:t>
            </w:r>
            <w:proofErr w:type="gramEnd"/>
            <w:r>
              <w:rPr>
                <w:w w:val="105"/>
                <w:sz w:val="17"/>
              </w:rPr>
              <w:t>nbsp;&amp;nbsp;&amp;</w:t>
            </w:r>
            <w:r>
              <w:rPr>
                <w:w w:val="105"/>
                <w:sz w:val="17"/>
              </w:rPr>
              <w:t>nbsp;&lt;span &gt;&lt;?php echo $data['content'] ?&gt;</w:t>
            </w:r>
          </w:p>
        </w:tc>
      </w:tr>
      <w:tr w:rsidR="00C1351D">
        <w:trPr>
          <w:trHeight w:val="269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61"/>
              <w:rPr>
                <w:sz w:val="17"/>
              </w:rPr>
            </w:pPr>
            <w:r>
              <w:rPr>
                <w:w w:val="105"/>
                <w:sz w:val="17"/>
              </w:rPr>
              <w:t>&lt;/span&gt;&lt;/p&gt;</w:t>
            </w: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1351D">
        <w:trPr>
          <w:trHeight w:val="242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43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5"/>
              <w:rPr>
                <w:sz w:val="17"/>
              </w:rPr>
            </w:pPr>
            <w:r>
              <w:rPr>
                <w:w w:val="105"/>
                <w:sz w:val="17"/>
              </w:rPr>
              <w:t>&lt;/div&gt;</w:t>
            </w:r>
          </w:p>
        </w:tc>
      </w:tr>
      <w:tr w:rsidR="00C1351D">
        <w:trPr>
          <w:trHeight w:val="298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49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44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line="278" w:lineRule="exact"/>
              <w:ind w:left="55"/>
              <w:rPr>
                <w:sz w:val="17"/>
              </w:rPr>
            </w:pPr>
            <w:r>
              <w:rPr>
                <w:w w:val="105"/>
                <w:sz w:val="17"/>
              </w:rPr>
              <w:t>&lt;h3 class="text-center"&gt;&lt;a href="" &gt;</w:t>
            </w:r>
            <w:r>
              <w:rPr>
                <w:rFonts w:ascii="微软雅黑" w:eastAsia="微软雅黑" w:hint="eastAsia"/>
                <w:w w:val="105"/>
                <w:sz w:val="17"/>
              </w:rPr>
              <w:t>场次列表</w:t>
            </w:r>
            <w:r>
              <w:rPr>
                <w:w w:val="105"/>
                <w:sz w:val="17"/>
              </w:rPr>
              <w:t>&lt;/a&gt;&lt;/h3&gt;</w:t>
            </w:r>
          </w:p>
        </w:tc>
      </w:tr>
      <w:tr w:rsidR="00C1351D">
        <w:trPr>
          <w:trHeight w:val="269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45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5"/>
              <w:rPr>
                <w:sz w:val="17"/>
              </w:rPr>
            </w:pPr>
            <w:r>
              <w:rPr>
                <w:w w:val="105"/>
                <w:sz w:val="17"/>
              </w:rPr>
              <w:t>&lt;hr&gt;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46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5"/>
              <w:rPr>
                <w:sz w:val="17"/>
              </w:rPr>
            </w:pPr>
            <w:r>
              <w:rPr>
                <w:w w:val="105"/>
                <w:sz w:val="17"/>
              </w:rPr>
              <w:t>&lt;br&gt;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47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5"/>
              <w:rPr>
                <w:sz w:val="17"/>
              </w:rPr>
            </w:pPr>
            <w:r>
              <w:rPr>
                <w:w w:val="105"/>
                <w:sz w:val="17"/>
              </w:rPr>
              <w:t>&lt;table class="table table-bordered table-hover table-striped table-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61"/>
              <w:rPr>
                <w:sz w:val="17"/>
              </w:rPr>
            </w:pPr>
            <w:r>
              <w:rPr>
                <w:w w:val="105"/>
                <w:sz w:val="17"/>
              </w:rPr>
              <w:t>condensed"&gt;</w:t>
            </w: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48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441"/>
              <w:rPr>
                <w:sz w:val="17"/>
              </w:rPr>
            </w:pPr>
            <w:r>
              <w:rPr>
                <w:w w:val="105"/>
                <w:sz w:val="17"/>
              </w:rPr>
              <w:t>&lt;tr&gt;</w:t>
            </w:r>
          </w:p>
        </w:tc>
      </w:tr>
      <w:tr w:rsidR="00C1351D">
        <w:trPr>
          <w:trHeight w:val="242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49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49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50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line="250" w:lineRule="exact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>&lt;</w:t>
            </w:r>
            <w:r>
              <w:rPr>
                <w:w w:val="105"/>
                <w:sz w:val="17"/>
              </w:rPr>
              <w:t>th&gt;</w:t>
            </w:r>
            <w:r>
              <w:rPr>
                <w:rFonts w:ascii="微软雅黑" w:eastAsia="微软雅黑" w:hint="eastAsia"/>
                <w:w w:val="105"/>
                <w:sz w:val="17"/>
              </w:rPr>
              <w:t>放映厅</w:t>
            </w:r>
            <w:r>
              <w:rPr>
                <w:w w:val="105"/>
                <w:sz w:val="17"/>
              </w:rPr>
              <w:t>&lt;/th&gt;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48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51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line="250" w:lineRule="exact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>&lt;th&gt;</w:t>
            </w:r>
            <w:r>
              <w:rPr>
                <w:rFonts w:ascii="微软雅黑" w:eastAsia="微软雅黑" w:hint="eastAsia"/>
                <w:w w:val="105"/>
                <w:sz w:val="17"/>
              </w:rPr>
              <w:t>开场时间</w:t>
            </w:r>
            <w:r>
              <w:rPr>
                <w:w w:val="105"/>
                <w:sz w:val="17"/>
              </w:rPr>
              <w:t>&lt;/th&gt;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48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52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line="250" w:lineRule="exact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>&lt;th&gt;</w:t>
            </w:r>
            <w:r>
              <w:rPr>
                <w:rFonts w:ascii="微软雅黑" w:eastAsia="微软雅黑" w:hint="eastAsia"/>
                <w:w w:val="105"/>
                <w:sz w:val="17"/>
              </w:rPr>
              <w:t>结束时间</w:t>
            </w:r>
            <w:r>
              <w:rPr>
                <w:w w:val="105"/>
                <w:sz w:val="17"/>
              </w:rPr>
              <w:t>&lt;/th&gt;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48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53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line="250" w:lineRule="exact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>&lt;th&gt;</w:t>
            </w:r>
            <w:r>
              <w:rPr>
                <w:rFonts w:ascii="微软雅黑" w:eastAsia="微软雅黑" w:hint="eastAsia"/>
                <w:w w:val="105"/>
                <w:sz w:val="17"/>
              </w:rPr>
              <w:t>票价</w:t>
            </w:r>
            <w:r>
              <w:rPr>
                <w:w w:val="105"/>
                <w:sz w:val="17"/>
              </w:rPr>
              <w:t>&lt;/th&gt;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48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54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line="250" w:lineRule="exact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>&lt;th&gt;</w:t>
            </w:r>
            <w:r>
              <w:rPr>
                <w:rFonts w:ascii="微软雅黑" w:eastAsia="微软雅黑" w:hint="eastAsia"/>
                <w:w w:val="105"/>
                <w:sz w:val="17"/>
              </w:rPr>
              <w:t>座位数</w:t>
            </w:r>
            <w:r>
              <w:rPr>
                <w:w w:val="105"/>
                <w:sz w:val="17"/>
              </w:rPr>
              <w:t>&lt;/th&gt;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48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55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line="250" w:lineRule="exact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>&lt;th&gt;</w:t>
            </w:r>
            <w:r>
              <w:rPr>
                <w:rFonts w:ascii="微软雅黑" w:eastAsia="微软雅黑" w:hint="eastAsia"/>
                <w:w w:val="105"/>
                <w:sz w:val="17"/>
              </w:rPr>
              <w:t>已售</w:t>
            </w:r>
            <w:r>
              <w:rPr>
                <w:w w:val="105"/>
                <w:sz w:val="17"/>
              </w:rPr>
              <w:t>&lt;/th&gt;</w:t>
            </w:r>
          </w:p>
        </w:tc>
      </w:tr>
      <w:tr w:rsidR="00C1351D">
        <w:trPr>
          <w:trHeight w:val="297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48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56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line="278" w:lineRule="exact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>&lt;th&gt;</w:t>
            </w:r>
            <w:r>
              <w:rPr>
                <w:rFonts w:ascii="微软雅黑" w:eastAsia="微软雅黑" w:hint="eastAsia"/>
                <w:w w:val="105"/>
                <w:sz w:val="17"/>
              </w:rPr>
              <w:t>操作</w:t>
            </w:r>
            <w:r>
              <w:rPr>
                <w:w w:val="105"/>
                <w:sz w:val="17"/>
              </w:rPr>
              <w:t>&lt;/th&gt;</w:t>
            </w:r>
          </w:p>
        </w:tc>
      </w:tr>
      <w:tr w:rsidR="00C1351D">
        <w:trPr>
          <w:trHeight w:val="269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57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441"/>
              <w:rPr>
                <w:sz w:val="17"/>
              </w:rPr>
            </w:pPr>
            <w:r>
              <w:rPr>
                <w:w w:val="105"/>
                <w:sz w:val="17"/>
              </w:rPr>
              <w:t>&lt;/tr&gt;</w:t>
            </w:r>
          </w:p>
        </w:tc>
      </w:tr>
      <w:tr w:rsidR="00C1351D">
        <w:trPr>
          <w:trHeight w:val="242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58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441"/>
              <w:rPr>
                <w:sz w:val="17"/>
              </w:rPr>
            </w:pPr>
            <w:r>
              <w:rPr>
                <w:w w:val="105"/>
                <w:sz w:val="17"/>
              </w:rPr>
              <w:t>&lt;?php</w:t>
            </w:r>
          </w:p>
        </w:tc>
      </w:tr>
      <w:tr w:rsidR="00C1351D">
        <w:trPr>
          <w:trHeight w:val="298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49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59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line="278" w:lineRule="exact"/>
              <w:ind w:left="441"/>
              <w:rPr>
                <w:rFonts w:ascii="微软雅黑" w:eastAsia="微软雅黑"/>
                <w:sz w:val="17"/>
                <w:lang w:eastAsia="zh-CN"/>
              </w:rPr>
            </w:pPr>
            <w:r>
              <w:rPr>
                <w:w w:val="105"/>
                <w:sz w:val="17"/>
                <w:lang w:eastAsia="zh-CN"/>
              </w:rPr>
              <w:t>//</w:t>
            </w:r>
            <w:r>
              <w:rPr>
                <w:rFonts w:ascii="微软雅黑" w:eastAsia="微软雅黑" w:hint="eastAsia"/>
                <w:w w:val="105"/>
                <w:sz w:val="17"/>
                <w:lang w:eastAsia="zh-CN"/>
              </w:rPr>
              <w:t>获取当前电影场次信息</w:t>
            </w:r>
          </w:p>
        </w:tc>
      </w:tr>
      <w:tr w:rsidR="00C1351D">
        <w:trPr>
          <w:trHeight w:val="269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60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441"/>
              <w:rPr>
                <w:sz w:val="17"/>
              </w:rPr>
            </w:pPr>
            <w:r>
              <w:rPr>
                <w:w w:val="105"/>
                <w:sz w:val="17"/>
              </w:rPr>
              <w:t>$data1=$mod-&gt;get("select * from relss where</w:t>
            </w:r>
            <w:r>
              <w:rPr>
                <w:spacing w:val="-5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m_id={$_GET['m_id']}");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61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441"/>
              <w:rPr>
                <w:sz w:val="17"/>
              </w:rPr>
            </w:pPr>
            <w:r>
              <w:rPr>
                <w:w w:val="105"/>
                <w:sz w:val="17"/>
              </w:rPr>
              <w:t>// echo "&lt;pre&gt;";</w:t>
            </w:r>
          </w:p>
        </w:tc>
      </w:tr>
      <w:tr w:rsidR="00C1351D">
        <w:trPr>
          <w:trHeight w:val="242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62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441"/>
              <w:rPr>
                <w:sz w:val="17"/>
              </w:rPr>
            </w:pPr>
            <w:r>
              <w:rPr>
                <w:w w:val="105"/>
                <w:sz w:val="17"/>
              </w:rPr>
              <w:t>// var_dump($data1);</w:t>
            </w:r>
          </w:p>
        </w:tc>
      </w:tr>
      <w:tr w:rsidR="00C1351D">
        <w:trPr>
          <w:trHeight w:val="298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49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63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line="278" w:lineRule="exact"/>
              <w:ind w:left="441"/>
              <w:rPr>
                <w:rFonts w:ascii="微软雅黑" w:eastAsia="微软雅黑"/>
                <w:sz w:val="17"/>
              </w:rPr>
            </w:pPr>
            <w:r>
              <w:rPr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w w:val="105"/>
                <w:sz w:val="17"/>
              </w:rPr>
              <w:t>遍历</w:t>
            </w:r>
          </w:p>
        </w:tc>
      </w:tr>
      <w:tr w:rsidR="00C1351D">
        <w:trPr>
          <w:trHeight w:val="242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64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441"/>
              <w:rPr>
                <w:sz w:val="17"/>
              </w:rPr>
            </w:pPr>
            <w:r>
              <w:rPr>
                <w:w w:val="105"/>
                <w:sz w:val="17"/>
              </w:rPr>
              <w:t>foreach($data1 as $v){</w:t>
            </w:r>
          </w:p>
        </w:tc>
      </w:tr>
      <w:tr w:rsidR="00C1351D">
        <w:trPr>
          <w:trHeight w:val="298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49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65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line="278" w:lineRule="exact"/>
              <w:ind w:left="827"/>
              <w:rPr>
                <w:rFonts w:ascii="微软雅黑" w:eastAsia="微软雅黑"/>
                <w:sz w:val="17"/>
                <w:lang w:eastAsia="zh-CN"/>
              </w:rPr>
            </w:pPr>
            <w:r>
              <w:rPr>
                <w:w w:val="105"/>
                <w:sz w:val="17"/>
                <w:lang w:eastAsia="zh-CN"/>
              </w:rPr>
              <w:t>//</w:t>
            </w:r>
            <w:r>
              <w:rPr>
                <w:rFonts w:ascii="微软雅黑" w:eastAsia="微软雅黑" w:hint="eastAsia"/>
                <w:w w:val="105"/>
                <w:sz w:val="17"/>
                <w:lang w:eastAsia="zh-CN"/>
              </w:rPr>
              <w:t>获取当前场次已经出售的座位</w:t>
            </w:r>
          </w:p>
        </w:tc>
      </w:tr>
      <w:tr w:rsidR="00C1351D">
        <w:trPr>
          <w:trHeight w:val="269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66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>$redis=new Redis();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67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>$redis-&gt;connect("localhost",6379);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68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>$m=count($redis-&gt;smembers('o2o27_movie:'.$v['id']));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69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38"/>
              <w:rPr>
                <w:sz w:val="17"/>
              </w:rPr>
            </w:pPr>
            <w:r>
              <w:rPr>
                <w:w w:val="105"/>
                <w:sz w:val="17"/>
              </w:rPr>
              <w:t>?&gt;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70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441"/>
              <w:rPr>
                <w:sz w:val="17"/>
              </w:rPr>
            </w:pPr>
            <w:r>
              <w:rPr>
                <w:w w:val="105"/>
                <w:sz w:val="17"/>
              </w:rPr>
              <w:t>&lt;tr class="moves"&gt;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71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 xml:space="preserve">&lt;th&gt;&lt;?php </w:t>
            </w:r>
            <w:r>
              <w:rPr>
                <w:w w:val="105"/>
                <w:sz w:val="17"/>
              </w:rPr>
              <w:t>echo $v['h_name'] ?&gt;&lt;/th&gt;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72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>&lt;th&gt;&lt;?php echo $v['start_time'] ?&gt;&lt;/th&gt;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73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>&lt;th&gt;&lt;?php echo $v['end_time'] ?&gt;&lt;/th&gt;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74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>&lt;th&gt;&lt;?php echo $v['m_price'] ?&gt;&lt;/th&gt;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75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>&lt;th&gt;&lt;?php echo $v['seating'] ?&gt;&lt;/th&gt;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76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>&lt;th&gt;&lt;?php echo $m ?&gt;&lt;/th&gt;</w:t>
            </w:r>
          </w:p>
        </w:tc>
      </w:tr>
      <w:tr w:rsidR="00C1351D">
        <w:trPr>
          <w:trHeight w:val="270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77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827"/>
              <w:rPr>
                <w:sz w:val="17"/>
              </w:rPr>
            </w:pPr>
            <w:r>
              <w:rPr>
                <w:w w:val="105"/>
                <w:sz w:val="17"/>
              </w:rPr>
              <w:t>&lt;th style="width:100px</w:t>
            </w:r>
            <w:r>
              <w:rPr>
                <w:w w:val="105"/>
                <w:sz w:val="17"/>
              </w:rPr>
              <w:t>"&gt;&lt;a href</w:t>
            </w:r>
          </w:p>
        </w:tc>
      </w:tr>
      <w:tr w:rsidR="00C1351D">
        <w:trPr>
          <w:trHeight w:val="242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33" w:right="135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78</w:t>
            </w:r>
          </w:p>
        </w:tc>
        <w:tc>
          <w:tcPr>
            <w:tcW w:w="1174" w:type="dxa"/>
            <w:tcBorders>
              <w:lef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635" w:type="dxa"/>
            <w:tcBorders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148" w:right="1039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="select.php?rid=&lt;?php echo $v['id'] ?&gt;&amp;h_id=&lt;?php echo</w:t>
            </w:r>
          </w:p>
        </w:tc>
      </w:tr>
      <w:tr w:rsidR="00C1351D">
        <w:trPr>
          <w:trHeight w:val="1345"/>
        </w:trPr>
        <w:tc>
          <w:tcPr>
            <w:tcW w:w="525" w:type="dxa"/>
            <w:tcBorders>
              <w:left w:val="single" w:sz="8" w:space="0" w:color="DFE1E4"/>
              <w:right w:val="single" w:sz="8" w:space="0" w:color="DDDDDD"/>
            </w:tcBorders>
            <w:shd w:val="clear" w:color="auto" w:fill="F8F8F8"/>
          </w:tcPr>
          <w:p w:rsidR="00C1351D" w:rsidRDefault="00C1351D">
            <w:pPr>
              <w:pStyle w:val="TableParagraph"/>
              <w:spacing w:before="5"/>
              <w:rPr>
                <w:rFonts w:ascii="微软雅黑"/>
                <w:sz w:val="17"/>
              </w:rPr>
            </w:pPr>
          </w:p>
          <w:p w:rsidR="00C1351D" w:rsidRDefault="00346078">
            <w:pPr>
              <w:pStyle w:val="TableParagraph"/>
              <w:ind w:left="153"/>
              <w:rPr>
                <w:sz w:val="17"/>
              </w:rPr>
            </w:pPr>
            <w:r>
              <w:rPr>
                <w:w w:val="105"/>
                <w:sz w:val="17"/>
              </w:rPr>
              <w:t>79</w:t>
            </w:r>
          </w:p>
          <w:p w:rsidR="00C1351D" w:rsidRDefault="00346078">
            <w:pPr>
              <w:pStyle w:val="TableParagraph"/>
              <w:spacing w:before="71"/>
              <w:ind w:left="153"/>
              <w:rPr>
                <w:sz w:val="17"/>
              </w:rPr>
            </w:pPr>
            <w:r>
              <w:rPr>
                <w:w w:val="105"/>
                <w:sz w:val="17"/>
              </w:rPr>
              <w:t>80</w:t>
            </w:r>
          </w:p>
          <w:p w:rsidR="00C1351D" w:rsidRDefault="00346078">
            <w:pPr>
              <w:pStyle w:val="TableParagraph"/>
              <w:spacing w:before="72"/>
              <w:ind w:left="153"/>
              <w:rPr>
                <w:sz w:val="17"/>
              </w:rPr>
            </w:pPr>
            <w:r>
              <w:rPr>
                <w:w w:val="105"/>
                <w:sz w:val="17"/>
              </w:rPr>
              <w:t>81</w:t>
            </w:r>
          </w:p>
        </w:tc>
        <w:tc>
          <w:tcPr>
            <w:tcW w:w="8809" w:type="dxa"/>
            <w:gridSpan w:val="2"/>
            <w:tcBorders>
              <w:left w:val="single" w:sz="8" w:space="0" w:color="DDDDDD"/>
              <w:right w:val="single" w:sz="8" w:space="0" w:color="DFE1E4"/>
            </w:tcBorders>
            <w:shd w:val="clear" w:color="auto" w:fill="F8F8F8"/>
          </w:tcPr>
          <w:p w:rsidR="00C1351D" w:rsidRDefault="00346078">
            <w:pPr>
              <w:pStyle w:val="TableParagraph"/>
              <w:spacing w:line="294" w:lineRule="exact"/>
              <w:ind w:left="61"/>
              <w:rPr>
                <w:sz w:val="17"/>
              </w:rPr>
            </w:pPr>
            <w:r>
              <w:rPr>
                <w:w w:val="105"/>
                <w:sz w:val="17"/>
              </w:rPr>
              <w:t>$v['h_id'] ?&gt;"&gt;</w:t>
            </w:r>
            <w:r>
              <w:rPr>
                <w:rFonts w:ascii="微软雅黑" w:eastAsia="微软雅黑" w:hint="eastAsia"/>
                <w:w w:val="105"/>
                <w:sz w:val="17"/>
              </w:rPr>
              <w:t>去选座</w:t>
            </w:r>
            <w:r>
              <w:rPr>
                <w:w w:val="105"/>
                <w:sz w:val="17"/>
              </w:rPr>
              <w:t>&lt;/a&gt;&lt;/th&gt;</w:t>
            </w:r>
          </w:p>
          <w:p w:rsidR="00C1351D" w:rsidRDefault="00346078">
            <w:pPr>
              <w:pStyle w:val="TableParagraph"/>
              <w:spacing w:before="24"/>
              <w:ind w:left="1605"/>
              <w:rPr>
                <w:sz w:val="17"/>
              </w:rPr>
            </w:pPr>
            <w:r>
              <w:rPr>
                <w:w w:val="105"/>
                <w:sz w:val="17"/>
              </w:rPr>
              <w:t>&lt;/tr&gt;</w:t>
            </w:r>
          </w:p>
          <w:p w:rsidR="00C1351D" w:rsidRDefault="00346078">
            <w:pPr>
              <w:pStyle w:val="TableParagraph"/>
              <w:spacing w:before="72"/>
              <w:ind w:left="1605"/>
              <w:rPr>
                <w:sz w:val="17"/>
              </w:rPr>
            </w:pPr>
            <w:proofErr w:type="gramStart"/>
            <w:r>
              <w:rPr>
                <w:w w:val="105"/>
                <w:sz w:val="17"/>
              </w:rPr>
              <w:t>&lt;?php</w:t>
            </w:r>
            <w:proofErr w:type="gramEnd"/>
            <w:r>
              <w:rPr>
                <w:w w:val="105"/>
                <w:sz w:val="17"/>
              </w:rPr>
              <w:t xml:space="preserve"> } ?&gt;</w:t>
            </w:r>
          </w:p>
          <w:p w:rsidR="00C1351D" w:rsidRDefault="00346078">
            <w:pPr>
              <w:pStyle w:val="TableParagraph"/>
              <w:spacing w:before="71"/>
              <w:ind w:left="1219"/>
              <w:rPr>
                <w:sz w:val="17"/>
              </w:rPr>
            </w:pPr>
            <w:r>
              <w:rPr>
                <w:w w:val="105"/>
                <w:sz w:val="17"/>
              </w:rPr>
              <w:t>&lt;/table&gt;</w:t>
            </w:r>
          </w:p>
        </w:tc>
      </w:tr>
    </w:tbl>
    <w:p w:rsidR="00C1351D" w:rsidRDefault="00C1351D">
      <w:pPr>
        <w:rPr>
          <w:sz w:val="17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560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 w:bidi="ar-SA"/>
        </w:rPr>
        <w:lastRenderedPageBreak/>
        <mc:AlternateContent>
          <mc:Choice Requires="wpg">
            <w:drawing>
              <wp:inline distT="0" distB="0" distL="114300" distR="114300">
                <wp:extent cx="5936615" cy="967740"/>
                <wp:effectExtent l="0" t="0" r="6985" b="3810"/>
                <wp:docPr id="221" name="组合 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67740"/>
                          <a:chOff x="0" y="0"/>
                          <a:chExt cx="9349" cy="1524"/>
                        </a:xfrm>
                      </wpg:grpSpPr>
                      <wps:wsp>
                        <wps:cNvPr id="214" name="任意多边形 402"/>
                        <wps:cNvSpPr/>
                        <wps:spPr>
                          <a:xfrm>
                            <a:off x="7" y="7"/>
                            <a:ext cx="9334" cy="1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509">
                                <a:moveTo>
                                  <a:pt x="9296" y="1509"/>
                                </a:moveTo>
                                <a:lnTo>
                                  <a:pt x="37" y="1509"/>
                                </a:lnTo>
                                <a:lnTo>
                                  <a:pt x="21" y="1506"/>
                                </a:lnTo>
                                <a:lnTo>
                                  <a:pt x="9" y="1499"/>
                                </a:lnTo>
                                <a:lnTo>
                                  <a:pt x="2" y="1488"/>
                                </a:lnTo>
                                <a:lnTo>
                                  <a:pt x="0" y="1471"/>
                                </a:lnTo>
                                <a:lnTo>
                                  <a:pt x="0" y="0"/>
                                </a:lnTo>
                                <a:lnTo>
                                  <a:pt x="9333" y="0"/>
                                </a:lnTo>
                                <a:lnTo>
                                  <a:pt x="9333" y="1471"/>
                                </a:lnTo>
                                <a:lnTo>
                                  <a:pt x="9331" y="1488"/>
                                </a:lnTo>
                                <a:lnTo>
                                  <a:pt x="9324" y="1499"/>
                                </a:lnTo>
                                <a:lnTo>
                                  <a:pt x="9312" y="1506"/>
                                </a:lnTo>
                                <a:lnTo>
                                  <a:pt x="9296" y="1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5" name="直线 403"/>
                        <wps:cNvCnPr/>
                        <wps:spPr>
                          <a:xfrm flipV="1">
                            <a:off x="8" y="8"/>
                            <a:ext cx="0" cy="147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6" name="任意多边形 404"/>
                        <wps:cNvSpPr/>
                        <wps:spPr>
                          <a:xfrm>
                            <a:off x="7" y="7"/>
                            <a:ext cx="9334" cy="1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509">
                                <a:moveTo>
                                  <a:pt x="9333" y="0"/>
                                </a:moveTo>
                                <a:lnTo>
                                  <a:pt x="9333" y="1470"/>
                                </a:lnTo>
                                <a:lnTo>
                                  <a:pt x="9331" y="1487"/>
                                </a:lnTo>
                                <a:lnTo>
                                  <a:pt x="9324" y="1498"/>
                                </a:lnTo>
                                <a:lnTo>
                                  <a:pt x="9312" y="1505"/>
                                </a:lnTo>
                                <a:lnTo>
                                  <a:pt x="9296" y="1508"/>
                                </a:lnTo>
                                <a:lnTo>
                                  <a:pt x="37" y="1508"/>
                                </a:lnTo>
                                <a:lnTo>
                                  <a:pt x="21" y="1505"/>
                                </a:lnTo>
                                <a:lnTo>
                                  <a:pt x="9" y="1498"/>
                                </a:lnTo>
                                <a:lnTo>
                                  <a:pt x="2" y="1487"/>
                                </a:lnTo>
                                <a:lnTo>
                                  <a:pt x="0" y="147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7" name="矩形 405"/>
                        <wps:cNvSpPr/>
                        <wps:spPr>
                          <a:xfrm>
                            <a:off x="540" y="7"/>
                            <a:ext cx="8629" cy="141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8" name="矩形 406"/>
                        <wps:cNvSpPr/>
                        <wps:spPr>
                          <a:xfrm>
                            <a:off x="15" y="7"/>
                            <a:ext cx="526" cy="141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9" name="直线 407"/>
                        <wps:cNvCnPr/>
                        <wps:spPr>
                          <a:xfrm>
                            <a:off x="533" y="7"/>
                            <a:ext cx="0" cy="141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0" name="文本框 408"/>
                        <wps:cNvSpPr txBox="1"/>
                        <wps:spPr>
                          <a:xfrm>
                            <a:off x="0" y="0"/>
                            <a:ext cx="9349" cy="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1368"/>
                                  <w:tab w:val="left" w:pos="1369"/>
                                </w:tabs>
                                <w:spacing w:before="46"/>
                                <w:ind w:hanging="120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71"/>
                                <w:ind w:left="982" w:hanging="82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982"/>
                                  <w:tab w:val="left" w:pos="983"/>
                                </w:tabs>
                                <w:spacing w:before="71"/>
                                <w:ind w:left="982" w:hanging="82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style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"width: 100%;height:</w:t>
                              </w:r>
                              <w:r>
                                <w:rPr>
                                  <w:color w:val="AA1111"/>
                                  <w:spacing w:val="-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100px;"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&gt;&lt;/div&gt;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693"/>
                                  <w:tab w:val="left" w:pos="694"/>
                                </w:tabs>
                                <w:spacing w:before="71"/>
                                <w:ind w:left="693" w:hanging="53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54"/>
                                </w:numPr>
                                <w:tabs>
                                  <w:tab w:val="left" w:pos="693"/>
                                  <w:tab w:val="left" w:pos="694"/>
                                </w:tabs>
                                <w:spacing w:before="71"/>
                                <w:ind w:left="693" w:hanging="53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401" o:spid="_x0000_s1270" style="width:467.45pt;height:76.2pt;mso-position-horizontal-relative:char;mso-position-vertical-relative:line" coordsize="9349,1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">
                <v:shape id="任意多边形 402" o:spid="_x0000_s1271" style="position:absolute;left:7;top:7;width:9334;height:1509;visibility:visible;mso-wrap-style:square;v-text-anchor:top" coordsize="9334,1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3JdsQA&#10;AADcAAAADwAAAGRycy9kb3ducmV2LnhtbESPQWvCQBSE7wX/w/KE3upGK1Kiq6ggCOmhar0/ss8k&#10;mn0bsk+N/fXdQsHjMDPfMLNF52p1ozZUng0MBwko4tzbigsD34fN2weoIMgWa89k4EEBFvPeywxT&#10;6++8o9teChUhHFI0UIo0qdYhL8lhGPiGOHon3zqUKNtC2xbvEe5qPUqSiXZYcVwosaF1Sfllf3UG&#10;juOfs/06f9r3q2SrTLaPzSmrjHntd8spKKFOnuH/9tYaGA3H8HcmHgE9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NyXbEAAAA3AAAAA8AAAAAAAAAAAAAAAAAmAIAAGRycy9k&#10;b3ducmV2LnhtbFBLBQYAAAAABAAEAPUAAACJAwAAAAA=&#10;" path="m9296,1509r-9259,l21,1506,9,1499,2,1488,,1471,,,9333,r,1471l9331,1488r-7,11l9312,1506r-16,3xe" fillcolor="#f8f8f8" stroked="f">
                  <v:path arrowok="t" textboxrect="0,0,9334,1509"/>
                </v:shape>
                <v:line id="直线 403" o:spid="_x0000_s1272" style="position:absolute;flip:y;visibility:visible;mso-wrap-style:square" from="8,8" to="8,1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UPgsQAAADcAAAADwAAAGRycy9kb3ducmV2LnhtbESPQWvCQBSE7wX/w/IEb3WTYItEV5FA&#10;oNBSqHrx9sg+k2D27ZJdk/jv3UKhx2FmvmG2+8l0YqDet5YVpMsEBHFldcu1gvOpfF2D8AFZY2eZ&#10;FDzIw343e9liru3IPzQcQy0ihH2OCpoQXC6lrxoy6JfWEUfvanuDIcq+lrrHMcJNJ7MkeZcGW44L&#10;DToqGqpux7tR8H07F1JfdDG1X5W7ftZuVY4XpRbz6bABEWgK/+G/9odWkKVv8HsmHgG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JQ+CxAAAANwAAAAPAAAAAAAAAAAA&#10;AAAAAKECAABkcnMvZG93bnJldi54bWxQSwUGAAAAAAQABAD5AAAAkgMAAAAA&#10;" strokecolor="#dfe1e4" strokeweight=".26469mm"/>
                <v:shape id="任意多边形 404" o:spid="_x0000_s1273" style="position:absolute;left:7;top:7;width:9334;height:1509;visibility:visible;mso-wrap-style:square;v-text-anchor:top" coordsize="9334,1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PojsEA&#10;AADcAAAADwAAAGRycy9kb3ducmV2LnhtbERP3WrCMBS+F3yHcITdyExVcKMziogbw5th2wc4NGdN&#10;WXNSmth2Pv0iCLv8+P63+9E2oqfO144VLBcJCOLS6ZorBUX+/vwKwgdkjY1jUvBLHva76WSLqXYD&#10;X6jPQiViCPsUFZgQ2lRKXxqy6BeuJY7ct+sshgi7SuoOhxhuG7lKko20WHNsMNjS0VD5k12tgiE5&#10;Xfpz8fJxoyLHeZz2ZW9rpZ5m4+ENRKAx/Isf7k+tYLXcwP1MPAJy9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D6I7BAAAA3AAAAA8AAAAAAAAAAAAAAAAAmAIAAGRycy9kb3du&#10;cmV2LnhtbFBLBQYAAAAABAAEAPUAAACGAwAAAAA=&#10;" path="m9333,r,1470l9331,1487r-7,11l9312,1505r-16,3l37,1508r-16,-3l9,1498,2,1487,,1470e" filled="f" strokecolor="#dfe1e4" strokeweight=".26469mm">
                  <v:path arrowok="t" textboxrect="0,0,9334,1509"/>
                </v:shape>
                <v:rect id="矩形 405" o:spid="_x0000_s1274" style="position:absolute;left:540;top:7;width:8629;height:14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ifesYA&#10;AADcAAAADwAAAGRycy9kb3ducmV2LnhtbESPQWvCQBCF70L/wzKFXqRuzEFLmlVqqaUHEUw152l2&#10;moRmZ8PuVuO/dwXB4+PN+968fDmYThzJ+daygukkAUFcWd1yrWD/vX5+AeEDssbOMik4k4fl4mGU&#10;Y6btiXd0LEItIoR9hgqaEPpMSl81ZNBPbE8cvV/rDIYoXS21w1OEm06mSTKTBluODQ329N5Q9Vf8&#10;m/jG9nO1KvFjfdh3PxuN4/TgdqVST4/D2yuIQEO4H9/SX1pBOp3DdUwkgFx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ifesYAAADcAAAADwAAAAAAAAAAAAAAAACYAgAAZHJz&#10;L2Rvd25yZXYueG1sUEsFBgAAAAAEAAQA9QAAAIsDAAAAAA==&#10;" fillcolor="#f8f8f8" stroked="f"/>
                <v:rect id="矩形 406" o:spid="_x0000_s1275" style="position:absolute;left:15;top:7;width:526;height:14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cLCMUA&#10;AADcAAAADwAAAGRycy9kb3ducmV2LnhtbESPTWvCQBCG70L/wzKFXkQ35lBKdBUttfRQBD/PY3ZM&#10;gtnZsLvV9N93DkKPwzvvM8/MFr1r1Y1CbDwbmIwzUMSltw1XBg779egNVEzIFlvPZOCXIizmT4MZ&#10;FtbfeUu3XaqUQDgWaKBOqSu0jmVNDuPYd8SSXXxwmGQMlbYB7wJ3rc6z7FU7bFgu1NjRe03ldffj&#10;RGPzuVqd8GN9PLTnb4vD/Bi2J2NenvvlFFSiPv0vP9pf1kA+EVt5Rgi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BwsIxQAAANwAAAAPAAAAAAAAAAAAAAAAAJgCAABkcnMv&#10;ZG93bnJldi54bWxQSwUGAAAAAAQABAD1AAAAigMAAAAA&#10;" fillcolor="#f8f8f8" stroked="f"/>
                <v:line id="直线 407" o:spid="_x0000_s1276" style="position:absolute;visibility:visible;mso-wrap-style:square" from="533,7" to="533,14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0AycUAAADcAAAADwAAAGRycy9kb3ducmV2LnhtbESPzWrDMBCE74W8g9hAb42cUErjWg5p&#10;i8GQk53k0NtibWwTa2Us1T9vXxUKPQ4z8w2THGbTiZEG11pWsN1EIIgrq1uuFVzO2dMrCOeRNXaW&#10;ScFCDg7p6iHBWNuJCxpLX4sAYRejgsb7PpbSVQ0ZdBvbEwfvZgeDPsihlnrAKcBNJ3dR9CINthwW&#10;Guzpo6HqXn4bBUdTnD7z0nXv++frWNhTtly+rko9rufjGwhPs/8P/7VzrWC33cPvmXAEZP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0AycUAAADcAAAADwAAAAAAAAAA&#10;AAAAAAChAgAAZHJzL2Rvd25yZXYueG1sUEsFBgAAAAAEAAQA+QAAAJMDAAAAAA==&#10;" strokecolor="#ddd" strokeweight=".26469mm"/>
                <v:shape id="文本框 408" o:spid="_x0000_s1277" type="#_x0000_t202" style="position:absolute;width:9349;height:1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5s88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ufH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U5s88MAAADcAAAADwAAAAAAAAAAAAAAAACYAgAAZHJzL2Rv&#10;d25yZXYueG1sUEsFBgAAAAAEAAQA9QAAAIgDAAAAAA==&#10;" filled="f" stroked="f">
                  <v:textbox inset="0,0,0,0">
                    <w:txbxContent>
                      <w:p w:rsidR="00C1351D" w:rsidRDefault="00346078"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1368"/>
                            <w:tab w:val="left" w:pos="1369"/>
                          </w:tabs>
                          <w:spacing w:before="46"/>
                          <w:ind w:hanging="1206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71"/>
                          <w:ind w:left="982" w:hanging="820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982"/>
                            <w:tab w:val="left" w:pos="983"/>
                          </w:tabs>
                          <w:spacing w:before="71"/>
                          <w:ind w:left="982" w:hanging="820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style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"width: 100%;height:</w:t>
                        </w:r>
                        <w:r>
                          <w:rPr>
                            <w:color w:val="AA1111"/>
                            <w:spacing w:val="-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100px;"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&gt;&lt;/div&gt;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693"/>
                            <w:tab w:val="left" w:pos="694"/>
                          </w:tabs>
                          <w:spacing w:before="71"/>
                          <w:ind w:left="693" w:hanging="53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54"/>
                          </w:numPr>
                          <w:tabs>
                            <w:tab w:val="left" w:pos="693"/>
                            <w:tab w:val="left" w:pos="694"/>
                          </w:tabs>
                          <w:spacing w:before="71"/>
                          <w:ind w:left="693" w:hanging="53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&lt;/html&gt;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1351D" w:rsidRDefault="00C1351D">
      <w:pPr>
        <w:pStyle w:val="a3"/>
        <w:spacing w:before="15"/>
        <w:rPr>
          <w:rFonts w:ascii="微软雅黑"/>
          <w:sz w:val="5"/>
        </w:rPr>
      </w:pP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58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选座界面加缓存</w:t>
      </w:r>
    </w:p>
    <w:p w:rsidR="00C1351D" w:rsidRDefault="00C1351D">
      <w:pPr>
        <w:pStyle w:val="a3"/>
        <w:spacing w:before="10"/>
        <w:rPr>
          <w:rFonts w:ascii="微软雅黑"/>
          <w:sz w:val="19"/>
        </w:rPr>
      </w:pPr>
    </w:p>
    <w:p w:rsidR="00C1351D" w:rsidRDefault="00346078">
      <w:pPr>
        <w:pStyle w:val="a4"/>
        <w:numPr>
          <w:ilvl w:val="0"/>
          <w:numId w:val="55"/>
        </w:numPr>
        <w:tabs>
          <w:tab w:val="left" w:pos="1277"/>
          <w:tab w:val="left" w:pos="1278"/>
        </w:tabs>
        <w:spacing w:before="74"/>
        <w:rPr>
          <w:sz w:val="17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114300" distR="114300" simplePos="0" relativeHeight="251646464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-100965</wp:posOffset>
                </wp:positionV>
                <wp:extent cx="5936615" cy="7818755"/>
                <wp:effectExtent l="635" t="635" r="6350" b="10160"/>
                <wp:wrapNone/>
                <wp:docPr id="85" name="组合 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7818755"/>
                          <a:chOff x="1501" y="-160"/>
                          <a:chExt cx="9349" cy="12313"/>
                        </a:xfrm>
                      </wpg:grpSpPr>
                      <wps:wsp>
                        <wps:cNvPr id="81" name="任意多边形 410"/>
                        <wps:cNvSpPr/>
                        <wps:spPr>
                          <a:xfrm>
                            <a:off x="1508" y="-153"/>
                            <a:ext cx="9334" cy="1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2298">
                                <a:moveTo>
                                  <a:pt x="9334" y="12297"/>
                                </a:moveTo>
                                <a:lnTo>
                                  <a:pt x="0" y="12297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2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" name="任意多边形 411"/>
                        <wps:cNvSpPr/>
                        <wps:spPr>
                          <a:xfrm>
                            <a:off x="1508" y="-153"/>
                            <a:ext cx="9334" cy="12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12298">
                                <a:moveTo>
                                  <a:pt x="0" y="12297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9297" y="0"/>
                                </a:lnTo>
                                <a:lnTo>
                                  <a:pt x="9313" y="2"/>
                                </a:lnTo>
                                <a:lnTo>
                                  <a:pt x="9325" y="9"/>
                                </a:lnTo>
                                <a:lnTo>
                                  <a:pt x="9332" y="21"/>
                                </a:lnTo>
                                <a:lnTo>
                                  <a:pt x="9334" y="37"/>
                                </a:lnTo>
                                <a:lnTo>
                                  <a:pt x="9334" y="12297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任意多边形 412"/>
                        <wps:cNvSpPr/>
                        <wps:spPr>
                          <a:xfrm>
                            <a:off x="1515" y="-25"/>
                            <a:ext cx="9154" cy="12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4" h="12171">
                                <a:moveTo>
                                  <a:pt x="9153" y="0"/>
                                </a:moveTo>
                                <a:lnTo>
                                  <a:pt x="6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70"/>
                                </a:lnTo>
                                <a:lnTo>
                                  <a:pt x="645" y="12170"/>
                                </a:lnTo>
                                <a:lnTo>
                                  <a:pt x="9153" y="12170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直线 413"/>
                        <wps:cNvCnPr/>
                        <wps:spPr>
                          <a:xfrm>
                            <a:off x="2153" y="-25"/>
                            <a:ext cx="0" cy="1217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09" o:spid="_x0000_s1026" style="position:absolute;left:0;text-align:left;margin-left:75pt;margin-top:-7.95pt;width:467.45pt;height:615.65pt;z-index:-251670016;mso-position-horizontal-relative:page" coordorigin="1501,-160" coordsize="9349,12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">
                <v:shape id="任意多边形 410" o:spid="_x0000_s1027" style="position:absolute;left:1508;top:-153;width:9334;height:12298;visibility:visible;mso-wrap-style:square;v-text-anchor:top" coordsize="9334,12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qUWMMA&#10;AADbAAAADwAAAGRycy9kb3ducmV2LnhtbESP3WrCQBSE7wu+w3IE7+rGKlWiq4ggERSKPw9wyB6T&#10;aPZs2N0m6dt3hUIvh5n5hlltelOLlpyvLCuYjBMQxLnVFRcKbtf9+wKED8gaa8uk4Ic8bNaDtxWm&#10;2nZ8pvYSChEh7FNUUIbQpFL6vCSDfmwb4ujdrTMYonSF1A67CDe1/EiST2mw4rhQYkO7kvLn5dso&#10;uBZ15bbt7JF18z1+PU/T7HjIlBoN++0SRKA+/If/2getYDGB1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qUWMMAAADbAAAADwAAAAAAAAAAAAAAAACYAgAAZHJzL2Rv&#10;d25yZXYueG1sUEsFBgAAAAAEAAQA9QAAAIgDAAAAAA==&#10;" path="m9334,12297l,12297,,37,2,21,10,9,21,2,38,,9297,r16,2l9325,9r7,12l9334,37r,12260xe" fillcolor="#f8f8f8" stroked="f">
                  <v:path arrowok="t" textboxrect="0,0,9334,12298"/>
                </v:shape>
                <v:shape id="任意多边形 411" o:spid="_x0000_s1028" style="position:absolute;left:1508;top:-153;width:9334;height:12298;visibility:visible;mso-wrap-style:square;v-text-anchor:top" coordsize="9334,122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LPQsAA&#10;AADbAAAADwAAAGRycy9kb3ducmV2LnhtbERPTYvCMBC9C/6HMIKXRVN7WLUaRcVd9uBBq+B1aMa2&#10;2Exqk9X6783Cgsf3zZsvW1OJOzWutKxgNIxAEGdWl5wrOB2/BhMQziNrrCyTgic5WC66nTkm2j74&#10;QPfU5yKUsEtQQeF9nUjpsoIMuqGtiYN2sY1BH2CTS93gI5SbSsZR9CkNlhwWCqxpU1B2TX+NAkxP&#10;q30sb+szZ1hOd9vvj3HgVb/XrmYgPLX+bf5P/2gFkxj+voQfIB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eLPQsAAAADbAAAADwAAAAAAAAAAAAAAAACYAgAAZHJzL2Rvd25y&#10;ZXYueG1sUEsFBgAAAAAEAAQA9QAAAIUDAAAAAA==&#10;" path="m,12297l,37,2,21,10,9,21,2,38,,9297,r16,2l9325,9r7,12l9334,37r,12260e" filled="f" strokecolor="#dfe1e4" strokeweight=".26469mm">
                  <v:path arrowok="t" textboxrect="0,0,9334,12298"/>
                </v:shape>
                <v:shape id="任意多边形 412" o:spid="_x0000_s1029" style="position:absolute;left:1515;top:-25;width:9154;height:12171;visibility:visible;mso-wrap-style:square;v-text-anchor:top" coordsize="9154,12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E84MYA&#10;AADbAAAADwAAAGRycy9kb3ducmV2LnhtbESPT2vCQBTE7wW/w/KE3upGLSLRTSi2xfYi9Q96fWSf&#10;2dDs25jdauqndwsFj8PM/IaZ552txZlaXzlWMBwkIIgLpysuFey2709TED4ga6wdk4Jf8pBnvYc5&#10;ptpdeE3nTShFhLBPUYEJoUml9IUhi37gGuLoHV1rMUTZllK3eIlwW8tRkkykxYrjgsGGFoaK782P&#10;VfBJr6fl4fo8csvJmxmfDqv9+mul1GO/e5mBCNSFe/i//aEVTMfw9yX+AJn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E84MYAAADbAAAADwAAAAAAAAAAAAAAAACYAgAAZHJz&#10;L2Rvd25yZXYueG1sUEsFBgAAAAAEAAQA9QAAAIsDAAAAAA==&#10;" path="m9153,l645,,,,,12170r645,l9153,12170,9153,e" fillcolor="#f8f8f8" stroked="f">
                  <v:path arrowok="t" textboxrect="0,0,9154,12171"/>
                </v:shape>
                <v:line id="直线 413" o:spid="_x0000_s1030" style="position:absolute;visibility:visible;mso-wrap-style:square" from="2153,-25" to="2153,121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8Q5sQAAADbAAAADwAAAGRycy9kb3ducmV2LnhtbESPQWuDQBSE74H+h+UVekvWllCMzSpp&#10;SyDgSaOH3h7ui0rct+Jujfn33UKhx2FmvmH22WIGMdPkessKnjcRCOLG6p5bBdX5uI5BOI+scbBM&#10;Cu7kIEsfVntMtL1xQXPpWxEg7BJU0Hk/JlK6piODbmNH4uBd7GTQBzm1Uk94C3AzyJcoepUGew4L&#10;HY700VFzLb+NgoMp8s9T6Yb33baeC5sf79VXrdTT43J4A+Fp8f/hv/ZJK4i38Psl/ACZ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zxDmxAAAANsAAAAPAAAAAAAAAAAA&#10;AAAAAKECAABkcnMvZG93bnJldi54bWxQSwUGAAAAAAQABAD5AAAAkgMAAAAA&#10;" strokecolor="#ddd" strokeweight=".26469mm"/>
                <w10:wrap anchorx="page"/>
              </v:group>
            </w:pict>
          </mc:Fallback>
        </mc:AlternateContent>
      </w:r>
      <w:r>
        <w:rPr>
          <w:w w:val="105"/>
          <w:sz w:val="17"/>
        </w:rPr>
        <w:t>&lt;!DOCTYPE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html&gt;</w:t>
      </w:r>
    </w:p>
    <w:p w:rsidR="00C1351D" w:rsidRDefault="00346078">
      <w:pPr>
        <w:pStyle w:val="a4"/>
        <w:numPr>
          <w:ilvl w:val="0"/>
          <w:numId w:val="55"/>
        </w:numPr>
        <w:tabs>
          <w:tab w:val="left" w:pos="1277"/>
          <w:tab w:val="left" w:pos="1278"/>
        </w:tabs>
        <w:rPr>
          <w:sz w:val="17"/>
        </w:rPr>
      </w:pPr>
      <w:r>
        <w:rPr>
          <w:w w:val="105"/>
          <w:sz w:val="17"/>
        </w:rPr>
        <w:t>&lt;html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lang="en"&gt;</w:t>
      </w:r>
    </w:p>
    <w:p w:rsidR="00C1351D" w:rsidRDefault="00346078">
      <w:pPr>
        <w:pStyle w:val="a4"/>
        <w:numPr>
          <w:ilvl w:val="0"/>
          <w:numId w:val="55"/>
        </w:numPr>
        <w:tabs>
          <w:tab w:val="left" w:pos="1277"/>
          <w:tab w:val="left" w:pos="1278"/>
        </w:tabs>
        <w:rPr>
          <w:sz w:val="17"/>
        </w:rPr>
      </w:pPr>
      <w:r>
        <w:rPr>
          <w:w w:val="105"/>
          <w:sz w:val="17"/>
        </w:rPr>
        <w:t>&lt;head&gt;</w:t>
      </w:r>
    </w:p>
    <w:p w:rsidR="00C1351D" w:rsidRDefault="00346078">
      <w:pPr>
        <w:pStyle w:val="a4"/>
        <w:numPr>
          <w:ilvl w:val="0"/>
          <w:numId w:val="55"/>
        </w:numPr>
        <w:tabs>
          <w:tab w:val="left" w:pos="1663"/>
          <w:tab w:val="left" w:pos="1664"/>
        </w:tabs>
        <w:ind w:left="1663" w:hanging="723"/>
        <w:rPr>
          <w:sz w:val="17"/>
        </w:rPr>
      </w:pPr>
      <w:r>
        <w:rPr>
          <w:w w:val="105"/>
          <w:sz w:val="17"/>
        </w:rPr>
        <w:t>&lt;meta</w:t>
      </w:r>
      <w:r>
        <w:rPr>
          <w:spacing w:val="-41"/>
          <w:w w:val="105"/>
          <w:sz w:val="17"/>
        </w:rPr>
        <w:t xml:space="preserve"> </w:t>
      </w:r>
      <w:r>
        <w:rPr>
          <w:w w:val="105"/>
          <w:sz w:val="17"/>
        </w:rPr>
        <w:t>charset="UTF-8"&gt;</w:t>
      </w:r>
    </w:p>
    <w:p w:rsidR="00C1351D" w:rsidRDefault="00346078">
      <w:pPr>
        <w:pStyle w:val="a4"/>
        <w:numPr>
          <w:ilvl w:val="0"/>
          <w:numId w:val="55"/>
        </w:numPr>
        <w:tabs>
          <w:tab w:val="left" w:pos="1663"/>
          <w:tab w:val="left" w:pos="1664"/>
        </w:tabs>
        <w:spacing w:before="3"/>
        <w:ind w:left="1663" w:hanging="723"/>
        <w:rPr>
          <w:sz w:val="17"/>
        </w:rPr>
      </w:pPr>
      <w:r>
        <w:rPr>
          <w:spacing w:val="-1"/>
          <w:sz w:val="17"/>
        </w:rPr>
        <w:t>&lt;title&gt;</w:t>
      </w:r>
      <w:r>
        <w:rPr>
          <w:rFonts w:ascii="微软雅黑" w:eastAsia="微软雅黑" w:hint="eastAsia"/>
          <w:sz w:val="17"/>
        </w:rPr>
        <w:t>选择座位</w:t>
      </w:r>
      <w:r>
        <w:rPr>
          <w:sz w:val="17"/>
        </w:rPr>
        <w:t>&lt;/title&gt;</w:t>
      </w:r>
    </w:p>
    <w:p w:rsidR="00C1351D" w:rsidRDefault="00346078">
      <w:pPr>
        <w:pStyle w:val="a4"/>
        <w:numPr>
          <w:ilvl w:val="0"/>
          <w:numId w:val="55"/>
        </w:numPr>
        <w:tabs>
          <w:tab w:val="left" w:pos="1663"/>
          <w:tab w:val="left" w:pos="1664"/>
        </w:tabs>
        <w:spacing w:before="25"/>
        <w:ind w:left="1663" w:hanging="723"/>
        <w:rPr>
          <w:sz w:val="17"/>
        </w:rPr>
      </w:pPr>
      <w:r>
        <w:rPr>
          <w:w w:val="105"/>
          <w:sz w:val="17"/>
        </w:rPr>
        <w:t>&lt;link rel="stylesheet"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href="public/bs/css/bootstrap.min.css"&gt;</w:t>
      </w:r>
    </w:p>
    <w:p w:rsidR="00C1351D" w:rsidRDefault="00346078">
      <w:pPr>
        <w:pStyle w:val="a4"/>
        <w:numPr>
          <w:ilvl w:val="0"/>
          <w:numId w:val="55"/>
        </w:numPr>
        <w:tabs>
          <w:tab w:val="left" w:pos="1663"/>
          <w:tab w:val="left" w:pos="1664"/>
        </w:tabs>
        <w:ind w:left="1663" w:hanging="723"/>
        <w:rPr>
          <w:sz w:val="17"/>
        </w:rPr>
      </w:pPr>
      <w:r>
        <w:rPr>
          <w:w w:val="105"/>
          <w:sz w:val="17"/>
        </w:rPr>
        <w:t>&lt;script type="text/javascript"</w:t>
      </w:r>
      <w:r>
        <w:rPr>
          <w:spacing w:val="-30"/>
          <w:w w:val="105"/>
          <w:sz w:val="17"/>
        </w:rPr>
        <w:t xml:space="preserve"> </w:t>
      </w:r>
      <w:r>
        <w:rPr>
          <w:w w:val="105"/>
          <w:sz w:val="17"/>
        </w:rPr>
        <w:t>src="./public/js/jquery-1.8.3.min.js"&gt;&lt;/script&gt;</w:t>
      </w:r>
    </w:p>
    <w:p w:rsidR="00C1351D" w:rsidRDefault="00346078">
      <w:pPr>
        <w:pStyle w:val="a4"/>
        <w:numPr>
          <w:ilvl w:val="0"/>
          <w:numId w:val="55"/>
        </w:numPr>
        <w:tabs>
          <w:tab w:val="left" w:pos="1663"/>
          <w:tab w:val="left" w:pos="1664"/>
        </w:tabs>
        <w:spacing w:line="326" w:lineRule="auto"/>
        <w:ind w:left="941" w:right="6135" w:firstLine="0"/>
        <w:rPr>
          <w:sz w:val="17"/>
        </w:rPr>
      </w:pPr>
      <w:r>
        <w:rPr>
          <w:w w:val="105"/>
          <w:sz w:val="17"/>
        </w:rPr>
        <w:t>&lt;style</w:t>
      </w:r>
      <w:r>
        <w:rPr>
          <w:spacing w:val="-47"/>
          <w:w w:val="105"/>
          <w:sz w:val="17"/>
        </w:rPr>
        <w:t xml:space="preserve"> </w:t>
      </w:r>
      <w:r>
        <w:rPr>
          <w:w w:val="105"/>
          <w:sz w:val="17"/>
        </w:rPr>
        <w:t>type="text/css"&gt; 9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049"/>
          <w:tab w:val="left" w:pos="2050"/>
        </w:tabs>
        <w:spacing w:before="0" w:line="198" w:lineRule="exact"/>
        <w:ind w:hanging="1206"/>
        <w:rPr>
          <w:sz w:val="17"/>
        </w:rPr>
      </w:pPr>
      <w:r>
        <w:rPr>
          <w:w w:val="105"/>
          <w:sz w:val="17"/>
        </w:rPr>
        <w:t xml:space="preserve">#movie{width: </w:t>
      </w:r>
      <w:r>
        <w:rPr>
          <w:w w:val="105"/>
          <w:sz w:val="17"/>
        </w:rPr>
        <w:t>800px;margin: 0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auto;}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#m_info{width: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349px;float: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left;border-right:1px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solid</w:t>
      </w:r>
      <w:r>
        <w:rPr>
          <w:spacing w:val="-28"/>
          <w:w w:val="105"/>
          <w:sz w:val="17"/>
        </w:rPr>
        <w:t xml:space="preserve"> </w:t>
      </w:r>
      <w:r>
        <w:rPr>
          <w:w w:val="105"/>
          <w:sz w:val="17"/>
        </w:rPr>
        <w:t>#333;}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#m_order{width:</w:t>
      </w:r>
      <w:r>
        <w:rPr>
          <w:spacing w:val="-32"/>
          <w:w w:val="105"/>
          <w:sz w:val="17"/>
        </w:rPr>
        <w:t xml:space="preserve"> </w:t>
      </w:r>
      <w:r>
        <w:rPr>
          <w:w w:val="105"/>
          <w:sz w:val="17"/>
        </w:rPr>
        <w:t>400px;height:</w:t>
      </w:r>
      <w:r>
        <w:rPr>
          <w:spacing w:val="-31"/>
          <w:w w:val="105"/>
          <w:sz w:val="17"/>
        </w:rPr>
        <w:t xml:space="preserve"> </w:t>
      </w:r>
      <w:r>
        <w:rPr>
          <w:w w:val="105"/>
          <w:sz w:val="17"/>
        </w:rPr>
        <w:t>200px;float:</w:t>
      </w:r>
      <w:r>
        <w:rPr>
          <w:spacing w:val="-31"/>
          <w:w w:val="105"/>
          <w:sz w:val="17"/>
        </w:rPr>
        <w:t xml:space="preserve"> </w:t>
      </w:r>
      <w:r>
        <w:rPr>
          <w:w w:val="105"/>
          <w:sz w:val="17"/>
        </w:rPr>
        <w:t>left;margin-left:</w:t>
      </w:r>
      <w:r>
        <w:rPr>
          <w:spacing w:val="-32"/>
          <w:w w:val="105"/>
          <w:sz w:val="17"/>
        </w:rPr>
        <w:t xml:space="preserve"> </w:t>
      </w:r>
      <w:r>
        <w:rPr>
          <w:w w:val="105"/>
          <w:sz w:val="17"/>
        </w:rPr>
        <w:t>50px;}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p{text-align:left;color: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#777;}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p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span{font-size:18px;color:#333;}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 xml:space="preserve">#code{width: 900px;margin: 0 </w:t>
      </w:r>
      <w:r>
        <w:rPr>
          <w:w w:val="105"/>
          <w:sz w:val="17"/>
        </w:rPr>
        <w:t>auto;overflow-x:</w:t>
      </w:r>
      <w:r>
        <w:rPr>
          <w:spacing w:val="-22"/>
          <w:w w:val="105"/>
          <w:sz w:val="17"/>
        </w:rPr>
        <w:t xml:space="preserve"> </w:t>
      </w:r>
      <w:r>
        <w:rPr>
          <w:w w:val="105"/>
          <w:sz w:val="17"/>
        </w:rPr>
        <w:t>scroll;}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145"/>
          <w:tab w:val="left" w:pos="2146"/>
        </w:tabs>
        <w:spacing w:line="326" w:lineRule="auto"/>
        <w:ind w:left="1277" w:right="924" w:hanging="434"/>
        <w:rPr>
          <w:sz w:val="17"/>
        </w:rPr>
      </w:pPr>
      <w:r>
        <w:tab/>
      </w:r>
      <w:r>
        <w:rPr>
          <w:w w:val="105"/>
          <w:sz w:val="17"/>
        </w:rPr>
        <w:t>.seatCharts{width:35px;height:</w:t>
      </w:r>
      <w:r>
        <w:rPr>
          <w:spacing w:val="-62"/>
          <w:w w:val="105"/>
          <w:sz w:val="17"/>
        </w:rPr>
        <w:t xml:space="preserve"> </w:t>
      </w:r>
      <w:r>
        <w:rPr>
          <w:w w:val="105"/>
          <w:sz w:val="17"/>
        </w:rPr>
        <w:t>35px;border-radius:5px;margin:</w:t>
      </w:r>
      <w:r>
        <w:rPr>
          <w:spacing w:val="-61"/>
          <w:w w:val="105"/>
          <w:sz w:val="17"/>
        </w:rPr>
        <w:t xml:space="preserve"> </w:t>
      </w:r>
      <w:r>
        <w:rPr>
          <w:w w:val="105"/>
          <w:sz w:val="17"/>
        </w:rPr>
        <w:t>2px;float: left;}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145"/>
          <w:tab w:val="left" w:pos="2146"/>
        </w:tabs>
        <w:spacing w:before="0" w:line="198" w:lineRule="exact"/>
        <w:ind w:left="2145" w:hanging="1302"/>
        <w:rPr>
          <w:sz w:val="17"/>
        </w:rPr>
      </w:pPr>
      <w:r>
        <w:rPr>
          <w:w w:val="105"/>
          <w:sz w:val="17"/>
        </w:rPr>
        <w:t>.available{background-color: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#b9dea0;}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145"/>
          <w:tab w:val="left" w:pos="2146"/>
        </w:tabs>
        <w:ind w:left="2145" w:hanging="1302"/>
        <w:rPr>
          <w:sz w:val="17"/>
        </w:rPr>
      </w:pPr>
      <w:r>
        <w:rPr>
          <w:w w:val="105"/>
          <w:sz w:val="17"/>
        </w:rPr>
        <w:t>.selected{background-color: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#e6cac4;}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145"/>
          <w:tab w:val="left" w:pos="2146"/>
        </w:tabs>
        <w:ind w:left="2145" w:hanging="1302"/>
        <w:rPr>
          <w:sz w:val="17"/>
        </w:rPr>
      </w:pPr>
      <w:r>
        <w:rPr>
          <w:w w:val="105"/>
          <w:sz w:val="17"/>
        </w:rPr>
        <w:t>.available:hover{background-color: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#76b474;}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145"/>
          <w:tab w:val="left" w:pos="2146"/>
        </w:tabs>
        <w:ind w:left="2145" w:hanging="1302"/>
        <w:rPr>
          <w:sz w:val="17"/>
        </w:rPr>
      </w:pPr>
      <w:r>
        <w:rPr>
          <w:w w:val="105"/>
          <w:sz w:val="17"/>
        </w:rPr>
        <w:t>.clear{clear:both;}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049"/>
          <w:tab w:val="left" w:pos="2050"/>
        </w:tabs>
        <w:spacing w:before="72"/>
        <w:ind w:hanging="1206"/>
        <w:rPr>
          <w:sz w:val="17"/>
        </w:rPr>
      </w:pPr>
      <w:r>
        <w:rPr>
          <w:w w:val="105"/>
          <w:sz w:val="17"/>
        </w:rPr>
        <w:t>#seat-map{ border-right: 1px dotted</w:t>
      </w:r>
      <w:r>
        <w:rPr>
          <w:spacing w:val="-17"/>
          <w:w w:val="105"/>
          <w:sz w:val="17"/>
        </w:rPr>
        <w:t xml:space="preserve"> </w:t>
      </w:r>
      <w:r>
        <w:rPr>
          <w:w w:val="105"/>
          <w:sz w:val="17"/>
        </w:rPr>
        <w:t>#adadad;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3207"/>
          <w:tab w:val="left" w:pos="3208"/>
        </w:tabs>
        <w:ind w:left="3207" w:hanging="2364"/>
        <w:rPr>
          <w:sz w:val="17"/>
        </w:rPr>
      </w:pPr>
      <w:r>
        <w:rPr>
          <w:w w:val="105"/>
          <w:sz w:val="17"/>
        </w:rPr>
        <w:t>list-style: outside none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none;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3014"/>
          <w:tab w:val="left" w:pos="3015"/>
        </w:tabs>
        <w:ind w:left="3014" w:hanging="2171"/>
        <w:rPr>
          <w:sz w:val="17"/>
        </w:rPr>
      </w:pPr>
      <w:r>
        <w:rPr>
          <w:w w:val="105"/>
          <w:sz w:val="17"/>
        </w:rPr>
        <w:t>/* max-height: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1000px;*/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3207"/>
          <w:tab w:val="left" w:pos="3208"/>
        </w:tabs>
        <w:ind w:left="3207" w:hanging="2364"/>
        <w:rPr>
          <w:sz w:val="17"/>
        </w:rPr>
      </w:pPr>
      <w:r>
        <w:rPr>
          <w:w w:val="105"/>
          <w:sz w:val="17"/>
        </w:rPr>
        <w:t>overflow-x: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auto;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3207"/>
          <w:tab w:val="left" w:pos="3208"/>
        </w:tabs>
        <w:ind w:left="3207" w:hanging="2364"/>
        <w:rPr>
          <w:sz w:val="17"/>
        </w:rPr>
      </w:pPr>
      <w:r>
        <w:rPr>
          <w:w w:val="105"/>
          <w:sz w:val="17"/>
        </w:rPr>
        <w:t>padding: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20px;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3207"/>
          <w:tab w:val="left" w:pos="3208"/>
        </w:tabs>
        <w:ind w:left="3207" w:hanging="2364"/>
        <w:rPr>
          <w:sz w:val="17"/>
        </w:rPr>
      </w:pPr>
      <w:r>
        <w:rPr>
          <w:w w:val="105"/>
          <w:sz w:val="17"/>
        </w:rPr>
        <w:t>width: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1200px;}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1663"/>
          <w:tab w:val="left" w:pos="1664"/>
        </w:tabs>
        <w:ind w:left="1663" w:hanging="820"/>
        <w:rPr>
          <w:sz w:val="17"/>
        </w:rPr>
      </w:pPr>
      <w:r>
        <w:rPr>
          <w:w w:val="105"/>
          <w:sz w:val="17"/>
        </w:rPr>
        <w:t>&lt;/style&gt;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1277"/>
          <w:tab w:val="left" w:pos="1278"/>
        </w:tabs>
        <w:ind w:left="1277" w:hanging="434"/>
        <w:rPr>
          <w:sz w:val="17"/>
        </w:rPr>
      </w:pPr>
      <w:r>
        <w:rPr>
          <w:w w:val="105"/>
          <w:sz w:val="17"/>
        </w:rPr>
        <w:t>&lt;/head&gt;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1277"/>
          <w:tab w:val="left" w:pos="1278"/>
        </w:tabs>
        <w:ind w:left="1277" w:hanging="434"/>
        <w:rPr>
          <w:sz w:val="17"/>
        </w:rPr>
      </w:pPr>
      <w:r>
        <w:rPr>
          <w:w w:val="105"/>
          <w:sz w:val="17"/>
        </w:rPr>
        <w:t>&lt;body&gt;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1663"/>
          <w:tab w:val="left" w:pos="1664"/>
        </w:tabs>
        <w:ind w:left="1663" w:hanging="820"/>
        <w:rPr>
          <w:sz w:val="17"/>
        </w:rPr>
      </w:pPr>
      <w:r>
        <w:rPr>
          <w:w w:val="105"/>
          <w:sz w:val="17"/>
        </w:rPr>
        <w:t>&lt;form action="./order.php" method="post"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id="ff"&gt;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1663"/>
          <w:tab w:val="left" w:pos="1664"/>
        </w:tabs>
        <w:ind w:left="1663" w:hanging="820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id="movie"&gt;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&lt;?php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require("</w:t>
      </w:r>
      <w:r>
        <w:rPr>
          <w:w w:val="105"/>
          <w:sz w:val="17"/>
        </w:rPr>
        <w:t>./class/Model.class.php");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049"/>
          <w:tab w:val="left" w:pos="2050"/>
        </w:tabs>
        <w:spacing w:before="3"/>
        <w:ind w:hanging="1206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实例化</w:t>
      </w:r>
      <w:r>
        <w:rPr>
          <w:w w:val="105"/>
          <w:sz w:val="17"/>
        </w:rPr>
        <w:t>Model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049"/>
          <w:tab w:val="left" w:pos="205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$mod=new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Model();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049"/>
          <w:tab w:val="left" w:pos="2050"/>
        </w:tabs>
        <w:spacing w:before="3"/>
        <w:ind w:hanging="1206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准备</w:t>
      </w:r>
      <w:r>
        <w:rPr>
          <w:w w:val="105"/>
          <w:sz w:val="17"/>
        </w:rPr>
        <w:t>sql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049"/>
          <w:tab w:val="left" w:pos="205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$sql="select * from relss where</w:t>
      </w:r>
      <w:r>
        <w:rPr>
          <w:spacing w:val="-20"/>
          <w:w w:val="105"/>
          <w:sz w:val="17"/>
        </w:rPr>
        <w:t xml:space="preserve"> </w:t>
      </w:r>
      <w:r>
        <w:rPr>
          <w:w w:val="105"/>
          <w:sz w:val="17"/>
        </w:rPr>
        <w:t>id={$_GET['rid']}";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049"/>
          <w:tab w:val="left" w:pos="2050"/>
        </w:tabs>
        <w:spacing w:before="3"/>
        <w:ind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获取数据</w:t>
      </w:r>
    </w:p>
    <w:p w:rsidR="00C1351D" w:rsidRDefault="00346078">
      <w:pPr>
        <w:pStyle w:val="a4"/>
        <w:numPr>
          <w:ilvl w:val="1"/>
          <w:numId w:val="52"/>
        </w:numPr>
        <w:tabs>
          <w:tab w:val="left" w:pos="2049"/>
          <w:tab w:val="left" w:pos="205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$data=$mod-&gt;get($sql)[0];</w:t>
      </w:r>
    </w:p>
    <w:p w:rsidR="00C1351D" w:rsidRDefault="00346078">
      <w:pPr>
        <w:pStyle w:val="a3"/>
        <w:tabs>
          <w:tab w:val="left" w:pos="2145"/>
        </w:tabs>
        <w:ind w:left="844"/>
      </w:pPr>
      <w:proofErr w:type="gramStart"/>
      <w:r>
        <w:rPr>
          <w:w w:val="105"/>
        </w:rPr>
        <w:t>40</w:t>
      </w:r>
      <w:r>
        <w:rPr>
          <w:w w:val="105"/>
        </w:rPr>
        <w:tab/>
        <w:t>?&gt;</w:t>
      </w:r>
      <w:proofErr w:type="gramEnd"/>
    </w:p>
    <w:p w:rsidR="00C1351D" w:rsidRDefault="00346078">
      <w:pPr>
        <w:pStyle w:val="a4"/>
        <w:numPr>
          <w:ilvl w:val="0"/>
          <w:numId w:val="56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id="m_info"&gt;</w:t>
      </w:r>
    </w:p>
    <w:p w:rsidR="00C1351D" w:rsidRDefault="00346078">
      <w:pPr>
        <w:pStyle w:val="a4"/>
        <w:numPr>
          <w:ilvl w:val="0"/>
          <w:numId w:val="56"/>
        </w:numPr>
        <w:tabs>
          <w:tab w:val="left" w:pos="2435"/>
          <w:tab w:val="left" w:pos="2436"/>
        </w:tabs>
        <w:spacing w:before="3"/>
        <w:ind w:left="243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影片名称</w:t>
      </w:r>
      <w:r>
        <w:rPr>
          <w:w w:val="105"/>
          <w:sz w:val="17"/>
        </w:rPr>
        <w:t>:&amp;nbsp;&amp;nbsp;&amp;nbsp;&lt;span</w:t>
      </w:r>
      <w:r>
        <w:rPr>
          <w:spacing w:val="-8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$data['m_name'</w:t>
      </w:r>
      <w:r>
        <w:rPr>
          <w:spacing w:val="-8"/>
          <w:w w:val="105"/>
          <w:sz w:val="17"/>
        </w:rPr>
        <w:t xml:space="preserve">] </w:t>
      </w:r>
      <w:r>
        <w:rPr>
          <w:w w:val="105"/>
          <w:sz w:val="17"/>
        </w:rPr>
        <w:t>?&gt;&lt;/span&gt;</w:t>
      </w:r>
    </w:p>
    <w:p w:rsidR="00C1351D" w:rsidRDefault="00346078">
      <w:pPr>
        <w:pStyle w:val="a3"/>
        <w:spacing w:before="25"/>
        <w:ind w:left="1277"/>
      </w:pPr>
      <w:r>
        <w:rPr>
          <w:w w:val="105"/>
        </w:rPr>
        <w:t>&lt;/p&gt;</w:t>
      </w:r>
    </w:p>
    <w:p w:rsidR="00C1351D" w:rsidRDefault="00C1351D">
      <w:p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118"/>
        <w:ind w:left="218"/>
        <w:jc w:val="center"/>
      </w:pPr>
      <w:r>
        <w:rPr>
          <w:w w:val="105"/>
        </w:rPr>
        <w:lastRenderedPageBreak/>
        <w:t>43</w:t>
      </w:r>
    </w:p>
    <w:p w:rsidR="00C1351D" w:rsidRDefault="00346078">
      <w:pPr>
        <w:pStyle w:val="a3"/>
        <w:ind w:left="218"/>
        <w:jc w:val="center"/>
      </w:pPr>
      <w:r>
        <w:rPr>
          <w:w w:val="105"/>
        </w:rPr>
        <w:t>44</w:t>
      </w:r>
    </w:p>
    <w:p w:rsidR="00C1351D" w:rsidRDefault="00346078">
      <w:pPr>
        <w:pStyle w:val="a3"/>
        <w:spacing w:before="72"/>
        <w:ind w:left="1277"/>
        <w:jc w:val="center"/>
      </w:pPr>
      <w:r>
        <w:t>&lt;/p&gt;</w:t>
      </w:r>
    </w:p>
    <w:p w:rsidR="00C1351D" w:rsidRDefault="00346078">
      <w:pPr>
        <w:pStyle w:val="a3"/>
        <w:ind w:left="218"/>
        <w:jc w:val="center"/>
      </w:pPr>
      <w:r>
        <w:rPr>
          <w:w w:val="105"/>
        </w:rPr>
        <w:t>45</w:t>
      </w:r>
    </w:p>
    <w:p w:rsidR="00C1351D" w:rsidRDefault="00346078">
      <w:pPr>
        <w:pStyle w:val="a3"/>
        <w:spacing w:before="50" w:line="292" w:lineRule="exact"/>
        <w:ind w:left="731"/>
      </w:pPr>
      <w:r>
        <w:br w:type="column"/>
      </w:r>
      <w:r>
        <w:rPr>
          <w:w w:val="105"/>
        </w:rPr>
        <w:lastRenderedPageBreak/>
        <w:t>&lt;p&gt;</w:t>
      </w:r>
      <w:r>
        <w:rPr>
          <w:rFonts w:ascii="微软雅黑" w:eastAsia="微软雅黑" w:hint="eastAsia"/>
          <w:w w:val="105"/>
        </w:rPr>
        <w:t>放映厅</w:t>
      </w:r>
      <w:proofErr w:type="gramStart"/>
      <w:r>
        <w:rPr>
          <w:w w:val="105"/>
        </w:rPr>
        <w:t>:&amp;</w:t>
      </w:r>
      <w:proofErr w:type="gramEnd"/>
      <w:r>
        <w:rPr>
          <w:w w:val="105"/>
        </w:rPr>
        <w:t>nbsp;&amp;nbsp;&amp;nbsp;&lt;span &gt;&lt;?php echo $data['h_name'] ?&gt;&lt;/span&gt;&lt;/p&gt;</w:t>
      </w:r>
    </w:p>
    <w:p w:rsidR="00C1351D" w:rsidRDefault="00346078">
      <w:pPr>
        <w:pStyle w:val="a3"/>
        <w:spacing w:before="0" w:line="292" w:lineRule="exact"/>
        <w:ind w:left="731"/>
      </w:pPr>
      <w:r>
        <w:rPr>
          <w:w w:val="105"/>
        </w:rPr>
        <w:t>&lt;p&gt;</w:t>
      </w:r>
      <w:r>
        <w:rPr>
          <w:rFonts w:ascii="微软雅黑" w:eastAsia="微软雅黑" w:hint="eastAsia"/>
          <w:w w:val="105"/>
        </w:rPr>
        <w:t>影片时长</w:t>
      </w:r>
      <w:proofErr w:type="gramStart"/>
      <w:r>
        <w:rPr>
          <w:w w:val="105"/>
        </w:rPr>
        <w:t>:&amp;</w:t>
      </w:r>
      <w:proofErr w:type="gramEnd"/>
      <w:r>
        <w:rPr>
          <w:w w:val="105"/>
        </w:rPr>
        <w:t>nbsp;&amp;nbsp;&amp;nbsp;&lt;span &gt;&lt;?php echo $data['m_time'] ?&gt;&lt;/span&gt;</w:t>
      </w:r>
    </w:p>
    <w:p w:rsidR="00C1351D" w:rsidRDefault="00C1351D">
      <w:pPr>
        <w:pStyle w:val="a3"/>
        <w:spacing w:before="5"/>
        <w:rPr>
          <w:sz w:val="19"/>
        </w:rPr>
      </w:pPr>
    </w:p>
    <w:p w:rsidR="00C1351D" w:rsidRDefault="00346078">
      <w:pPr>
        <w:pStyle w:val="a3"/>
        <w:spacing w:before="0"/>
        <w:ind w:left="731"/>
      </w:pPr>
      <w:r>
        <w:rPr>
          <w:w w:val="105"/>
        </w:rPr>
        <w:t>&lt;p&gt;</w:t>
      </w:r>
      <w:r>
        <w:rPr>
          <w:rFonts w:ascii="微软雅黑" w:eastAsia="微软雅黑" w:hint="eastAsia"/>
          <w:w w:val="105"/>
        </w:rPr>
        <w:t>时间</w:t>
      </w:r>
      <w:proofErr w:type="gramStart"/>
      <w:r>
        <w:rPr>
          <w:w w:val="105"/>
        </w:rPr>
        <w:t>:&amp;</w:t>
      </w:r>
      <w:proofErr w:type="gramEnd"/>
      <w:r>
        <w:rPr>
          <w:w w:val="105"/>
        </w:rPr>
        <w:t>nbsp;&amp;nbsp;&amp;nbsp;&lt;span &gt;&lt;?php echo $data['start_time'].'--</w:t>
      </w:r>
    </w:p>
    <w:p w:rsidR="00C1351D" w:rsidRDefault="00C1351D">
      <w:pPr>
        <w:sectPr w:rsidR="00C1351D">
          <w:pgSz w:w="11900" w:h="16820"/>
          <w:pgMar w:top="1040" w:right="940" w:bottom="280" w:left="940" w:header="720" w:footer="720" w:gutter="0"/>
          <w:cols w:num="2" w:space="720" w:equalWidth="0">
            <w:col w:w="1664" w:space="40"/>
            <w:col w:w="8316"/>
          </w:cols>
        </w:sectPr>
      </w:pPr>
    </w:p>
    <w:p w:rsidR="00C1351D" w:rsidRDefault="00346078">
      <w:pPr>
        <w:pStyle w:val="a3"/>
        <w:spacing w:before="25"/>
        <w:ind w:right="5339"/>
        <w:jc w:val="center"/>
      </w:pPr>
      <w:r>
        <w:rPr>
          <w:noProof/>
          <w:lang w:eastAsia="zh-CN" w:bidi="ar-SA"/>
        </w:rPr>
        <w:lastRenderedPageBreak/>
        <mc:AlternateContent>
          <mc:Choice Requires="wpg">
            <w:drawing>
              <wp:anchor distT="0" distB="0" distL="114300" distR="114300" simplePos="0" relativeHeight="251647488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ge">
                  <wp:posOffset>710565</wp:posOffset>
                </wp:positionV>
                <wp:extent cx="5936615" cy="9253220"/>
                <wp:effectExtent l="635" t="0" r="6350" b="5080"/>
                <wp:wrapNone/>
                <wp:docPr id="92" name="组合 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9253220"/>
                          <a:chOff x="1501" y="1120"/>
                          <a:chExt cx="9349" cy="14572"/>
                        </a:xfrm>
                      </wpg:grpSpPr>
                      <wps:wsp>
                        <wps:cNvPr id="86" name="矩形 415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7" name="直线 416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8" name="任意多边形 417"/>
                        <wps:cNvSpPr/>
                        <wps:spPr>
                          <a:xfrm>
                            <a:off x="1508" y="1120"/>
                            <a:ext cx="9162" cy="1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916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9161" y="14571"/>
                                </a:lnTo>
                                <a:lnTo>
                                  <a:pt x="916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9" name="直线 418"/>
                        <wps:cNvCnPr/>
                        <wps:spPr>
                          <a:xfrm flipV="1">
                            <a:off x="150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0" name="矩形 419"/>
                        <wps:cNvSpPr/>
                        <wps:spPr>
                          <a:xfrm>
                            <a:off x="1515" y="1120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1" name="直线 420"/>
                        <wps:cNvCnPr/>
                        <wps:spPr>
                          <a:xfrm>
                            <a:off x="2153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14" o:spid="_x0000_s1026" style="position:absolute;left:0;text-align:left;margin-left:75pt;margin-top:55.95pt;width:467.45pt;height:728.6pt;z-index:-251668992;mso-position-horizontal-relative:page;mso-position-vertical-relative:page" coordorigin="1501,1120" coordsize="9349,1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">
                <v:rect id="矩形 415" o:spid="_x0000_s1027" style="position:absolute;left:10669;top:1120;width:173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lSocUA&#10;AADbAAAADwAAAGRycy9kb3ducmV2LnhtbESPzWrDMBCE74W8g9hAL6WR60MITmSThLr0UAr5PW+t&#10;jW1irYykJu7bV4FAjsPsfLOzKAbTiQs531pW8DZJQBBXVrdcK9jvytcZCB+QNXaWScEfeSjy0dMC&#10;M22vvKHLNtQiQthnqKAJoc+k9FVDBv3E9sTRO1lnMETpaqkdXiPcdDJNkqk02HJsaLCndUPVeftr&#10;4hvfH6vVEd/Lw777+dL4kh7c5qjU83hYzkEEGsLj+J7+1ApmU7htiQCQ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WVKhxQAAANsAAAAPAAAAAAAAAAAAAAAAAJgCAABkcnMv&#10;ZG93bnJldi54bWxQSwUGAAAAAAQABAD1AAAAigMAAAAA&#10;" fillcolor="#f8f8f8" stroked="f"/>
                <v:line id="直线 416" o:spid="_x0000_s1028" style="position:absolute;visibility:visible;mso-wrap-style:square" from="10842,1120" to="10842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bNDMQAAADbAAAADwAAAGRycy9kb3ducmV2LnhtbESPQWvCQBSE74L/YXlCb7rRgkrqKkUR&#10;rHiougi9PbKvSTD7NmTXmP57Vyh4HGbmG2ax6mwlWmp86VjBeJSAIM6cKTlXoM/b4RyED8gGK8ek&#10;4I88rJb93gJT4+58pPYUchEh7FNUUIRQp1L6rCCLfuRq4uj9usZiiLLJpWnwHuG2kpMkmUqLJceF&#10;AmtaF5RdTzerINdfuubD92b6Pv5pZ1pf9nS9KPU26D4/QATqwiv8394ZBfMZPL/EH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Vs0MxAAAANsAAAAPAAAAAAAAAAAA&#10;AAAAAKECAABkcnMvZG93bnJldi54bWxQSwUGAAAAAAQABAD5AAAAkgMAAAAA&#10;" strokecolor="#dfe1e4" strokeweight=".26469mm"/>
                <v:shape id="任意多边形 417" o:spid="_x0000_s1029" style="position:absolute;left:1508;top:1120;width:9162;height:14572;visibility:visible;mso-wrap-style:square;v-text-anchor:top" coordsize="9162,14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1iCLsA&#10;AADbAAAADwAAAGRycy9kb3ducmV2LnhtbERPSwrCMBDdC94hjOBGNFVQpBpFRdGt1QMMzdgWm0lJ&#10;oq23NwvB5eP919vO1OJNzleWFUwnCQji3OqKCwX322m8BOEDssbaMin4kIftpt9bY6pty1d6Z6EQ&#10;MYR9igrKEJpUSp+XZNBPbEMcuYd1BkOErpDaYRvDTS1nSbKQBiuODSU2dCgpf2Yvo+Dg2vkL9ya7&#10;zy6f5ujb83M+Ois1HHS7FYhAXfiLf+6LVrCMY+OX+APk5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gNYgi7AAAA2wAAAA8AAAAAAAAAAAAAAAAAmAIAAGRycy9kb3ducmV2Lnht&#10;bFBLBQYAAAAABAAEAPUAAACAAwAAAAA=&#10;" path="m8,l,,,14571r8,l8,m9161,l653,r,14571l9161,14571,9161,e" fillcolor="#f8f8f8" stroked="f">
                  <v:path arrowok="t" textboxrect="0,0,9162,14572"/>
                </v:shape>
                <v:line id="直线 418" o:spid="_x0000_s1030" style="position:absolute;flip:y;visibility:visible;mso-wrap-style:square" from="1508,1120" to="1508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65ecIAAADbAAAADwAAAGRycy9kb3ducmV2LnhtbESPQYvCMBSE74L/IbwFb5quiLjdRlkK&#10;woIi6Hrx9miebWnzEpqsrf/eCILHYWa+YbLNYFpxo87XlhV8zhIQxIXVNZcKzn/b6QqED8gaW8uk&#10;4E4eNuvxKMNU256PdDuFUkQI+xQVVCG4VEpfVGTQz6wjjt7VdgZDlF0pdYd9hJtWzpNkKQ3WHBcq&#10;dJRXVDSnf6Pg0JxzqS86H+p94a670i22/UWpycfw8w0i0BDe4Vf7VytYfcHzS/wBcv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v65ecIAAADbAAAADwAAAAAAAAAAAAAA&#10;AAChAgAAZHJzL2Rvd25yZXYueG1sUEsFBgAAAAAEAAQA+QAAAJADAAAAAA==&#10;" strokecolor="#dfe1e4" strokeweight=".26469mm"/>
                <v:rect id="矩形 419" o:spid="_x0000_s1031" style="position:absolute;left:1515;top:1120;width:646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X5k8QA&#10;AADbAAAADwAAAGRycy9kb3ducmV2LnhtbESPTW/CMAyG70j7D5EncUEjHYcJOgIaE0w7ICQ+z17j&#10;tdUap0oyKP8eH5A4Wq/fx4+n88416kwh1p4NvA4zUMSFtzWXBg771csYVEzIFhvPZOBKEeazp94U&#10;c+svvKXzLpVKIBxzNFCl1OZax6Iih3HoW2LJfn1wmGQMpbYBLwJ3jR5l2Zt2WLNcqLClz4qKv92/&#10;E43N12JxwuXqeGh+1hYHo2PYnozpP3cf76ASdemxfG9/WwMTsZdfBAB6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l+ZPEAAAA2wAAAA8AAAAAAAAAAAAAAAAAmAIAAGRycy9k&#10;b3ducmV2LnhtbFBLBQYAAAAABAAEAPUAAACJAwAAAAA=&#10;" fillcolor="#f8f8f8" stroked="f"/>
                <v:line id="直线 420" o:spid="_x0000_s1032" style="position:absolute;visibility:visible;mso-wrap-style:square" from="2153,1120" to="2153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Elo8QAAADbAAAADwAAAGRycy9kb3ducmV2LnhtbESPQWuDQBSE74H+h+UFekvWlFIa6xps&#10;S0DwpEkOuT3cV5W4b8Xdqvn33UKhx2FmvmGSw2J6MdHoOssKdtsIBHFtdceNgvPpuHkF4Tyyxt4y&#10;KbiTg0P6sEow1nbmkqbKNyJA2MWooPV+iKV0dUsG3dYOxMH7sqNBH+TYSD3iHOCml09R9CINdhwW&#10;Whzoo6X6Vn0bBZkpi8+8cv37/vkylbY43s/Xi1KP6yV7A+Fp8f/hv3auFex38Psl/ACZ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YSWjxAAAANsAAAAPAAAAAAAAAAAA&#10;AAAAAKECAABkcnMvZG93bnJldi54bWxQSwUGAAAAAAQABAD5AAAAkgMAAAAA&#10;" strokecolor="#ddd" strokeweight=".26469mm"/>
                <w10:wrap anchorx="page" anchory="page"/>
              </v:group>
            </w:pict>
          </mc:Fallback>
        </mc:AlternateContent>
      </w:r>
      <w:proofErr w:type="gramStart"/>
      <w:r>
        <w:rPr>
          <w:w w:val="105"/>
        </w:rPr>
        <w:t>'.$</w:t>
      </w:r>
      <w:proofErr w:type="gramEnd"/>
      <w:r>
        <w:rPr>
          <w:w w:val="105"/>
        </w:rPr>
        <w:t>data['end_time'] ?&gt;</w:t>
      </w:r>
    </w:p>
    <w:p w:rsidR="00C1351D" w:rsidRDefault="00346078">
      <w:pPr>
        <w:pStyle w:val="a3"/>
        <w:tabs>
          <w:tab w:val="left" w:pos="1976"/>
        </w:tabs>
        <w:ind w:right="5290"/>
        <w:jc w:val="center"/>
      </w:pPr>
      <w:r>
        <w:rPr>
          <w:w w:val="105"/>
        </w:rPr>
        <w:t>46</w:t>
      </w:r>
      <w:r>
        <w:rPr>
          <w:w w:val="105"/>
        </w:rPr>
        <w:tab/>
        <w:t>&lt;/span&gt;&lt;/p&gt;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id="m_order"&gt;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2435"/>
          <w:tab w:val="left" w:pos="2436"/>
        </w:tabs>
        <w:ind w:left="2435" w:hanging="1592"/>
        <w:rPr>
          <w:sz w:val="17"/>
        </w:rPr>
      </w:pPr>
      <w:r>
        <w:rPr>
          <w:w w:val="105"/>
          <w:sz w:val="17"/>
        </w:rPr>
        <w:t>&lt;br&gt;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2435"/>
          <w:tab w:val="left" w:pos="2436"/>
        </w:tabs>
        <w:ind w:left="2435" w:hanging="1592"/>
        <w:rPr>
          <w:sz w:val="17"/>
        </w:rPr>
      </w:pPr>
      <w:r>
        <w:rPr>
          <w:w w:val="105"/>
          <w:sz w:val="17"/>
        </w:rPr>
        <w:t>&lt;br&gt;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2435"/>
          <w:tab w:val="left" w:pos="2436"/>
        </w:tabs>
        <w:ind w:left="2435" w:hanging="1592"/>
        <w:rPr>
          <w:sz w:val="17"/>
        </w:rPr>
      </w:pPr>
      <w:r>
        <w:rPr>
          <w:w w:val="105"/>
          <w:sz w:val="17"/>
        </w:rPr>
        <w:t>&lt;br&gt;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2435"/>
          <w:tab w:val="left" w:pos="2436"/>
        </w:tabs>
        <w:spacing w:before="34" w:line="206" w:lineRule="auto"/>
        <w:ind w:left="1277" w:right="687" w:hanging="434"/>
        <w:rPr>
          <w:sz w:val="17"/>
        </w:rPr>
      </w:pPr>
      <w:r>
        <w:tab/>
      </w: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手机号</w:t>
      </w:r>
      <w:r>
        <w:rPr>
          <w:w w:val="105"/>
          <w:sz w:val="17"/>
        </w:rPr>
        <w:t>:&amp;nbsp;&amp;nbsp;&amp;nbsp;&lt;span</w:t>
      </w:r>
      <w:r>
        <w:rPr>
          <w:spacing w:val="-15"/>
          <w:w w:val="105"/>
          <w:sz w:val="17"/>
        </w:rPr>
        <w:t xml:space="preserve"> &gt;&lt;</w:t>
      </w:r>
      <w:r>
        <w:rPr>
          <w:w w:val="105"/>
          <w:sz w:val="17"/>
        </w:rPr>
        <w:t>input</w:t>
      </w:r>
      <w:r>
        <w:rPr>
          <w:spacing w:val="-42"/>
          <w:w w:val="105"/>
          <w:sz w:val="17"/>
        </w:rPr>
        <w:t xml:space="preserve"> </w:t>
      </w:r>
      <w:r>
        <w:rPr>
          <w:w w:val="105"/>
          <w:sz w:val="17"/>
        </w:rPr>
        <w:t>type="text"</w:t>
      </w:r>
      <w:r>
        <w:rPr>
          <w:spacing w:val="-41"/>
          <w:w w:val="105"/>
          <w:sz w:val="17"/>
        </w:rPr>
        <w:t xml:space="preserve"> </w:t>
      </w:r>
      <w:r>
        <w:rPr>
          <w:w w:val="105"/>
          <w:sz w:val="17"/>
        </w:rPr>
        <w:t>name="phone"&gt;&lt;span id="ss"&gt;&lt;a</w:t>
      </w:r>
      <w:r>
        <w:rPr>
          <w:spacing w:val="-22"/>
          <w:w w:val="105"/>
          <w:sz w:val="17"/>
        </w:rPr>
        <w:t xml:space="preserve"> </w:t>
      </w:r>
      <w:r>
        <w:rPr>
          <w:w w:val="105"/>
          <w:sz w:val="17"/>
        </w:rPr>
        <w:t>href="javascript:void(0)"</w:t>
      </w:r>
      <w:r>
        <w:rPr>
          <w:spacing w:val="-21"/>
          <w:w w:val="105"/>
          <w:sz w:val="17"/>
        </w:rPr>
        <w:t xml:space="preserve"> </w:t>
      </w:r>
      <w:r>
        <w:rPr>
          <w:w w:val="105"/>
          <w:sz w:val="17"/>
        </w:rPr>
        <w:t>class="btn</w:t>
      </w:r>
      <w:r>
        <w:rPr>
          <w:spacing w:val="-20"/>
          <w:w w:val="105"/>
          <w:sz w:val="17"/>
        </w:rPr>
        <w:t xml:space="preserve"> </w:t>
      </w:r>
      <w:r>
        <w:rPr>
          <w:w w:val="105"/>
          <w:sz w:val="17"/>
        </w:rPr>
        <w:t>btn-success"</w:t>
      </w:r>
      <w:r>
        <w:rPr>
          <w:spacing w:val="-22"/>
          <w:w w:val="105"/>
          <w:sz w:val="17"/>
        </w:rPr>
        <w:t xml:space="preserve"> </w:t>
      </w:r>
      <w:r>
        <w:rPr>
          <w:w w:val="105"/>
          <w:sz w:val="17"/>
        </w:rPr>
        <w:t>id="bb"&gt;</w:t>
      </w:r>
      <w:r>
        <w:rPr>
          <w:rFonts w:ascii="微软雅黑" w:eastAsia="微软雅黑" w:hint="eastAsia"/>
          <w:w w:val="105"/>
          <w:sz w:val="17"/>
        </w:rPr>
        <w:t>单击发送</w:t>
      </w:r>
      <w:r>
        <w:rPr>
          <w:w w:val="105"/>
          <w:sz w:val="17"/>
        </w:rPr>
        <w:t>&lt;/a&gt;</w:t>
      </w:r>
    </w:p>
    <w:p w:rsidR="00C1351D" w:rsidRDefault="00346078">
      <w:pPr>
        <w:pStyle w:val="a3"/>
        <w:spacing w:before="38"/>
        <w:ind w:left="1277"/>
      </w:pPr>
      <w:r>
        <w:rPr>
          <w:w w:val="105"/>
        </w:rPr>
        <w:t>&lt;</w:t>
      </w:r>
      <w:r>
        <w:rPr>
          <w:w w:val="105"/>
        </w:rPr>
        <w:t>/span&gt;&lt;/span&gt;&lt;/p&gt;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2435"/>
          <w:tab w:val="left" w:pos="2436"/>
        </w:tabs>
        <w:spacing w:before="3"/>
        <w:ind w:left="2435" w:hanging="1592"/>
        <w:rPr>
          <w:sz w:val="17"/>
        </w:rPr>
      </w:pPr>
      <w:r>
        <w:rPr>
          <w:rFonts w:ascii="微软雅黑" w:eastAsia="微软雅黑" w:hint="eastAsia"/>
          <w:w w:val="105"/>
          <w:sz w:val="17"/>
        </w:rPr>
        <w:t>输入校验码</w:t>
      </w:r>
      <w:r>
        <w:rPr>
          <w:w w:val="105"/>
          <w:sz w:val="17"/>
        </w:rPr>
        <w:t>:&lt;input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type="text"</w:t>
      </w:r>
      <w:r>
        <w:rPr>
          <w:spacing w:val="-6"/>
          <w:w w:val="105"/>
          <w:sz w:val="17"/>
        </w:rPr>
        <w:t xml:space="preserve"> </w:t>
      </w:r>
      <w:r>
        <w:rPr>
          <w:w w:val="105"/>
          <w:sz w:val="17"/>
        </w:rPr>
        <w:t>name="code"&gt;&lt;span&gt;&lt;/span&gt;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2435"/>
          <w:tab w:val="left" w:pos="2436"/>
        </w:tabs>
        <w:spacing w:before="25"/>
        <w:ind w:left="2435" w:hanging="1592"/>
        <w:rPr>
          <w:sz w:val="17"/>
        </w:rPr>
      </w:pPr>
      <w:r>
        <w:rPr>
          <w:w w:val="105"/>
          <w:sz w:val="17"/>
        </w:rPr>
        <w:t>&lt;input type='hidden' name="r_id" value="&lt;</w:t>
      </w:r>
      <w:proofErr w:type="gramStart"/>
      <w:r>
        <w:rPr>
          <w:w w:val="105"/>
          <w:sz w:val="17"/>
        </w:rPr>
        <w:t>?php</w:t>
      </w:r>
      <w:proofErr w:type="gramEnd"/>
      <w:r>
        <w:rPr>
          <w:w w:val="105"/>
          <w:sz w:val="17"/>
        </w:rPr>
        <w:t xml:space="preserve"> echo</w:t>
      </w:r>
      <w:r>
        <w:rPr>
          <w:spacing w:val="-47"/>
          <w:w w:val="105"/>
          <w:sz w:val="17"/>
        </w:rPr>
        <w:t xml:space="preserve"> </w:t>
      </w:r>
      <w:r>
        <w:rPr>
          <w:w w:val="105"/>
          <w:sz w:val="17"/>
        </w:rPr>
        <w:t>$_GET['rid']?&gt;"&gt;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2435"/>
          <w:tab w:val="left" w:pos="2436"/>
        </w:tabs>
        <w:spacing w:before="3"/>
        <w:ind w:left="2435" w:hanging="1592"/>
        <w:rPr>
          <w:sz w:val="17"/>
        </w:rPr>
      </w:pPr>
      <w:r>
        <w:rPr>
          <w:w w:val="105"/>
          <w:sz w:val="17"/>
        </w:rPr>
        <w:t>&lt;p&gt;&lt;span</w:t>
      </w:r>
      <w:r>
        <w:rPr>
          <w:spacing w:val="-6"/>
          <w:w w:val="105"/>
          <w:sz w:val="17"/>
        </w:rPr>
        <w:t xml:space="preserve"> &gt;&lt;</w:t>
      </w:r>
      <w:r>
        <w:rPr>
          <w:w w:val="105"/>
          <w:sz w:val="17"/>
        </w:rPr>
        <w:t>input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type="submit"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class="btn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btn-success"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value="</w:t>
      </w:r>
      <w:r>
        <w:rPr>
          <w:rFonts w:ascii="微软雅黑" w:eastAsia="微软雅黑" w:hint="eastAsia"/>
          <w:w w:val="105"/>
          <w:sz w:val="17"/>
        </w:rPr>
        <w:t>购买</w:t>
      </w:r>
      <w:r>
        <w:rPr>
          <w:w w:val="105"/>
          <w:sz w:val="17"/>
        </w:rPr>
        <w:t>"&gt;&lt;/span&gt;</w:t>
      </w:r>
    </w:p>
    <w:p w:rsidR="00C1351D" w:rsidRDefault="00346078">
      <w:pPr>
        <w:pStyle w:val="a3"/>
        <w:spacing w:before="25"/>
        <w:ind w:left="1277"/>
      </w:pPr>
      <w:r>
        <w:rPr>
          <w:w w:val="105"/>
        </w:rPr>
        <w:t>&lt;/p&gt;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2435"/>
          <w:tab w:val="left" w:pos="2436"/>
        </w:tabs>
        <w:spacing w:line="244" w:lineRule="auto"/>
        <w:ind w:left="1277" w:right="1598" w:hanging="434"/>
        <w:rPr>
          <w:sz w:val="17"/>
        </w:rPr>
      </w:pPr>
      <w:r>
        <w:tab/>
      </w:r>
      <w:r>
        <w:rPr>
          <w:w w:val="105"/>
          <w:sz w:val="17"/>
        </w:rPr>
        <w:t>&lt;div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class="available"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style="width:</w:t>
      </w:r>
      <w:r>
        <w:rPr>
          <w:spacing w:val="-27"/>
          <w:w w:val="105"/>
          <w:sz w:val="17"/>
        </w:rPr>
        <w:t xml:space="preserve"> </w:t>
      </w:r>
      <w:r>
        <w:rPr>
          <w:w w:val="105"/>
          <w:sz w:val="17"/>
        </w:rPr>
        <w:t>70px;height:</w:t>
      </w:r>
      <w:r>
        <w:rPr>
          <w:spacing w:val="-28"/>
          <w:w w:val="105"/>
          <w:sz w:val="17"/>
        </w:rPr>
        <w:t xml:space="preserve"> </w:t>
      </w:r>
      <w:r>
        <w:rPr>
          <w:w w:val="105"/>
          <w:sz w:val="17"/>
        </w:rPr>
        <w:t>30px;border- radius:5px;text-align:center;line-height:30px;float:left"&gt;</w:t>
      </w:r>
      <w:r>
        <w:rPr>
          <w:rFonts w:ascii="微软雅黑" w:eastAsia="微软雅黑" w:hint="eastAsia"/>
          <w:w w:val="105"/>
          <w:sz w:val="17"/>
        </w:rPr>
        <w:t>可选</w:t>
      </w: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2435"/>
          <w:tab w:val="left" w:pos="2436"/>
        </w:tabs>
        <w:spacing w:before="18" w:line="244" w:lineRule="auto"/>
        <w:ind w:left="1277" w:right="1695" w:hanging="434"/>
        <w:rPr>
          <w:sz w:val="17"/>
        </w:rPr>
      </w:pPr>
      <w:r>
        <w:tab/>
      </w:r>
      <w:r>
        <w:rPr>
          <w:w w:val="105"/>
          <w:sz w:val="17"/>
        </w:rPr>
        <w:t>&lt;div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class="selected"</w:t>
      </w:r>
      <w:r>
        <w:rPr>
          <w:spacing w:val="-28"/>
          <w:w w:val="105"/>
          <w:sz w:val="17"/>
        </w:rPr>
        <w:t xml:space="preserve"> </w:t>
      </w:r>
      <w:r>
        <w:rPr>
          <w:w w:val="105"/>
          <w:sz w:val="17"/>
        </w:rPr>
        <w:t>style="width:</w:t>
      </w:r>
      <w:r>
        <w:rPr>
          <w:spacing w:val="-28"/>
          <w:w w:val="105"/>
          <w:sz w:val="17"/>
        </w:rPr>
        <w:t xml:space="preserve"> </w:t>
      </w:r>
      <w:r>
        <w:rPr>
          <w:w w:val="105"/>
          <w:sz w:val="17"/>
        </w:rPr>
        <w:t>70px;height:</w:t>
      </w:r>
      <w:r>
        <w:rPr>
          <w:spacing w:val="-27"/>
          <w:w w:val="105"/>
          <w:sz w:val="17"/>
        </w:rPr>
        <w:t xml:space="preserve"> </w:t>
      </w:r>
      <w:r>
        <w:rPr>
          <w:w w:val="105"/>
          <w:sz w:val="17"/>
        </w:rPr>
        <w:t>30px;border- radius:5px;text-align:center;line-height:30px;float:left"&gt;</w:t>
      </w:r>
      <w:r>
        <w:rPr>
          <w:rFonts w:ascii="微软雅黑" w:eastAsia="微软雅黑" w:hint="eastAsia"/>
          <w:w w:val="105"/>
          <w:sz w:val="17"/>
        </w:rPr>
        <w:t>已售</w:t>
      </w: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2049"/>
          <w:tab w:val="left" w:pos="2050"/>
        </w:tabs>
        <w:spacing w:before="17"/>
        <w:ind w:hanging="1206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style="clear:both"&gt;&lt;</w:t>
      </w:r>
      <w:r>
        <w:rPr>
          <w:w w:val="105"/>
          <w:sz w:val="17"/>
        </w:rPr>
        <w:t>/div&gt;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&lt;hr&gt;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1663"/>
          <w:tab w:val="left" w:pos="1664"/>
        </w:tabs>
        <w:ind w:left="1663" w:hanging="820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1663"/>
          <w:tab w:val="left" w:pos="1664"/>
        </w:tabs>
        <w:ind w:left="1663" w:hanging="820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class="container"&gt;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&lt;?php</w:t>
      </w:r>
    </w:p>
    <w:p w:rsidR="00C1351D" w:rsidRDefault="00346078">
      <w:pPr>
        <w:pStyle w:val="a4"/>
        <w:numPr>
          <w:ilvl w:val="0"/>
          <w:numId w:val="57"/>
        </w:numPr>
        <w:tabs>
          <w:tab w:val="left" w:pos="2049"/>
          <w:tab w:val="left" w:pos="2050"/>
        </w:tabs>
        <w:spacing w:before="3"/>
        <w:ind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HallLayout</w:t>
      </w:r>
      <w:r>
        <w:rPr>
          <w:spacing w:val="-2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座位布局字段</w:t>
      </w:r>
    </w:p>
    <w:p w:rsidR="00C1351D" w:rsidRDefault="00346078">
      <w:pPr>
        <w:pStyle w:val="a3"/>
        <w:tabs>
          <w:tab w:val="left" w:pos="2049"/>
        </w:tabs>
        <w:spacing w:before="25"/>
        <w:ind w:left="844"/>
      </w:pPr>
      <w:r>
        <w:rPr>
          <w:w w:val="105"/>
        </w:rPr>
        <w:t>65</w:t>
      </w:r>
      <w:r>
        <w:rPr>
          <w:w w:val="105"/>
        </w:rPr>
        <w:tab/>
        <w:t>//</w:t>
      </w:r>
    </w:p>
    <w:p w:rsidR="00C1351D" w:rsidRDefault="00346078">
      <w:pPr>
        <w:pStyle w:val="a3"/>
        <w:tabs>
          <w:tab w:val="left" w:pos="1856"/>
          <w:tab w:val="left" w:pos="2918"/>
          <w:tab w:val="left" w:pos="4656"/>
          <w:tab w:val="left" w:pos="6393"/>
          <w:tab w:val="left" w:pos="8131"/>
        </w:tabs>
        <w:ind w:left="1277"/>
      </w:pPr>
      <w:r>
        <w:rPr>
          <w:rFonts w:ascii="Times New Roman"/>
          <w:w w:val="103"/>
          <w:u w:val="single" w:color="A95300"/>
        </w:rPr>
        <w:t xml:space="preserve"> </w:t>
      </w:r>
      <w:r>
        <w:rPr>
          <w:rFonts w:ascii="Times New Roman"/>
          <w:u w:val="single" w:color="A95300"/>
        </w:rPr>
        <w:tab/>
      </w:r>
      <w:proofErr w:type="gramStart"/>
      <w:r>
        <w:rPr>
          <w:w w:val="105"/>
        </w:rPr>
        <w:t>eeeeeee</w:t>
      </w:r>
      <w:proofErr w:type="gramEnd"/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spacing w:val="82"/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spacing w:val="82"/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spacing w:val="82"/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spacing w:val="88"/>
          <w:w w:val="105"/>
          <w:u w:val="single" w:color="A95300"/>
        </w:rPr>
        <w:t xml:space="preserve"> </w:t>
      </w:r>
      <w:r>
        <w:rPr>
          <w:w w:val="105"/>
        </w:rPr>
        <w:t>eeeeeeeeeee_</w:t>
      </w:r>
    </w:p>
    <w:p w:rsidR="00C1351D" w:rsidRDefault="00346078">
      <w:pPr>
        <w:pStyle w:val="a3"/>
        <w:tabs>
          <w:tab w:val="left" w:pos="1567"/>
          <w:tab w:val="left" w:pos="3304"/>
          <w:tab w:val="left" w:pos="5042"/>
        </w:tabs>
        <w:ind w:left="1277"/>
      </w:pPr>
      <w:r>
        <w:rPr>
          <w:rFonts w:ascii="Times New Roman"/>
          <w:w w:val="103"/>
          <w:u w:val="single" w:color="A95300"/>
        </w:rPr>
        <w:t xml:space="preserve"> </w:t>
      </w:r>
      <w:r>
        <w:rPr>
          <w:rFonts w:ascii="Times New Roman"/>
          <w:u w:val="single" w:color="A95300"/>
        </w:rPr>
        <w:tab/>
      </w:r>
      <w:r>
        <w:rPr>
          <w:w w:val="105"/>
        </w:rPr>
        <w:t>,</w:t>
      </w:r>
      <w:r>
        <w:rPr>
          <w:spacing w:val="82"/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spacing w:val="82"/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spacing w:val="80"/>
          <w:w w:val="105"/>
          <w:u w:val="single" w:color="A95300"/>
        </w:rPr>
        <w:t xml:space="preserve"> </w:t>
      </w:r>
      <w:r>
        <w:rPr>
          <w:w w:val="105"/>
        </w:rPr>
        <w:t>ee</w:t>
      </w:r>
      <w:proofErr w:type="gramStart"/>
      <w:r>
        <w:rPr>
          <w:w w:val="105"/>
        </w:rPr>
        <w:t>,eeeeeeeeeeeeeeeee</w:t>
      </w:r>
      <w:proofErr w:type="gramEnd"/>
    </w:p>
    <w:p w:rsidR="00C1351D" w:rsidRDefault="00346078">
      <w:pPr>
        <w:pStyle w:val="a4"/>
        <w:numPr>
          <w:ilvl w:val="0"/>
          <w:numId w:val="58"/>
        </w:numPr>
        <w:tabs>
          <w:tab w:val="left" w:pos="2049"/>
          <w:tab w:val="left" w:pos="2050"/>
        </w:tabs>
        <w:spacing w:before="3" w:line="292" w:lineRule="exact"/>
        <w:ind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_</w:t>
      </w:r>
      <w:r>
        <w:rPr>
          <w:spacing w:val="94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空白布局</w:t>
      </w:r>
    </w:p>
    <w:p w:rsidR="00C1351D" w:rsidRDefault="00346078">
      <w:pPr>
        <w:pStyle w:val="a4"/>
        <w:numPr>
          <w:ilvl w:val="0"/>
          <w:numId w:val="58"/>
        </w:numPr>
        <w:tabs>
          <w:tab w:val="left" w:pos="2049"/>
          <w:tab w:val="left" w:pos="2050"/>
        </w:tabs>
        <w:spacing w:before="0" w:line="270" w:lineRule="exact"/>
        <w:ind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e</w:t>
      </w:r>
      <w:r>
        <w:rPr>
          <w:spacing w:val="94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遍历</w:t>
      </w:r>
      <w:r>
        <w:rPr>
          <w:w w:val="105"/>
          <w:sz w:val="17"/>
        </w:rPr>
        <w:t>1</w:t>
      </w:r>
      <w:r>
        <w:rPr>
          <w:rFonts w:ascii="微软雅黑" w:eastAsia="微软雅黑" w:hint="eastAsia"/>
          <w:w w:val="105"/>
          <w:sz w:val="17"/>
        </w:rPr>
        <w:t>列</w:t>
      </w:r>
    </w:p>
    <w:p w:rsidR="00C1351D" w:rsidRDefault="00346078">
      <w:pPr>
        <w:pStyle w:val="a3"/>
        <w:tabs>
          <w:tab w:val="left" w:pos="2049"/>
        </w:tabs>
        <w:spacing w:before="0" w:line="292" w:lineRule="exact"/>
        <w:ind w:left="844"/>
        <w:rPr>
          <w:rFonts w:ascii="微软雅黑" w:eastAsia="微软雅黑"/>
        </w:rPr>
      </w:pPr>
      <w:r>
        <w:rPr>
          <w:w w:val="105"/>
        </w:rPr>
        <w:t>68</w:t>
      </w:r>
      <w:r>
        <w:rPr>
          <w:w w:val="105"/>
        </w:rPr>
        <w:tab/>
        <w:t>/</w:t>
      </w:r>
      <w:proofErr w:type="gramStart"/>
      <w:r>
        <w:rPr>
          <w:w w:val="105"/>
        </w:rPr>
        <w:t>/</w:t>
      </w:r>
      <w:r>
        <w:rPr>
          <w:spacing w:val="12"/>
          <w:w w:val="105"/>
        </w:rPr>
        <w:t xml:space="preserve"> ,</w:t>
      </w:r>
      <w:proofErr w:type="gramEnd"/>
      <w:r>
        <w:rPr>
          <w:spacing w:val="12"/>
          <w:w w:val="105"/>
        </w:rPr>
        <w:t xml:space="preserve"> </w:t>
      </w:r>
      <w:r>
        <w:rPr>
          <w:rFonts w:ascii="微软雅黑" w:eastAsia="微软雅黑" w:hint="eastAsia"/>
          <w:w w:val="105"/>
        </w:rPr>
        <w:t>换</w:t>
      </w:r>
      <w:r>
        <w:rPr>
          <w:rFonts w:ascii="微软雅黑" w:eastAsia="微软雅黑" w:hint="eastAsia"/>
          <w:w w:val="105"/>
        </w:rPr>
        <w:t xml:space="preserve"> </w:t>
      </w:r>
      <w:r>
        <w:rPr>
          <w:rFonts w:ascii="微软雅黑" w:eastAsia="微软雅黑" w:hint="eastAsia"/>
          <w:w w:val="105"/>
        </w:rPr>
        <w:t>排</w:t>
      </w:r>
    </w:p>
    <w:p w:rsidR="00C1351D" w:rsidRDefault="00346078">
      <w:pPr>
        <w:pStyle w:val="a3"/>
        <w:spacing w:before="25"/>
        <w:ind w:left="844"/>
      </w:pPr>
      <w:r>
        <w:rPr>
          <w:w w:val="105"/>
        </w:rPr>
        <w:t>69</w:t>
      </w:r>
    </w:p>
    <w:p w:rsidR="00C1351D" w:rsidRDefault="00346078">
      <w:pPr>
        <w:pStyle w:val="a4"/>
        <w:numPr>
          <w:ilvl w:val="0"/>
          <w:numId w:val="59"/>
        </w:numPr>
        <w:tabs>
          <w:tab w:val="left" w:pos="2049"/>
          <w:tab w:val="left" w:pos="2050"/>
        </w:tabs>
        <w:spacing w:before="3" w:line="292" w:lineRule="exact"/>
        <w:ind w:hanging="1206"/>
        <w:rPr>
          <w:rFonts w:ascii="微软雅黑" w:eastAsia="微软雅黑"/>
          <w:sz w:val="17"/>
          <w:lang w:eastAsia="zh-CN"/>
        </w:rPr>
      </w:pPr>
      <w:r>
        <w:rPr>
          <w:w w:val="105"/>
          <w:sz w:val="17"/>
          <w:lang w:eastAsia="zh-CN"/>
        </w:rPr>
        <w:t>//</w:t>
      </w:r>
      <w:r>
        <w:rPr>
          <w:rFonts w:ascii="微软雅黑" w:eastAsia="微软雅黑" w:hint="eastAsia"/>
          <w:w w:val="105"/>
          <w:sz w:val="17"/>
          <w:lang w:eastAsia="zh-CN"/>
        </w:rPr>
        <w:t>获取当前场次所属播放厅座位布局</w:t>
      </w:r>
    </w:p>
    <w:p w:rsidR="00C1351D" w:rsidRDefault="00346078">
      <w:pPr>
        <w:pStyle w:val="a4"/>
        <w:numPr>
          <w:ilvl w:val="0"/>
          <w:numId w:val="59"/>
        </w:numPr>
        <w:tabs>
          <w:tab w:val="left" w:pos="2049"/>
          <w:tab w:val="left" w:pos="2050"/>
        </w:tabs>
        <w:spacing w:before="0" w:line="292" w:lineRule="exact"/>
        <w:ind w:hanging="1206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准备</w:t>
      </w:r>
      <w:r>
        <w:rPr>
          <w:w w:val="105"/>
          <w:sz w:val="17"/>
        </w:rPr>
        <w:t>sql</w:t>
      </w:r>
    </w:p>
    <w:p w:rsidR="00C1351D" w:rsidRDefault="00346078">
      <w:pPr>
        <w:pStyle w:val="a4"/>
        <w:numPr>
          <w:ilvl w:val="0"/>
          <w:numId w:val="59"/>
        </w:numPr>
        <w:tabs>
          <w:tab w:val="left" w:pos="2049"/>
          <w:tab w:val="left" w:pos="205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$sql="select HallLayout from hall where</w:t>
      </w:r>
      <w:r>
        <w:rPr>
          <w:spacing w:val="-26"/>
          <w:w w:val="105"/>
          <w:sz w:val="17"/>
        </w:rPr>
        <w:t xml:space="preserve"> </w:t>
      </w:r>
      <w:r>
        <w:rPr>
          <w:w w:val="105"/>
          <w:sz w:val="17"/>
        </w:rPr>
        <w:t>id={$_GET['h_id']}";</w:t>
      </w:r>
    </w:p>
    <w:p w:rsidR="00C1351D" w:rsidRDefault="00346078">
      <w:pPr>
        <w:pStyle w:val="a4"/>
        <w:numPr>
          <w:ilvl w:val="0"/>
          <w:numId w:val="59"/>
        </w:numPr>
        <w:tabs>
          <w:tab w:val="left" w:pos="2049"/>
          <w:tab w:val="left" w:pos="2050"/>
        </w:tabs>
        <w:spacing w:before="3"/>
        <w:ind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执行</w:t>
      </w:r>
    </w:p>
    <w:p w:rsidR="00C1351D" w:rsidRDefault="00346078">
      <w:pPr>
        <w:pStyle w:val="a4"/>
        <w:numPr>
          <w:ilvl w:val="0"/>
          <w:numId w:val="59"/>
        </w:numPr>
        <w:tabs>
          <w:tab w:val="left" w:pos="2049"/>
          <w:tab w:val="left" w:pos="205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$data1=$mod-&gt;get($sql)[0];</w:t>
      </w:r>
    </w:p>
    <w:p w:rsidR="00C1351D" w:rsidRDefault="00346078">
      <w:pPr>
        <w:pStyle w:val="a4"/>
        <w:numPr>
          <w:ilvl w:val="0"/>
          <w:numId w:val="59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// echo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"&lt;pre&gt;";</w:t>
      </w:r>
    </w:p>
    <w:p w:rsidR="00C1351D" w:rsidRDefault="00346078">
      <w:pPr>
        <w:pStyle w:val="a4"/>
        <w:numPr>
          <w:ilvl w:val="0"/>
          <w:numId w:val="59"/>
        </w:numPr>
        <w:tabs>
          <w:tab w:val="left" w:pos="2049"/>
          <w:tab w:val="left" w:pos="2050"/>
        </w:tabs>
        <w:ind w:hanging="1206"/>
        <w:rPr>
          <w:sz w:val="17"/>
        </w:rPr>
      </w:pPr>
      <w:r>
        <w:rPr>
          <w:w w:val="105"/>
          <w:sz w:val="17"/>
        </w:rPr>
        <w:t>//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var_dump($data1);</w:t>
      </w:r>
    </w:p>
    <w:p w:rsidR="00C1351D" w:rsidRDefault="00346078">
      <w:pPr>
        <w:pStyle w:val="a4"/>
        <w:numPr>
          <w:ilvl w:val="0"/>
          <w:numId w:val="59"/>
        </w:numPr>
        <w:tabs>
          <w:tab w:val="left" w:pos="2049"/>
          <w:tab w:val="left" w:pos="2050"/>
        </w:tabs>
        <w:spacing w:before="3"/>
        <w:ind w:hanging="1206"/>
        <w:rPr>
          <w:rFonts w:ascii="微软雅黑" w:eastAsia="微软雅黑"/>
          <w:sz w:val="17"/>
          <w:lang w:eastAsia="zh-CN"/>
        </w:rPr>
      </w:pPr>
      <w:r>
        <w:rPr>
          <w:w w:val="105"/>
          <w:sz w:val="17"/>
          <w:lang w:eastAsia="zh-CN"/>
        </w:rPr>
        <w:t>//</w:t>
      </w:r>
      <w:r>
        <w:rPr>
          <w:rFonts w:ascii="微软雅黑" w:eastAsia="微软雅黑" w:hint="eastAsia"/>
          <w:w w:val="105"/>
          <w:sz w:val="17"/>
          <w:lang w:eastAsia="zh-CN"/>
        </w:rPr>
        <w:t>获取当前场次已经出售的座位</w:t>
      </w:r>
    </w:p>
    <w:p w:rsidR="00C1351D" w:rsidRDefault="00346078">
      <w:pPr>
        <w:pStyle w:val="a4"/>
        <w:numPr>
          <w:ilvl w:val="0"/>
          <w:numId w:val="59"/>
        </w:numPr>
        <w:tabs>
          <w:tab w:val="left" w:pos="2049"/>
          <w:tab w:val="left" w:pos="205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$redis=new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Redis();</w:t>
      </w:r>
    </w:p>
    <w:p w:rsidR="00C1351D" w:rsidRDefault="00346078">
      <w:pPr>
        <w:pStyle w:val="a4"/>
        <w:numPr>
          <w:ilvl w:val="0"/>
          <w:numId w:val="59"/>
        </w:numPr>
        <w:tabs>
          <w:tab w:val="left" w:pos="2049"/>
          <w:tab w:val="left" w:pos="2050"/>
        </w:tabs>
        <w:spacing w:line="326" w:lineRule="auto"/>
        <w:ind w:left="844" w:right="4687" w:firstLine="0"/>
        <w:rPr>
          <w:sz w:val="17"/>
        </w:rPr>
      </w:pPr>
      <w:r>
        <w:rPr>
          <w:spacing w:val="-1"/>
          <w:sz w:val="17"/>
        </w:rPr>
        <w:t xml:space="preserve">$redis-&gt;connect("localhost",6379); </w:t>
      </w:r>
      <w:r>
        <w:rPr>
          <w:w w:val="105"/>
          <w:sz w:val="17"/>
        </w:rPr>
        <w:t>80</w:t>
      </w:r>
    </w:p>
    <w:p w:rsidR="00C1351D" w:rsidRDefault="00346078">
      <w:pPr>
        <w:pStyle w:val="a3"/>
        <w:tabs>
          <w:tab w:val="left" w:pos="2049"/>
          <w:tab w:val="left" w:pos="2145"/>
        </w:tabs>
        <w:spacing w:before="0" w:line="326" w:lineRule="auto"/>
        <w:ind w:left="844" w:right="2315"/>
      </w:pPr>
      <w:r>
        <w:rPr>
          <w:w w:val="105"/>
        </w:rPr>
        <w:t>81</w:t>
      </w:r>
      <w:r>
        <w:rPr>
          <w:w w:val="105"/>
        </w:rPr>
        <w:tab/>
      </w:r>
      <w:r>
        <w:rPr>
          <w:spacing w:val="-1"/>
        </w:rPr>
        <w:t>$movie_o2o27=$redis-&gt;</w:t>
      </w:r>
      <w:proofErr w:type="gramStart"/>
      <w:r>
        <w:rPr>
          <w:spacing w:val="-1"/>
        </w:rPr>
        <w:t>smembers(</w:t>
      </w:r>
      <w:proofErr w:type="gramEnd"/>
      <w:r>
        <w:rPr>
          <w:spacing w:val="-1"/>
        </w:rPr>
        <w:t xml:space="preserve">'o2o27_movie:'.$_GET['rid']); </w:t>
      </w:r>
      <w:r>
        <w:rPr>
          <w:w w:val="105"/>
        </w:rPr>
        <w:t>82</w:t>
      </w:r>
      <w:r>
        <w:rPr>
          <w:w w:val="105"/>
        </w:rPr>
        <w:tab/>
      </w:r>
      <w:r>
        <w:rPr>
          <w:w w:val="105"/>
        </w:rPr>
        <w:tab/>
        <w:t>?&gt;</w:t>
      </w:r>
    </w:p>
    <w:p w:rsidR="00C1351D" w:rsidRDefault="00346078">
      <w:pPr>
        <w:pStyle w:val="a4"/>
        <w:numPr>
          <w:ilvl w:val="0"/>
          <w:numId w:val="60"/>
        </w:numPr>
        <w:tabs>
          <w:tab w:val="left" w:pos="2049"/>
          <w:tab w:val="left" w:pos="2050"/>
        </w:tabs>
        <w:spacing w:before="0" w:line="198" w:lineRule="exact"/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id="code"&gt;</w:t>
      </w:r>
    </w:p>
    <w:p w:rsidR="00C1351D" w:rsidRDefault="00346078">
      <w:pPr>
        <w:pStyle w:val="a4"/>
        <w:numPr>
          <w:ilvl w:val="0"/>
          <w:numId w:val="60"/>
        </w:numPr>
        <w:tabs>
          <w:tab w:val="left" w:pos="2435"/>
          <w:tab w:val="left" w:pos="2436"/>
        </w:tabs>
        <w:spacing w:before="70"/>
        <w:ind w:left="2435" w:hanging="1592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id="seat-map"&gt;</w:t>
      </w:r>
    </w:p>
    <w:p w:rsidR="00C1351D" w:rsidRDefault="00346078">
      <w:pPr>
        <w:pStyle w:val="a4"/>
        <w:numPr>
          <w:ilvl w:val="0"/>
          <w:numId w:val="60"/>
        </w:numPr>
        <w:tabs>
          <w:tab w:val="left" w:pos="2821"/>
          <w:tab w:val="left" w:pos="2822"/>
        </w:tabs>
        <w:ind w:left="2821" w:hanging="1978"/>
        <w:rPr>
          <w:sz w:val="17"/>
        </w:rPr>
      </w:pPr>
      <w:r>
        <w:rPr>
          <w:w w:val="105"/>
          <w:sz w:val="17"/>
        </w:rPr>
        <w:t>&lt;div class="clear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seatCharts"&gt;1&lt;/div&gt;</w:t>
      </w:r>
    </w:p>
    <w:p w:rsidR="00C1351D" w:rsidRDefault="00346078">
      <w:pPr>
        <w:pStyle w:val="a4"/>
        <w:numPr>
          <w:ilvl w:val="0"/>
          <w:numId w:val="60"/>
        </w:numPr>
        <w:tabs>
          <w:tab w:val="left" w:pos="2821"/>
          <w:tab w:val="left" w:pos="2822"/>
        </w:tabs>
        <w:ind w:left="2821" w:hanging="1978"/>
        <w:rPr>
          <w:sz w:val="17"/>
        </w:rPr>
      </w:pPr>
      <w:r>
        <w:rPr>
          <w:w w:val="105"/>
          <w:sz w:val="17"/>
        </w:rPr>
        <w:t>&lt;?php</w:t>
      </w:r>
    </w:p>
    <w:p w:rsidR="00C1351D" w:rsidRDefault="00C1351D">
      <w:pPr>
        <w:rPr>
          <w:sz w:val="17"/>
        </w:rPr>
        <w:sectPr w:rsidR="00C1351D">
          <w:type w:val="continuous"/>
          <w:pgSz w:w="11900" w:h="16820"/>
          <w:pgMar w:top="1520" w:right="940" w:bottom="280" w:left="940" w:header="720" w:footer="720" w:gutter="0"/>
          <w:cols w:space="720"/>
        </w:sect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6"/>
        <w:rPr>
          <w:sz w:val="11"/>
        </w:rPr>
      </w:pPr>
    </w:p>
    <w:tbl>
      <w:tblPr>
        <w:tblW w:w="7769" w:type="dxa"/>
        <w:tblInd w:w="70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5"/>
        <w:gridCol w:w="1945"/>
        <w:gridCol w:w="5309"/>
      </w:tblGrid>
      <w:tr w:rsidR="00C1351D">
        <w:trPr>
          <w:trHeight w:val="222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line="173" w:lineRule="exact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101</w:t>
            </w:r>
          </w:p>
        </w:tc>
        <w:tc>
          <w:tcPr>
            <w:tcW w:w="1945" w:type="dxa"/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09" w:type="dxa"/>
            <w:shd w:val="clear" w:color="auto" w:fill="F8F8F8"/>
          </w:tcPr>
          <w:p w:rsidR="00C1351D" w:rsidRDefault="00346078">
            <w:pPr>
              <w:pStyle w:val="TableParagraph"/>
              <w:spacing w:line="173" w:lineRule="exact"/>
              <w:ind w:left="435"/>
              <w:rPr>
                <w:sz w:val="17"/>
              </w:rPr>
            </w:pPr>
            <w:r>
              <w:rPr>
                <w:w w:val="103"/>
                <w:sz w:val="17"/>
              </w:rPr>
              <w:t>}</w:t>
            </w:r>
          </w:p>
        </w:tc>
      </w:tr>
      <w:tr w:rsidR="00C1351D">
        <w:trPr>
          <w:trHeight w:val="242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102</w:t>
            </w:r>
          </w:p>
        </w:tc>
        <w:tc>
          <w:tcPr>
            <w:tcW w:w="1945" w:type="dxa"/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09" w:type="dxa"/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1351D">
        <w:trPr>
          <w:trHeight w:val="298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before="49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103</w:t>
            </w:r>
          </w:p>
        </w:tc>
        <w:tc>
          <w:tcPr>
            <w:tcW w:w="1945" w:type="dxa"/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09" w:type="dxa"/>
            <w:shd w:val="clear" w:color="auto" w:fill="F8F8F8"/>
          </w:tcPr>
          <w:p w:rsidR="00C1351D" w:rsidRDefault="00346078">
            <w:pPr>
              <w:pStyle w:val="TableParagraph"/>
              <w:spacing w:line="278" w:lineRule="exact"/>
              <w:ind w:left="435"/>
              <w:rPr>
                <w:rFonts w:ascii="微软雅黑" w:eastAsia="微软雅黑"/>
                <w:sz w:val="17"/>
              </w:rPr>
            </w:pPr>
            <w:r>
              <w:rPr>
                <w:w w:val="105"/>
                <w:sz w:val="17"/>
              </w:rPr>
              <w:t>//</w:t>
            </w:r>
            <w:r>
              <w:rPr>
                <w:rFonts w:ascii="微软雅黑" w:eastAsia="微软雅黑" w:hint="eastAsia"/>
                <w:w w:val="105"/>
                <w:sz w:val="17"/>
              </w:rPr>
              <w:t>每遇到一个逗号</w:t>
            </w:r>
            <w:r>
              <w:rPr>
                <w:rFonts w:ascii="微软雅黑" w:eastAsia="微软雅黑" w:hint="eastAsia"/>
                <w:w w:val="105"/>
                <w:sz w:val="17"/>
              </w:rPr>
              <w:t xml:space="preserve"> </w:t>
            </w:r>
            <w:r>
              <w:rPr>
                <w:rFonts w:ascii="微软雅黑" w:eastAsia="微软雅黑" w:hint="eastAsia"/>
                <w:w w:val="105"/>
                <w:sz w:val="17"/>
              </w:rPr>
              <w:t>换排</w:t>
            </w:r>
          </w:p>
        </w:tc>
      </w:tr>
      <w:tr w:rsidR="00C1351D">
        <w:trPr>
          <w:trHeight w:val="242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104</w:t>
            </w:r>
          </w:p>
        </w:tc>
        <w:tc>
          <w:tcPr>
            <w:tcW w:w="1945" w:type="dxa"/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09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49"/>
              <w:rPr>
                <w:sz w:val="17"/>
              </w:rPr>
            </w:pPr>
            <w:r>
              <w:rPr>
                <w:w w:val="105"/>
                <w:sz w:val="17"/>
              </w:rPr>
              <w:t>}else if($data1['HallLayout'][$i]==","){</w:t>
            </w:r>
          </w:p>
        </w:tc>
      </w:tr>
      <w:tr w:rsidR="00C1351D">
        <w:trPr>
          <w:trHeight w:val="270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before="49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105</w:t>
            </w:r>
          </w:p>
        </w:tc>
        <w:tc>
          <w:tcPr>
            <w:tcW w:w="1945" w:type="dxa"/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09" w:type="dxa"/>
            <w:shd w:val="clear" w:color="auto" w:fill="F8F8F8"/>
          </w:tcPr>
          <w:p w:rsidR="00C1351D" w:rsidRDefault="00346078">
            <w:pPr>
              <w:pStyle w:val="TableParagraph"/>
              <w:spacing w:line="250" w:lineRule="exact"/>
              <w:ind w:left="435"/>
              <w:rPr>
                <w:rFonts w:ascii="微软雅黑" w:eastAsia="微软雅黑"/>
                <w:sz w:val="17"/>
              </w:rPr>
            </w:pPr>
            <w:r>
              <w:rPr>
                <w:w w:val="105"/>
                <w:sz w:val="17"/>
              </w:rPr>
              <w:t>$j=0;//</w:t>
            </w:r>
            <w:r>
              <w:rPr>
                <w:rFonts w:ascii="微软雅黑" w:eastAsia="微软雅黑" w:hint="eastAsia"/>
                <w:w w:val="105"/>
                <w:sz w:val="17"/>
              </w:rPr>
              <w:t>列从</w:t>
            </w:r>
            <w:r>
              <w:rPr>
                <w:w w:val="105"/>
                <w:sz w:val="17"/>
              </w:rPr>
              <w:t>0</w:t>
            </w:r>
            <w:r>
              <w:rPr>
                <w:rFonts w:ascii="微软雅黑" w:eastAsia="微软雅黑" w:hint="eastAsia"/>
                <w:w w:val="105"/>
                <w:sz w:val="17"/>
              </w:rPr>
              <w:t>开始</w:t>
            </w:r>
          </w:p>
        </w:tc>
      </w:tr>
      <w:tr w:rsidR="00C1351D">
        <w:trPr>
          <w:trHeight w:val="297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before="48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106</w:t>
            </w:r>
          </w:p>
        </w:tc>
        <w:tc>
          <w:tcPr>
            <w:tcW w:w="1945" w:type="dxa"/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09" w:type="dxa"/>
            <w:shd w:val="clear" w:color="auto" w:fill="F8F8F8"/>
          </w:tcPr>
          <w:p w:rsidR="00C1351D" w:rsidRDefault="00346078">
            <w:pPr>
              <w:pStyle w:val="TableParagraph"/>
              <w:spacing w:line="278" w:lineRule="exact"/>
              <w:ind w:left="435"/>
              <w:rPr>
                <w:rFonts w:ascii="微软雅黑" w:eastAsia="微软雅黑"/>
                <w:sz w:val="17"/>
              </w:rPr>
            </w:pPr>
            <w:r>
              <w:rPr>
                <w:w w:val="105"/>
                <w:sz w:val="17"/>
              </w:rPr>
              <w:t>$k++;//</w:t>
            </w:r>
            <w:r>
              <w:rPr>
                <w:rFonts w:ascii="微软雅黑" w:eastAsia="微软雅黑" w:hint="eastAsia"/>
                <w:w w:val="105"/>
                <w:sz w:val="17"/>
              </w:rPr>
              <w:t>排加加</w:t>
            </w:r>
          </w:p>
        </w:tc>
      </w:tr>
      <w:tr w:rsidR="00C1351D">
        <w:trPr>
          <w:trHeight w:val="269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107</w:t>
            </w:r>
          </w:p>
        </w:tc>
        <w:tc>
          <w:tcPr>
            <w:tcW w:w="1945" w:type="dxa"/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09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435"/>
              <w:rPr>
                <w:sz w:val="17"/>
              </w:rPr>
            </w:pPr>
            <w:proofErr w:type="gramStart"/>
            <w:r>
              <w:rPr>
                <w:w w:val="105"/>
                <w:sz w:val="17"/>
              </w:rPr>
              <w:t>echo</w:t>
            </w:r>
            <w:proofErr w:type="gramEnd"/>
            <w:r>
              <w:rPr>
                <w:w w:val="105"/>
                <w:sz w:val="17"/>
              </w:rPr>
              <w:t xml:space="preserve"> "&lt;div class='clear</w:t>
            </w:r>
            <w:r>
              <w:rPr>
                <w:spacing w:val="-74"/>
                <w:w w:val="105"/>
                <w:sz w:val="17"/>
              </w:rPr>
              <w:t xml:space="preserve"> </w:t>
            </w:r>
            <w:r>
              <w:rPr>
                <w:w w:val="105"/>
                <w:sz w:val="17"/>
              </w:rPr>
              <w:t>seatCharts'&gt;".$k."&lt;/div&gt;";</w:t>
            </w:r>
          </w:p>
        </w:tc>
      </w:tr>
      <w:tr w:rsidR="00C1351D">
        <w:trPr>
          <w:trHeight w:val="270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108</w:t>
            </w:r>
          </w:p>
        </w:tc>
        <w:tc>
          <w:tcPr>
            <w:tcW w:w="1945" w:type="dxa"/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09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49"/>
              <w:rPr>
                <w:sz w:val="17"/>
              </w:rPr>
            </w:pPr>
            <w:r>
              <w:rPr>
                <w:w w:val="103"/>
                <w:sz w:val="17"/>
              </w:rPr>
              <w:t>}</w:t>
            </w:r>
          </w:p>
        </w:tc>
      </w:tr>
      <w:tr w:rsidR="00C1351D">
        <w:trPr>
          <w:trHeight w:val="270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109</w:t>
            </w:r>
          </w:p>
        </w:tc>
        <w:tc>
          <w:tcPr>
            <w:tcW w:w="194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right="141"/>
              <w:jc w:val="right"/>
              <w:rPr>
                <w:sz w:val="17"/>
              </w:rPr>
            </w:pPr>
            <w:r>
              <w:rPr>
                <w:w w:val="103"/>
                <w:sz w:val="17"/>
              </w:rPr>
              <w:t>}</w:t>
            </w:r>
          </w:p>
        </w:tc>
        <w:tc>
          <w:tcPr>
            <w:tcW w:w="5309" w:type="dxa"/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1351D">
        <w:trPr>
          <w:trHeight w:val="270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110</w:t>
            </w:r>
          </w:p>
        </w:tc>
        <w:tc>
          <w:tcPr>
            <w:tcW w:w="194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right="45"/>
              <w:jc w:val="right"/>
              <w:rPr>
                <w:sz w:val="17"/>
              </w:rPr>
            </w:pPr>
            <w:r>
              <w:rPr>
                <w:sz w:val="17"/>
              </w:rPr>
              <w:t>?&gt;</w:t>
            </w:r>
          </w:p>
        </w:tc>
        <w:tc>
          <w:tcPr>
            <w:tcW w:w="5309" w:type="dxa"/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1351D">
        <w:trPr>
          <w:trHeight w:val="270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111</w:t>
            </w:r>
          </w:p>
        </w:tc>
        <w:tc>
          <w:tcPr>
            <w:tcW w:w="194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1222"/>
              <w:rPr>
                <w:sz w:val="17"/>
              </w:rPr>
            </w:pPr>
            <w:r>
              <w:rPr>
                <w:w w:val="105"/>
                <w:sz w:val="17"/>
              </w:rPr>
              <w:t>&lt;/div&gt;</w:t>
            </w:r>
          </w:p>
        </w:tc>
        <w:tc>
          <w:tcPr>
            <w:tcW w:w="5309" w:type="dxa"/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1351D">
        <w:trPr>
          <w:trHeight w:val="270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112</w:t>
            </w:r>
          </w:p>
        </w:tc>
        <w:tc>
          <w:tcPr>
            <w:tcW w:w="1945" w:type="dxa"/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09" w:type="dxa"/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1351D">
        <w:trPr>
          <w:trHeight w:val="317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113</w:t>
            </w:r>
          </w:p>
        </w:tc>
        <w:tc>
          <w:tcPr>
            <w:tcW w:w="194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836"/>
              <w:rPr>
                <w:sz w:val="17"/>
              </w:rPr>
            </w:pPr>
            <w:r>
              <w:rPr>
                <w:w w:val="105"/>
                <w:sz w:val="17"/>
              </w:rPr>
              <w:t>&lt;/div&gt;</w:t>
            </w:r>
          </w:p>
        </w:tc>
        <w:tc>
          <w:tcPr>
            <w:tcW w:w="5309" w:type="dxa"/>
            <w:shd w:val="clear" w:color="auto" w:fill="F8F8F8"/>
          </w:tcPr>
          <w:p w:rsidR="00C1351D" w:rsidRDefault="00C1351D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1351D">
        <w:trPr>
          <w:trHeight w:val="222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line="173" w:lineRule="exact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114</w:t>
            </w:r>
          </w:p>
        </w:tc>
        <w:tc>
          <w:tcPr>
            <w:tcW w:w="7254" w:type="dxa"/>
            <w:gridSpan w:val="2"/>
            <w:shd w:val="clear" w:color="auto" w:fill="F8F8F8"/>
          </w:tcPr>
          <w:p w:rsidR="00C1351D" w:rsidRDefault="00346078">
            <w:pPr>
              <w:pStyle w:val="TableParagraph"/>
              <w:spacing w:line="173" w:lineRule="exact"/>
              <w:ind w:left="450"/>
              <w:rPr>
                <w:sz w:val="17"/>
              </w:rPr>
            </w:pPr>
            <w:r>
              <w:rPr>
                <w:w w:val="105"/>
                <w:sz w:val="17"/>
              </w:rPr>
              <w:t>&lt;/div&gt;</w:t>
            </w:r>
          </w:p>
        </w:tc>
      </w:tr>
      <w:tr w:rsidR="00C1351D">
        <w:trPr>
          <w:trHeight w:val="270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115</w:t>
            </w:r>
          </w:p>
        </w:tc>
        <w:tc>
          <w:tcPr>
            <w:tcW w:w="7254" w:type="dxa"/>
            <w:gridSpan w:val="2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450"/>
              <w:rPr>
                <w:sz w:val="17"/>
              </w:rPr>
            </w:pPr>
            <w:r>
              <w:rPr>
                <w:w w:val="105"/>
                <w:sz w:val="17"/>
              </w:rPr>
              <w:t>&lt;/form&gt;</w:t>
            </w:r>
          </w:p>
        </w:tc>
      </w:tr>
      <w:tr w:rsidR="00C1351D">
        <w:trPr>
          <w:trHeight w:val="270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116</w:t>
            </w:r>
          </w:p>
        </w:tc>
        <w:tc>
          <w:tcPr>
            <w:tcW w:w="7254" w:type="dxa"/>
            <w:gridSpan w:val="2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450"/>
              <w:rPr>
                <w:sz w:val="17"/>
              </w:rPr>
            </w:pPr>
            <w:r>
              <w:rPr>
                <w:w w:val="105"/>
                <w:sz w:val="17"/>
              </w:rPr>
              <w:t>&lt;div style="width: 100%;height: 100px;clear:both"&gt;&lt;/div&gt;</w:t>
            </w:r>
          </w:p>
        </w:tc>
      </w:tr>
      <w:tr w:rsidR="00C1351D">
        <w:trPr>
          <w:trHeight w:val="270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117</w:t>
            </w:r>
          </w:p>
        </w:tc>
        <w:tc>
          <w:tcPr>
            <w:tcW w:w="7254" w:type="dxa"/>
            <w:gridSpan w:val="2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64"/>
              <w:rPr>
                <w:sz w:val="17"/>
              </w:rPr>
            </w:pPr>
            <w:r>
              <w:rPr>
                <w:w w:val="105"/>
                <w:sz w:val="17"/>
              </w:rPr>
              <w:t>&lt;/body&gt;</w:t>
            </w:r>
          </w:p>
        </w:tc>
      </w:tr>
      <w:tr w:rsidR="00C1351D">
        <w:trPr>
          <w:trHeight w:val="312"/>
        </w:trPr>
        <w:tc>
          <w:tcPr>
            <w:tcW w:w="515" w:type="dxa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50"/>
              <w:rPr>
                <w:sz w:val="17"/>
              </w:rPr>
            </w:pPr>
            <w:r>
              <w:rPr>
                <w:w w:val="105"/>
                <w:sz w:val="17"/>
              </w:rPr>
              <w:t>118</w:t>
            </w:r>
          </w:p>
        </w:tc>
        <w:tc>
          <w:tcPr>
            <w:tcW w:w="7254" w:type="dxa"/>
            <w:gridSpan w:val="2"/>
            <w:shd w:val="clear" w:color="auto" w:fill="F8F8F8"/>
          </w:tcPr>
          <w:p w:rsidR="00C1351D" w:rsidRDefault="00346078">
            <w:pPr>
              <w:pStyle w:val="TableParagraph"/>
              <w:spacing w:before="21"/>
              <w:ind w:left="64"/>
              <w:rPr>
                <w:sz w:val="17"/>
              </w:rPr>
            </w:pPr>
            <w:r>
              <w:rPr>
                <w:w w:val="105"/>
                <w:sz w:val="17"/>
              </w:rPr>
              <w:t>&lt;/html&gt;</w:t>
            </w:r>
          </w:p>
        </w:tc>
      </w:tr>
    </w:tbl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1"/>
        <w:rPr>
          <w:sz w:val="22"/>
        </w:rPr>
      </w:pPr>
    </w:p>
    <w:p w:rsidR="00C1351D" w:rsidRDefault="00346078">
      <w:pPr>
        <w:pStyle w:val="2"/>
        <w:numPr>
          <w:ilvl w:val="2"/>
          <w:numId w:val="20"/>
        </w:numPr>
        <w:tabs>
          <w:tab w:val="left" w:pos="777"/>
        </w:tabs>
        <w:spacing w:before="30"/>
        <w:ind w:left="776" w:hanging="670"/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114300" distR="114300" simplePos="0" relativeHeight="251648512" behindDoc="1" locked="0" layoutInCell="1" allowOverlap="1">
                <wp:simplePos x="0" y="0"/>
                <wp:positionH relativeFrom="page">
                  <wp:posOffset>952500</wp:posOffset>
                </wp:positionH>
                <wp:positionV relativeFrom="paragraph">
                  <wp:posOffset>-6165215</wp:posOffset>
                </wp:positionV>
                <wp:extent cx="5936615" cy="5770245"/>
                <wp:effectExtent l="635" t="635" r="6350" b="1270"/>
                <wp:wrapNone/>
                <wp:docPr id="98" name="组合 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6615" cy="5770245"/>
                          <a:chOff x="1501" y="-9709"/>
                          <a:chExt cx="9349" cy="9087"/>
                        </a:xfrm>
                      </wpg:grpSpPr>
                      <wps:wsp>
                        <wps:cNvPr id="93" name="任意多边形 422"/>
                        <wps:cNvSpPr/>
                        <wps:spPr>
                          <a:xfrm>
                            <a:off x="1508" y="-9702"/>
                            <a:ext cx="9334" cy="9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34" h="9072">
                                <a:moveTo>
                                  <a:pt x="9297" y="9072"/>
                                </a:moveTo>
                                <a:lnTo>
                                  <a:pt x="38" y="9072"/>
                                </a:lnTo>
                                <a:lnTo>
                                  <a:pt x="21" y="9069"/>
                                </a:lnTo>
                                <a:lnTo>
                                  <a:pt x="10" y="9062"/>
                                </a:lnTo>
                                <a:lnTo>
                                  <a:pt x="2" y="9051"/>
                                </a:lnTo>
                                <a:lnTo>
                                  <a:pt x="0" y="9034"/>
                                </a:lnTo>
                                <a:lnTo>
                                  <a:pt x="0" y="0"/>
                                </a:lnTo>
                                <a:lnTo>
                                  <a:pt x="9334" y="0"/>
                                </a:lnTo>
                                <a:lnTo>
                                  <a:pt x="9334" y="9034"/>
                                </a:lnTo>
                                <a:lnTo>
                                  <a:pt x="9332" y="9051"/>
                                </a:lnTo>
                                <a:lnTo>
                                  <a:pt x="9325" y="9062"/>
                                </a:lnTo>
                                <a:lnTo>
                                  <a:pt x="9313" y="9069"/>
                                </a:lnTo>
                                <a:lnTo>
                                  <a:pt x="9297" y="9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任意多边形 423"/>
                        <wps:cNvSpPr/>
                        <wps:spPr>
                          <a:xfrm>
                            <a:off x="2010" y="-646952"/>
                            <a:ext cx="12440" cy="1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0" h="12091">
                                <a:moveTo>
                                  <a:pt x="-502" y="646283"/>
                                </a:moveTo>
                                <a:lnTo>
                                  <a:pt x="-502" y="637250"/>
                                </a:lnTo>
                                <a:moveTo>
                                  <a:pt x="8832" y="637250"/>
                                </a:moveTo>
                                <a:lnTo>
                                  <a:pt x="8832" y="646283"/>
                                </a:lnTo>
                                <a:lnTo>
                                  <a:pt x="8830" y="646300"/>
                                </a:lnTo>
                                <a:lnTo>
                                  <a:pt x="8823" y="646311"/>
                                </a:lnTo>
                                <a:lnTo>
                                  <a:pt x="8811" y="646318"/>
                                </a:lnTo>
                                <a:lnTo>
                                  <a:pt x="8795" y="646321"/>
                                </a:lnTo>
                                <a:lnTo>
                                  <a:pt x="-464" y="646321"/>
                                </a:lnTo>
                                <a:lnTo>
                                  <a:pt x="-481" y="646318"/>
                                </a:lnTo>
                                <a:lnTo>
                                  <a:pt x="-492" y="646311"/>
                                </a:lnTo>
                                <a:lnTo>
                                  <a:pt x="-500" y="646300"/>
                                </a:lnTo>
                                <a:lnTo>
                                  <a:pt x="-502" y="646283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" name="任意多边形 424"/>
                        <wps:cNvSpPr/>
                        <wps:spPr>
                          <a:xfrm>
                            <a:off x="1515" y="-9702"/>
                            <a:ext cx="9154" cy="8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4" h="8974">
                                <a:moveTo>
                                  <a:pt x="9153" y="0"/>
                                </a:moveTo>
                                <a:lnTo>
                                  <a:pt x="6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74"/>
                                </a:lnTo>
                                <a:lnTo>
                                  <a:pt x="645" y="8974"/>
                                </a:lnTo>
                                <a:lnTo>
                                  <a:pt x="9153" y="8974"/>
                                </a:lnTo>
                                <a:lnTo>
                                  <a:pt x="91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直线 425"/>
                        <wps:cNvCnPr/>
                        <wps:spPr>
                          <a:xfrm>
                            <a:off x="2153" y="-9702"/>
                            <a:ext cx="0" cy="8974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7" name="文本框 426"/>
                        <wps:cNvSpPr txBox="1"/>
                        <wps:spPr>
                          <a:xfrm>
                            <a:off x="1500" y="-9710"/>
                            <a:ext cx="9349" cy="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tabs>
                                  <w:tab w:val="left" w:pos="2260"/>
                                </w:tabs>
                                <w:spacing w:line="292" w:lineRule="exact"/>
                                <w:ind w:left="283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87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// $k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排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$k=1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，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 xml:space="preserve">$j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pacing w:val="12"/>
                                  <w:w w:val="105"/>
                                  <w:sz w:val="17"/>
                                </w:rPr>
                                <w:t>列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pacing w:val="1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$j=0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2357"/>
                                </w:tabs>
                                <w:spacing w:before="24"/>
                                <w:ind w:left="283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88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proofErr w:type="gramStart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for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$k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$j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$i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0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$i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strlen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$data1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'HallLayout'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]);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$i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++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61"/>
                                </w:numPr>
                                <w:tabs>
                                  <w:tab w:val="left" w:pos="2646"/>
                                  <w:tab w:val="left" w:pos="2647"/>
                                </w:tabs>
                                <w:spacing w:before="72"/>
                                <w:ind w:hanging="236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echo</w:t>
                              </w:r>
                              <w:r>
                                <w:rPr>
                                  <w:color w:val="AA5400"/>
                                  <w:spacing w:val="-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$data1['HallLayout'][$i];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61"/>
                                </w:numPr>
                                <w:tabs>
                                  <w:tab w:val="left" w:pos="2646"/>
                                  <w:tab w:val="left" w:pos="2647"/>
                                </w:tabs>
                                <w:spacing w:before="3"/>
                                <w:ind w:hanging="2364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如果字符为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_</w:t>
                              </w:r>
                              <w:r>
                                <w:rPr>
                                  <w:color w:val="AA5400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空白布局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61"/>
                                </w:numPr>
                                <w:tabs>
                                  <w:tab w:val="left" w:pos="2646"/>
                                  <w:tab w:val="left" w:pos="2647"/>
                                </w:tabs>
                                <w:spacing w:before="24"/>
                                <w:ind w:hanging="236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$data1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'HallLayout'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][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$i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"_"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){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61"/>
                                </w:numPr>
                                <w:tabs>
                                  <w:tab w:val="left" w:pos="3032"/>
                                  <w:tab w:val="left" w:pos="3033"/>
                                </w:tabs>
                                <w:spacing w:before="71"/>
                                <w:ind w:left="3032" w:hanging="275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echo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"&lt;div</w:t>
                              </w:r>
                              <w:r>
                                <w:rPr>
                                  <w:color w:val="AA1111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class='seatCharts'&gt;&lt;/div&gt;"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61"/>
                                </w:numPr>
                                <w:tabs>
                                  <w:tab w:val="left" w:pos="3032"/>
                                  <w:tab w:val="left" w:pos="3033"/>
                                </w:tabs>
                                <w:spacing w:before="3"/>
                                <w:ind w:left="3032" w:hanging="2750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如果字符为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e</w:t>
                              </w:r>
                              <w:r>
                                <w:rPr>
                                  <w:color w:val="AA5400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遍历一列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61"/>
                                </w:numPr>
                                <w:tabs>
                                  <w:tab w:val="left" w:pos="2646"/>
                                  <w:tab w:val="left" w:pos="2647"/>
                                  <w:tab w:val="left" w:pos="3032"/>
                                </w:tabs>
                                <w:spacing w:before="25" w:line="244" w:lineRule="auto"/>
                                <w:ind w:left="283" w:right="2840" w:firstLine="0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}</w:t>
                              </w:r>
                              <w:r>
                                <w:rPr>
                                  <w:color w:val="770087"/>
                                  <w:sz w:val="17"/>
                                </w:rPr>
                                <w:t>else if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$data1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[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'HallLayout'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][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$i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==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"e"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){</w:t>
                              </w:r>
                              <w:r>
                                <w:rPr>
                                  <w:color w:val="99999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95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$j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++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列加加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3032"/>
                                </w:tabs>
                                <w:spacing w:before="18"/>
                                <w:ind w:left="283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96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$k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"_"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</w:t>
                              </w:r>
                              <w:proofErr w:type="gramEnd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j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62"/>
                                </w:numPr>
                                <w:tabs>
                                  <w:tab w:val="left" w:pos="3032"/>
                                  <w:tab w:val="left" w:pos="3033"/>
                                </w:tabs>
                                <w:spacing w:before="71"/>
                                <w:ind w:hanging="275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if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in_array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$movie_o2o27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)){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62"/>
                                </w:numPr>
                                <w:tabs>
                                  <w:tab w:val="left" w:pos="3418"/>
                                  <w:tab w:val="left" w:pos="3419"/>
                                </w:tabs>
                                <w:spacing w:before="71"/>
                                <w:ind w:left="3418" w:hanging="3136"/>
                                <w:jc w:val="left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proofErr w:type="gramEnd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"&lt;div class='selected</w:t>
                              </w:r>
                              <w:r>
                                <w:rPr>
                                  <w:color w:val="AA1111"/>
                                  <w:spacing w:val="-2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seatCharts'&gt;"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$j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"&lt;/div&gt;"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62"/>
                                </w:numPr>
                                <w:tabs>
                                  <w:tab w:val="left" w:pos="3032"/>
                                  <w:tab w:val="left" w:pos="3033"/>
                                </w:tabs>
                                <w:spacing w:before="71"/>
                                <w:ind w:hanging="275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else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62"/>
                                </w:numPr>
                                <w:tabs>
                                  <w:tab w:val="left" w:pos="3418"/>
                                  <w:tab w:val="left" w:pos="3419"/>
                                </w:tabs>
                                <w:spacing w:before="71" w:line="326" w:lineRule="auto"/>
                                <w:ind w:left="717" w:right="1488" w:hanging="53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tab/>
                              </w:r>
                              <w:proofErr w:type="gramStart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proofErr w:type="gramEnd"/>
                              <w:r>
                                <w:rPr>
                                  <w:color w:val="770087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"&lt;div</w:t>
                              </w:r>
                              <w:r>
                                <w:rPr>
                                  <w:color w:val="AA1111"/>
                                  <w:spacing w:val="-2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class='available</w:t>
                              </w:r>
                              <w:r>
                                <w:rPr>
                                  <w:color w:val="AA1111"/>
                                  <w:spacing w:val="-2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seatCharts'&gt;&lt;input type='checkbox' name='s_code[]'</w:t>
                              </w:r>
                              <w:r>
                                <w:rPr>
                                  <w:color w:val="AA1111"/>
                                  <w:spacing w:val="-1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value='"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"'&gt;"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</w:t>
                              </w:r>
                              <w:proofErr w:type="gramEnd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j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.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"&lt;/div&gt;"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21" o:spid="_x0000_s1278" style="position:absolute;left:0;text-align:left;margin-left:75pt;margin-top:-485.45pt;width:467.45pt;height:454.35pt;z-index:-251667968;mso-position-horizontal-relative:page;mso-position-vertical-relative:text" coordorigin="1501,-9709" coordsize="9349,9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">
                <v:shape id="任意多边形 422" o:spid="_x0000_s1279" style="position:absolute;left:1508;top:-9702;width:9334;height:9072;visibility:visible;mso-wrap-style:square;v-text-anchor:top" coordsize="9334,9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rQA8UA&#10;AADbAAAADwAAAGRycy9kb3ducmV2LnhtbESPW2vCQBSE34X+h+UUfNONtS0xdZWiFgSfvIGPp9mT&#10;S5s9G7JrEv+9KxT6OMzMN8x82ZtKtNS40rKCyTgCQZxaXXKu4HT8GsUgnEfWWFkmBTdysFw8DeaY&#10;aNvxntqDz0WAsEtQQeF9nUjp0oIMurGtiYOX2cagD7LJpW6wC3BTyZcoepcGSw4LBda0Kij9PVyN&#10;Avvztmtfu53OJpvv6pLF63PcH5UaPvefHyA89f4//NfeagWzKTy+hB8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KtADxQAAANsAAAAPAAAAAAAAAAAAAAAAAJgCAABkcnMv&#10;ZG93bnJldi54bWxQSwUGAAAAAAQABAD1AAAAigMAAAAA&#10;" path="m9297,9072r-9259,l21,9069r-11,-7l2,9051,,9034,,,9334,r,9034l9332,9051r-7,11l9313,9069r-16,3xe" fillcolor="#f8f8f8" stroked="f">
                  <v:path arrowok="t" textboxrect="0,0,9334,9072"/>
                </v:shape>
                <v:shape id="任意多边形 423" o:spid="_x0000_s1280" style="position:absolute;left:2010;top:-646952;width:12440;height:12091;visibility:visible;mso-wrap-style:square;v-text-anchor:top" coordsize="12440,120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kVFccA&#10;AADbAAAADwAAAGRycy9kb3ducmV2LnhtbESPT2vCQBTE70K/w/IKvRSzSRFb06wiAf9AwdJoD709&#10;ss8kNPs2ZFeN374rFDwOM/MbJlsMphVn6l1jWUESxSCIS6sbrhQc9qvxGwjnkTW2lknBlRws5g+j&#10;DFNtL/xF58JXIkDYpaig9r5LpXRlTQZdZDvi4B1tb9AH2VdS93gJcNPKlzieSoMNh4UaO8prKn+L&#10;k1HAz3pv15/58WP2Pbxu8p/ktNsmSj09Dst3EJ4Gfw//t7dawWwCty/hB8j5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JFRXHAAAA2wAAAA8AAAAAAAAAAAAAAAAAmAIAAGRy&#10;cy9kb3ducmV2LnhtbFBLBQYAAAAABAAEAPUAAACMAwAAAAA=&#10;" path="m-502,646283r,-9033m8832,637250r,9033l8830,646300r-7,11l8811,646318r-16,3l-464,646321r-17,-3l-492,646311r-8,-11l-502,646283e" filled="f" strokecolor="#dfe1e4" strokeweight=".26469mm">
                  <v:path arrowok="t" textboxrect="0,0,12440,12091"/>
                </v:shape>
                <v:shape id="任意多边形 424" o:spid="_x0000_s1281" style="position:absolute;left:1515;top:-9702;width:9154;height:8974;visibility:visible;mso-wrap-style:square;v-text-anchor:top" coordsize="9154,89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H/6cQA&#10;AADbAAAADwAAAGRycy9kb3ducmV2LnhtbESPT2sCMRTE70K/Q3gFb5pVsK2rUarSbq/+AT0+Ns9k&#10;7eZl2UTd9tM3hUKPw8z8hpkvO1eLG7Wh8qxgNMxAEJdeV2wUHPZvgxcQISJrrD2Tgi8KsFw89OaY&#10;a3/nLd120YgE4ZCjAhtjk0sZSksOw9A3xMk7+9ZhTLI1Urd4T3BXy3GWPUmHFacFiw2tLZWfu6tT&#10;8L3J1tW1eD9dCnMcPRcrM/bWKNV/7F5nICJ18T/81/7QCqYT+P2SfoB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x/+nEAAAA2wAAAA8AAAAAAAAAAAAAAAAAmAIAAGRycy9k&#10;b3ducmV2LnhtbFBLBQYAAAAABAAEAPUAAACJAwAAAAA=&#10;" path="m9153,l645,,,,,8974r645,l9153,8974,9153,e" fillcolor="#f8f8f8" stroked="f">
                  <v:path arrowok="t" textboxrect="0,0,9154,8974"/>
                </v:shape>
                <v:line id="直线 425" o:spid="_x0000_s1282" style="position:absolute;visibility:visible;mso-wrap-style:square" from="2153,-9702" to="2153,-7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i918IAAADbAAAADwAAAGRycy9kb3ducmV2LnhtbESPzarCMBSE9xd8h3AEd9dUEdFqFH8Q&#10;BFft1cXdHZpjW2xOShNrfXsjCC6HmfmGWa47U4mWGldaVjAaRiCIM6tLzhWc/w6/MxDOI2usLJOC&#10;JzlYr3o/S4y1fXBCbepzESDsYlRQeF/HUrqsIINuaGvi4F1tY9AH2eRSN/gIcFPJcRRNpcGSw0KB&#10;Ne0Kym7p3SjYmOS0P6au2s4nlzaxp8Pz/H9RatDvNgsQnjr/DX/aR61gPoX3l/AD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Ii918IAAADbAAAADwAAAAAAAAAAAAAA&#10;AAChAgAAZHJzL2Rvd25yZXYueG1sUEsFBgAAAAAEAAQA+QAAAJADAAAAAA==&#10;" strokecolor="#ddd" strokeweight=".26469mm"/>
                <v:shape id="文本框 426" o:spid="_x0000_s1283" type="#_x0000_t202" style="position:absolute;left:1500;top:-9710;width:9349;height:90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M5mcQA&#10;AADbAAAADwAAAGRycy9kb3ducmV2LnhtbESPQWvCQBSE74L/YXmF3nTTHqxJXUWkBaEgxnjw+Jp9&#10;JovZt2l21fjvu4LgcZiZb5jZoreNuFDnjWMFb+MEBHHptOFKwb74Hk1B+ICssXFMCm7kYTEfDmaY&#10;aXflnC67UIkIYZ+hgjqENpPSlzVZ9GPXEkfv6DqLIcqukrrDa4TbRr4nyURaNBwXamxpVVN52p2t&#10;guWB8y/zt/nd5sfcFEWa8M/kpNTrS7/8BBGoD8/wo73WCtIPuH+JP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DOZnEAAAA2wAAAA8AAAAAAAAAAAAAAAAAmAIAAGRycy9k&#10;b3ducmV2LnhtbFBLBQYAAAAABAAEAPUAAACJAwAAAAA=&#10;" filled="f" stroked="f">
                  <v:textbox inset="0,0,0,0">
                    <w:txbxContent>
                      <w:p w:rsidR="00C1351D" w:rsidRDefault="00346078">
                        <w:pPr>
                          <w:tabs>
                            <w:tab w:val="left" w:pos="2260"/>
                          </w:tabs>
                          <w:spacing w:line="292" w:lineRule="exact"/>
                          <w:ind w:left="283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87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// $k 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排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$k=1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，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 xml:space="preserve">$j 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pacing w:val="12"/>
                            <w:w w:val="105"/>
                            <w:sz w:val="17"/>
                          </w:rPr>
                          <w:t>列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pacing w:val="1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$j=0</w:t>
                        </w:r>
                      </w:p>
                      <w:p w:rsidR="00C1351D" w:rsidRDefault="00346078">
                        <w:pPr>
                          <w:tabs>
                            <w:tab w:val="left" w:pos="2357"/>
                          </w:tabs>
                          <w:spacing w:before="24"/>
                          <w:ind w:left="283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88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proofErr w:type="gramStart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for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$k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$j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0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$i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0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$i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strlen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$data1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'HallLayout'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]);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$i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++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61"/>
                          </w:numPr>
                          <w:tabs>
                            <w:tab w:val="left" w:pos="2646"/>
                            <w:tab w:val="left" w:pos="2647"/>
                          </w:tabs>
                          <w:spacing w:before="72"/>
                          <w:ind w:hanging="2364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echo</w:t>
                        </w:r>
                        <w:r>
                          <w:rPr>
                            <w:color w:val="AA5400"/>
                            <w:spacing w:val="-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$data1['HallLayout'][$i];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61"/>
                          </w:numPr>
                          <w:tabs>
                            <w:tab w:val="left" w:pos="2646"/>
                            <w:tab w:val="left" w:pos="2647"/>
                          </w:tabs>
                          <w:spacing w:before="3"/>
                          <w:ind w:hanging="2364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如果字符为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_</w:t>
                        </w:r>
                        <w:r>
                          <w:rPr>
                            <w:color w:val="AA5400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空白布局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61"/>
                          </w:numPr>
                          <w:tabs>
                            <w:tab w:val="left" w:pos="2646"/>
                            <w:tab w:val="left" w:pos="2647"/>
                          </w:tabs>
                          <w:spacing w:before="24"/>
                          <w:ind w:hanging="2364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if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$data1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'HallLayout'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][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$i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"_"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){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61"/>
                          </w:numPr>
                          <w:tabs>
                            <w:tab w:val="left" w:pos="3032"/>
                            <w:tab w:val="left" w:pos="3033"/>
                          </w:tabs>
                          <w:spacing w:before="71"/>
                          <w:ind w:left="3032" w:hanging="2750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echo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"&lt;div</w:t>
                        </w:r>
                        <w:r>
                          <w:rPr>
                            <w:color w:val="AA1111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class='seatCharts'&gt;&lt;/div&gt;"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61"/>
                          </w:numPr>
                          <w:tabs>
                            <w:tab w:val="left" w:pos="3032"/>
                            <w:tab w:val="left" w:pos="3033"/>
                          </w:tabs>
                          <w:spacing w:before="3"/>
                          <w:ind w:left="3032" w:hanging="2750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如果字符为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e</w:t>
                        </w:r>
                        <w:r>
                          <w:rPr>
                            <w:color w:val="AA5400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遍历一列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61"/>
                          </w:numPr>
                          <w:tabs>
                            <w:tab w:val="left" w:pos="2646"/>
                            <w:tab w:val="left" w:pos="2647"/>
                            <w:tab w:val="left" w:pos="3032"/>
                          </w:tabs>
                          <w:spacing w:before="25" w:line="244" w:lineRule="auto"/>
                          <w:ind w:left="283" w:right="2840" w:firstLine="0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}</w:t>
                        </w:r>
                        <w:r>
                          <w:rPr>
                            <w:color w:val="770087"/>
                            <w:sz w:val="17"/>
                          </w:rPr>
                          <w:t>else if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sz w:val="17"/>
                          </w:rPr>
                          <w:t>$data1</w:t>
                        </w:r>
                        <w:r>
                          <w:rPr>
                            <w:color w:val="333333"/>
                            <w:sz w:val="17"/>
                          </w:rPr>
                          <w:t>[</w:t>
                        </w:r>
                        <w:r>
                          <w:rPr>
                            <w:color w:val="AA1111"/>
                            <w:sz w:val="17"/>
                          </w:rPr>
                          <w:t>'HallLayout'</w:t>
                        </w:r>
                        <w:r>
                          <w:rPr>
                            <w:color w:val="333333"/>
                            <w:sz w:val="17"/>
                          </w:rPr>
                          <w:t>][</w:t>
                        </w:r>
                        <w:r>
                          <w:rPr>
                            <w:color w:val="0054AA"/>
                            <w:sz w:val="17"/>
                          </w:rPr>
                          <w:t>$i</w:t>
                        </w:r>
                        <w:r>
                          <w:rPr>
                            <w:color w:val="333333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sz w:val="17"/>
                          </w:rPr>
                          <w:t>==</w:t>
                        </w:r>
                        <w:r>
                          <w:rPr>
                            <w:color w:val="AA1111"/>
                            <w:sz w:val="17"/>
                          </w:rPr>
                          <w:t>"e"</w:t>
                        </w:r>
                        <w:r>
                          <w:rPr>
                            <w:color w:val="333333"/>
                            <w:sz w:val="17"/>
                          </w:rPr>
                          <w:t>){</w:t>
                        </w:r>
                        <w:r>
                          <w:rPr>
                            <w:color w:val="999999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95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$j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++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列加加</w:t>
                        </w:r>
                      </w:p>
                      <w:p w:rsidR="00C1351D" w:rsidRDefault="00346078">
                        <w:pPr>
                          <w:tabs>
                            <w:tab w:val="left" w:pos="3032"/>
                          </w:tabs>
                          <w:spacing w:before="18"/>
                          <w:ind w:left="283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96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$k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"_"</w:t>
                        </w: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</w:t>
                        </w:r>
                        <w:proofErr w:type="gramEnd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j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62"/>
                          </w:numPr>
                          <w:tabs>
                            <w:tab w:val="left" w:pos="3032"/>
                            <w:tab w:val="left" w:pos="3033"/>
                          </w:tabs>
                          <w:spacing w:before="71"/>
                          <w:ind w:hanging="27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if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in_array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$movie_o2o27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)){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62"/>
                          </w:numPr>
                          <w:tabs>
                            <w:tab w:val="left" w:pos="3418"/>
                            <w:tab w:val="left" w:pos="3419"/>
                          </w:tabs>
                          <w:spacing w:before="71"/>
                          <w:ind w:left="3418" w:hanging="3136"/>
                          <w:jc w:val="left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proofErr w:type="gramEnd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"&lt;div class='selected</w:t>
                        </w:r>
                        <w:r>
                          <w:rPr>
                            <w:color w:val="AA1111"/>
                            <w:spacing w:val="-2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seatCharts'&gt;"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$j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"&lt;/div&gt;"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62"/>
                          </w:numPr>
                          <w:tabs>
                            <w:tab w:val="left" w:pos="3032"/>
                            <w:tab w:val="left" w:pos="3033"/>
                          </w:tabs>
                          <w:spacing w:before="71"/>
                          <w:ind w:hanging="275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else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62"/>
                          </w:numPr>
                          <w:tabs>
                            <w:tab w:val="left" w:pos="3418"/>
                            <w:tab w:val="left" w:pos="3419"/>
                          </w:tabs>
                          <w:spacing w:before="71" w:line="326" w:lineRule="auto"/>
                          <w:ind w:left="717" w:right="1488" w:hanging="530"/>
                          <w:jc w:val="left"/>
                          <w:rPr>
                            <w:sz w:val="17"/>
                          </w:rPr>
                        </w:pPr>
                        <w:r>
                          <w:tab/>
                        </w:r>
                        <w:proofErr w:type="gramStart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proofErr w:type="gramEnd"/>
                        <w:r>
                          <w:rPr>
                            <w:color w:val="770087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"&lt;div</w:t>
                        </w:r>
                        <w:r>
                          <w:rPr>
                            <w:color w:val="AA1111"/>
                            <w:spacing w:val="-2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class='available</w:t>
                        </w:r>
                        <w:r>
                          <w:rPr>
                            <w:color w:val="AA1111"/>
                            <w:spacing w:val="-2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seatCharts'&gt;&lt;input type='checkbox' name='s_code[]'</w:t>
                        </w:r>
                        <w:r>
                          <w:rPr>
                            <w:color w:val="AA1111"/>
                            <w:spacing w:val="-1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value='"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"'&gt;"</w:t>
                        </w: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</w:t>
                        </w:r>
                        <w:proofErr w:type="gramEnd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j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.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"&lt;/div&gt;"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17" w:name="1.2.3支付宝支付接口调用"/>
      <w:bookmarkEnd w:id="17"/>
      <w:r>
        <w:t>支付宝支付接口调用</w:t>
      </w: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108"/>
        <w:ind w:hanging="208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接口就是别人写好的功能函数封装体，我们充当的是调用角色</w:t>
      </w: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55"/>
        <w:ind w:hanging="208"/>
        <w:rPr>
          <w:rFonts w:ascii="Calibri" w:eastAsia="Calibri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接口返回的数据类型格式一般为</w:t>
      </w:r>
      <w:r>
        <w:rPr>
          <w:rFonts w:ascii="Calibri" w:eastAsia="Calibri"/>
          <w:w w:val="105"/>
          <w:sz w:val="19"/>
          <w:lang w:eastAsia="zh-CN"/>
        </w:rPr>
        <w:t>json</w:t>
      </w:r>
      <w:r>
        <w:rPr>
          <w:rFonts w:ascii="微软雅黑" w:eastAsia="微软雅黑" w:hint="eastAsia"/>
          <w:w w:val="105"/>
          <w:sz w:val="19"/>
          <w:lang w:eastAsia="zh-CN"/>
        </w:rPr>
        <w:t>格式或者</w:t>
      </w:r>
      <w:r>
        <w:rPr>
          <w:rFonts w:ascii="Calibri" w:eastAsia="Calibri"/>
          <w:w w:val="105"/>
          <w:sz w:val="19"/>
          <w:lang w:eastAsia="zh-CN"/>
        </w:rPr>
        <w:t>xml</w:t>
      </w: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40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支付接口调用原理</w:t>
      </w:r>
    </w:p>
    <w:p w:rsidR="00C1351D" w:rsidRDefault="00C1351D">
      <w:pPr>
        <w:rPr>
          <w:rFonts w:ascii="微软雅黑" w:eastAsia="微软雅黑"/>
          <w:sz w:val="19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C1351D">
      <w:pPr>
        <w:pStyle w:val="a3"/>
        <w:spacing w:before="7" w:after="1"/>
        <w:rPr>
          <w:rFonts w:ascii="微软雅黑"/>
          <w:sz w:val="21"/>
        </w:rPr>
      </w:pPr>
    </w:p>
    <w:p w:rsidR="00C1351D" w:rsidRDefault="00346078">
      <w:pPr>
        <w:pStyle w:val="a3"/>
        <w:spacing w:before="0"/>
        <w:ind w:left="1958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 w:bidi="ar-SA"/>
        </w:rPr>
        <w:drawing>
          <wp:inline distT="0" distB="0" distL="0" distR="0">
            <wp:extent cx="4747895" cy="1376680"/>
            <wp:effectExtent l="0" t="0" r="0" b="0"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018" cy="137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15"/>
        <w:rPr>
          <w:rFonts w:ascii="微软雅黑"/>
          <w:sz w:val="15"/>
        </w:rPr>
      </w:pPr>
    </w:p>
    <w:p w:rsidR="00C1351D" w:rsidRDefault="00346078">
      <w:pPr>
        <w:pStyle w:val="a4"/>
        <w:numPr>
          <w:ilvl w:val="3"/>
          <w:numId w:val="20"/>
        </w:numPr>
        <w:tabs>
          <w:tab w:val="left" w:pos="722"/>
        </w:tabs>
        <w:spacing w:before="58"/>
        <w:ind w:left="721" w:hanging="165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sz w:val="19"/>
          <w:lang w:eastAsia="zh-CN"/>
        </w:rPr>
        <w:t>电脑网站支付</w:t>
      </w:r>
      <w:r>
        <w:rPr>
          <w:rFonts w:ascii="Calibri" w:eastAsia="Calibri"/>
          <w:sz w:val="19"/>
          <w:lang w:eastAsia="zh-CN"/>
        </w:rPr>
        <w:t>(</w:t>
      </w:r>
      <w:r>
        <w:rPr>
          <w:rFonts w:ascii="微软雅黑" w:eastAsia="微软雅黑" w:hint="eastAsia"/>
          <w:sz w:val="19"/>
          <w:lang w:eastAsia="zh-CN"/>
        </w:rPr>
        <w:t>即时到账支付</w:t>
      </w:r>
      <w:r>
        <w:rPr>
          <w:rFonts w:ascii="Calibri" w:eastAsia="Calibri"/>
          <w:sz w:val="19"/>
          <w:lang w:eastAsia="zh-CN"/>
        </w:rPr>
        <w:t>)</w:t>
      </w:r>
      <w:r>
        <w:rPr>
          <w:rFonts w:ascii="微软雅黑" w:eastAsia="微软雅黑" w:hint="eastAsia"/>
          <w:sz w:val="19"/>
          <w:lang w:eastAsia="zh-CN"/>
        </w:rPr>
        <w:t>接口调用</w:t>
      </w:r>
    </w:p>
    <w:p w:rsidR="00C1351D" w:rsidRDefault="00346078">
      <w:pPr>
        <w:pStyle w:val="a4"/>
        <w:numPr>
          <w:ilvl w:val="0"/>
          <w:numId w:val="63"/>
        </w:numPr>
        <w:tabs>
          <w:tab w:val="left" w:pos="1008"/>
        </w:tabs>
        <w:spacing w:before="40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简介</w:t>
      </w:r>
    </w:p>
    <w:p w:rsidR="00C1351D" w:rsidRDefault="00346078">
      <w:pPr>
        <w:spacing w:before="55"/>
        <w:ind w:left="1007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通过人民币交易完成支付</w:t>
      </w:r>
    </w:p>
    <w:p w:rsidR="00C1351D" w:rsidRDefault="00346078">
      <w:pPr>
        <w:pStyle w:val="a4"/>
        <w:numPr>
          <w:ilvl w:val="0"/>
          <w:numId w:val="63"/>
        </w:numPr>
        <w:tabs>
          <w:tab w:val="left" w:pos="1008"/>
        </w:tabs>
        <w:spacing w:before="40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作用</w:t>
      </w:r>
    </w:p>
    <w:p w:rsidR="00C1351D" w:rsidRDefault="00346078">
      <w:pPr>
        <w:spacing w:before="55"/>
        <w:ind w:left="1007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完成网站的支付需求</w:t>
      </w:r>
    </w:p>
    <w:p w:rsidR="00C1351D" w:rsidRDefault="00346078">
      <w:pPr>
        <w:pStyle w:val="a4"/>
        <w:numPr>
          <w:ilvl w:val="0"/>
          <w:numId w:val="63"/>
        </w:numPr>
        <w:tabs>
          <w:tab w:val="left" w:pos="1008"/>
        </w:tabs>
        <w:spacing w:before="40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流程</w:t>
      </w:r>
    </w:p>
    <w:p w:rsidR="00C1351D" w:rsidRDefault="00346078">
      <w:pPr>
        <w:pStyle w:val="a4"/>
        <w:numPr>
          <w:ilvl w:val="1"/>
          <w:numId w:val="63"/>
        </w:numPr>
        <w:tabs>
          <w:tab w:val="left" w:pos="1458"/>
        </w:tabs>
        <w:spacing w:before="55"/>
        <w:ind w:hanging="208"/>
        <w:jc w:val="left"/>
        <w:rPr>
          <w:rFonts w:ascii="Calibri" w:eastAsia="Calibri"/>
          <w:sz w:val="19"/>
          <w:lang w:eastAsia="zh-CN"/>
        </w:rPr>
      </w:pPr>
      <w:r>
        <w:rPr>
          <w:rFonts w:ascii="微软雅黑" w:eastAsia="微软雅黑" w:hint="eastAsia"/>
          <w:spacing w:val="-1"/>
          <w:sz w:val="19"/>
          <w:lang w:eastAsia="zh-CN"/>
        </w:rPr>
        <w:t>注册企业号</w:t>
      </w:r>
      <w:r>
        <w:rPr>
          <w:rFonts w:ascii="微软雅黑" w:eastAsia="微软雅黑" w:hint="eastAsia"/>
          <w:spacing w:val="-1"/>
          <w:sz w:val="19"/>
          <w:lang w:eastAsia="zh-CN"/>
        </w:rPr>
        <w:t xml:space="preserve"> </w:t>
      </w:r>
      <w:r>
        <w:rPr>
          <w:rFonts w:ascii="Calibri" w:eastAsia="Calibri"/>
          <w:sz w:val="19"/>
          <w:lang w:eastAsia="zh-CN"/>
        </w:rPr>
        <w:t>(</w:t>
      </w:r>
      <w:r>
        <w:rPr>
          <w:rFonts w:ascii="微软雅黑" w:eastAsia="微软雅黑" w:hint="eastAsia"/>
          <w:sz w:val="19"/>
          <w:lang w:eastAsia="zh-CN"/>
        </w:rPr>
        <w:t>个人支付宝号是不支持商家支付的</w:t>
      </w:r>
      <w:r>
        <w:rPr>
          <w:rFonts w:ascii="Calibri" w:eastAsia="Calibri"/>
          <w:sz w:val="19"/>
          <w:lang w:eastAsia="zh-CN"/>
        </w:rPr>
        <w:t>)</w:t>
      </w:r>
    </w:p>
    <w:p w:rsidR="00C1351D" w:rsidRDefault="00346078">
      <w:pPr>
        <w:pStyle w:val="a4"/>
        <w:numPr>
          <w:ilvl w:val="1"/>
          <w:numId w:val="63"/>
        </w:numPr>
        <w:tabs>
          <w:tab w:val="left" w:pos="1458"/>
        </w:tabs>
        <w:spacing w:before="40"/>
        <w:ind w:hanging="208"/>
        <w:jc w:val="left"/>
        <w:rPr>
          <w:rFonts w:ascii="Calibri" w:eastAsia="Calibri"/>
          <w:sz w:val="19"/>
        </w:rPr>
      </w:pPr>
      <w:r>
        <w:rPr>
          <w:rFonts w:ascii="微软雅黑" w:eastAsia="微软雅黑" w:hint="eastAsia"/>
          <w:spacing w:val="-1"/>
          <w:sz w:val="19"/>
        </w:rPr>
        <w:t>完成实名认证</w:t>
      </w:r>
      <w:r>
        <w:rPr>
          <w:rFonts w:ascii="微软雅黑" w:eastAsia="微软雅黑" w:hint="eastAsia"/>
          <w:spacing w:val="-1"/>
          <w:sz w:val="19"/>
        </w:rPr>
        <w:t xml:space="preserve"> </w:t>
      </w:r>
      <w:r>
        <w:rPr>
          <w:rFonts w:ascii="Calibri" w:eastAsia="Calibri"/>
          <w:sz w:val="19"/>
        </w:rPr>
        <w:t>(</w:t>
      </w:r>
      <w:r>
        <w:rPr>
          <w:rFonts w:ascii="微软雅黑" w:eastAsia="微软雅黑" w:hint="eastAsia"/>
          <w:sz w:val="19"/>
        </w:rPr>
        <w:t>必须</w:t>
      </w:r>
      <w:r>
        <w:rPr>
          <w:rFonts w:ascii="Calibri" w:eastAsia="Calibri"/>
          <w:sz w:val="19"/>
        </w:rPr>
        <w:t>)</w:t>
      </w:r>
    </w:p>
    <w:p w:rsidR="00C1351D" w:rsidRDefault="00346078">
      <w:pPr>
        <w:pStyle w:val="a4"/>
        <w:numPr>
          <w:ilvl w:val="1"/>
          <w:numId w:val="63"/>
        </w:numPr>
        <w:tabs>
          <w:tab w:val="left" w:pos="1458"/>
        </w:tabs>
        <w:spacing w:before="55"/>
        <w:ind w:hanging="208"/>
        <w:jc w:val="left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sz w:val="19"/>
          <w:lang w:eastAsia="zh-CN"/>
        </w:rPr>
        <w:t>电脑网站支付产品</w:t>
      </w:r>
      <w:r>
        <w:rPr>
          <w:rFonts w:ascii="Calibri" w:eastAsia="Calibri"/>
          <w:sz w:val="19"/>
          <w:lang w:eastAsia="zh-CN"/>
        </w:rPr>
        <w:t>(</w:t>
      </w:r>
      <w:r>
        <w:rPr>
          <w:rFonts w:ascii="微软雅黑" w:eastAsia="微软雅黑" w:hint="eastAsia"/>
          <w:sz w:val="19"/>
          <w:lang w:eastAsia="zh-CN"/>
        </w:rPr>
        <w:t>接口</w:t>
      </w:r>
      <w:r>
        <w:rPr>
          <w:rFonts w:ascii="Calibri" w:eastAsia="Calibri"/>
          <w:sz w:val="19"/>
          <w:lang w:eastAsia="zh-CN"/>
        </w:rPr>
        <w:t>)</w:t>
      </w:r>
      <w:r>
        <w:rPr>
          <w:rFonts w:ascii="微软雅黑" w:eastAsia="微软雅黑" w:hint="eastAsia"/>
          <w:sz w:val="19"/>
          <w:lang w:eastAsia="zh-CN"/>
        </w:rPr>
        <w:t>快速接入</w:t>
      </w:r>
    </w:p>
    <w:p w:rsidR="00C1351D" w:rsidRDefault="00346078">
      <w:pPr>
        <w:pStyle w:val="a4"/>
        <w:numPr>
          <w:ilvl w:val="2"/>
          <w:numId w:val="63"/>
        </w:numPr>
        <w:tabs>
          <w:tab w:val="left" w:pos="1908"/>
        </w:tabs>
        <w:spacing w:before="75" w:line="206" w:lineRule="auto"/>
        <w:ind w:right="184"/>
        <w:jc w:val="left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spacing w:val="-1"/>
          <w:w w:val="105"/>
          <w:sz w:val="19"/>
          <w:lang w:eastAsia="zh-CN"/>
        </w:rPr>
        <w:t>您需要先去</w:t>
      </w:r>
      <w:proofErr w:type="gramStart"/>
      <w:r>
        <w:rPr>
          <w:rFonts w:ascii="微软雅黑" w:eastAsia="微软雅黑" w:hint="eastAsia"/>
          <w:spacing w:val="-1"/>
          <w:w w:val="105"/>
          <w:sz w:val="19"/>
          <w:lang w:eastAsia="zh-CN"/>
        </w:rPr>
        <w:t>蚂蚁金服开放</w:t>
      </w:r>
      <w:proofErr w:type="gramEnd"/>
      <w:r>
        <w:rPr>
          <w:rFonts w:ascii="微软雅黑" w:eastAsia="微软雅黑" w:hint="eastAsia"/>
          <w:spacing w:val="-1"/>
          <w:w w:val="105"/>
          <w:sz w:val="19"/>
          <w:lang w:eastAsia="zh-CN"/>
        </w:rPr>
        <w:t>平台（</w:t>
      </w:r>
      <w:r>
        <w:rPr>
          <w:rFonts w:ascii="Calibri" w:eastAsia="Calibri"/>
          <w:spacing w:val="-1"/>
          <w:w w:val="105"/>
          <w:sz w:val="19"/>
          <w:lang w:eastAsia="zh-CN"/>
        </w:rPr>
        <w:t>open.alipay.com</w:t>
      </w:r>
      <w:r>
        <w:rPr>
          <w:rFonts w:ascii="微软雅黑" w:eastAsia="微软雅黑" w:hint="eastAsia"/>
          <w:spacing w:val="-1"/>
          <w:w w:val="105"/>
          <w:sz w:val="19"/>
          <w:lang w:eastAsia="zh-CN"/>
        </w:rPr>
        <w:t>），</w:t>
      </w:r>
      <w:r>
        <w:rPr>
          <w:rFonts w:ascii="微软雅黑" w:eastAsia="微软雅黑" w:hint="eastAsia"/>
          <w:spacing w:val="-2"/>
          <w:w w:val="105"/>
          <w:sz w:val="19"/>
          <w:lang w:eastAsia="zh-CN"/>
        </w:rPr>
        <w:t>在开发者中心创建</w:t>
      </w:r>
      <w:proofErr w:type="gramStart"/>
      <w:r>
        <w:rPr>
          <w:rFonts w:ascii="微软雅黑" w:eastAsia="微软雅黑" w:hint="eastAsia"/>
          <w:spacing w:val="-2"/>
          <w:w w:val="105"/>
          <w:sz w:val="19"/>
          <w:lang w:eastAsia="zh-CN"/>
        </w:rPr>
        <w:t>登记您</w:t>
      </w:r>
      <w:proofErr w:type="gramEnd"/>
      <w:r>
        <w:rPr>
          <w:rFonts w:ascii="微软雅黑" w:eastAsia="微软雅黑" w:hint="eastAsia"/>
          <w:spacing w:val="-2"/>
          <w:w w:val="105"/>
          <w:sz w:val="19"/>
          <w:lang w:eastAsia="zh-CN"/>
        </w:rPr>
        <w:t>的应用，此时</w:t>
      </w:r>
      <w:r>
        <w:rPr>
          <w:rFonts w:ascii="微软雅黑" w:eastAsia="微软雅黑" w:hint="eastAsia"/>
          <w:w w:val="105"/>
          <w:sz w:val="19"/>
          <w:lang w:eastAsia="zh-CN"/>
        </w:rPr>
        <w:t>您将获得应用唯一标识（</w:t>
      </w:r>
      <w:r>
        <w:rPr>
          <w:rFonts w:ascii="Calibri" w:eastAsia="Calibri"/>
          <w:w w:val="105"/>
          <w:sz w:val="19"/>
          <w:lang w:eastAsia="zh-CN"/>
        </w:rPr>
        <w:t>APPID</w:t>
      </w:r>
      <w:r>
        <w:rPr>
          <w:rFonts w:ascii="微软雅黑" w:eastAsia="微软雅黑" w:hint="eastAsia"/>
          <w:w w:val="105"/>
          <w:sz w:val="19"/>
          <w:lang w:eastAsia="zh-CN"/>
        </w:rPr>
        <w:t>）</w:t>
      </w:r>
    </w:p>
    <w:p w:rsidR="00C1351D" w:rsidRDefault="00346078">
      <w:pPr>
        <w:pStyle w:val="a4"/>
        <w:numPr>
          <w:ilvl w:val="2"/>
          <w:numId w:val="63"/>
        </w:numPr>
        <w:tabs>
          <w:tab w:val="left" w:pos="1908"/>
        </w:tabs>
        <w:spacing w:before="0" w:line="288" w:lineRule="exact"/>
        <w:jc w:val="left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spacing w:val="-1"/>
          <w:w w:val="105"/>
          <w:sz w:val="19"/>
          <w:lang w:eastAsia="zh-CN"/>
        </w:rPr>
        <w:t>请在【功能信息】中点击【添加功能】，选择【电脑网站支付</w:t>
      </w:r>
      <w:r>
        <w:rPr>
          <w:rFonts w:ascii="微软雅黑" w:eastAsia="微软雅黑" w:hint="eastAsia"/>
          <w:spacing w:val="-1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spacing w:val="-1"/>
          <w:w w:val="105"/>
          <w:sz w:val="19"/>
          <w:lang w:eastAsia="zh-CN"/>
        </w:rPr>
        <w:t>】</w:t>
      </w:r>
    </w:p>
    <w:p w:rsidR="00C1351D" w:rsidRDefault="00346078">
      <w:pPr>
        <w:pStyle w:val="a4"/>
        <w:numPr>
          <w:ilvl w:val="2"/>
          <w:numId w:val="63"/>
        </w:numPr>
        <w:tabs>
          <w:tab w:val="left" w:pos="1908"/>
        </w:tabs>
        <w:spacing w:before="0" w:line="300" w:lineRule="exact"/>
        <w:jc w:val="left"/>
        <w:rPr>
          <w:rFonts w:ascii="微软雅黑" w:eastAsia="微软雅黑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提交审核，等待审核通过，该应用正式可以使用</w:t>
      </w:r>
    </w:p>
    <w:p w:rsidR="00C1351D" w:rsidRDefault="00346078">
      <w:pPr>
        <w:pStyle w:val="a4"/>
        <w:numPr>
          <w:ilvl w:val="2"/>
          <w:numId w:val="63"/>
        </w:numPr>
        <w:tabs>
          <w:tab w:val="left" w:pos="1458"/>
        </w:tabs>
        <w:spacing w:before="0" w:line="325" w:lineRule="exact"/>
        <w:ind w:left="1457" w:hanging="208"/>
        <w:jc w:val="left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下载</w:t>
      </w:r>
      <w:r>
        <w:rPr>
          <w:rFonts w:ascii="Calibri" w:eastAsia="Calibri"/>
          <w:w w:val="105"/>
          <w:sz w:val="19"/>
        </w:rPr>
        <w:t>demo</w:t>
      </w:r>
      <w:r>
        <w:rPr>
          <w:rFonts w:ascii="微软雅黑" w:eastAsia="微软雅黑" w:hint="eastAsia"/>
          <w:w w:val="105"/>
          <w:sz w:val="19"/>
        </w:rPr>
        <w:t>文件</w:t>
      </w:r>
    </w:p>
    <w:p w:rsidR="00C1351D" w:rsidRDefault="00346078">
      <w:pPr>
        <w:spacing w:before="55"/>
        <w:ind w:left="1457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05"/>
          <w:sz w:val="19"/>
        </w:rPr>
        <w:t>下载地址</w:t>
      </w:r>
      <w:proofErr w:type="gramStart"/>
      <w:r>
        <w:rPr>
          <w:rFonts w:ascii="Calibri" w:eastAsia="Calibri"/>
          <w:w w:val="105"/>
          <w:sz w:val="19"/>
        </w:rPr>
        <w:t>:</w:t>
      </w:r>
      <w:proofErr w:type="gramEnd"/>
      <w:r>
        <w:fldChar w:fldCharType="begin"/>
      </w:r>
      <w:r>
        <w:instrText xml:space="preserve"> HYPERLINK "https://docs.open.alipay.com/270/106291/" \h </w:instrText>
      </w:r>
      <w:r>
        <w:fldChar w:fldCharType="separate"/>
      </w:r>
      <w:r>
        <w:rPr>
          <w:rFonts w:ascii="Calibri" w:eastAsia="Calibri"/>
          <w:w w:val="105"/>
          <w:sz w:val="19"/>
          <w:u w:val="single" w:color="4183C4"/>
        </w:rPr>
        <w:t>https://docs.open.alipay.com/270/106291/</w:t>
      </w:r>
      <w:r>
        <w:rPr>
          <w:rFonts w:ascii="Calibri" w:eastAsia="Calibri"/>
          <w:w w:val="105"/>
          <w:sz w:val="19"/>
          <w:u w:val="single" w:color="4183C4"/>
        </w:rPr>
        <w:fldChar w:fldCharType="end"/>
      </w:r>
    </w:p>
    <w:p w:rsidR="00C1351D" w:rsidRDefault="00346078">
      <w:pPr>
        <w:pStyle w:val="a4"/>
        <w:numPr>
          <w:ilvl w:val="2"/>
          <w:numId w:val="63"/>
        </w:numPr>
        <w:tabs>
          <w:tab w:val="left" w:pos="1458"/>
        </w:tabs>
        <w:spacing w:before="39"/>
        <w:ind w:left="1457" w:hanging="208"/>
        <w:jc w:val="left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配置</w:t>
      </w:r>
      <w:r>
        <w:rPr>
          <w:rFonts w:ascii="Calibri" w:eastAsia="Calibri"/>
          <w:w w:val="105"/>
          <w:sz w:val="19"/>
        </w:rPr>
        <w:t>demo</w:t>
      </w:r>
      <w:r>
        <w:rPr>
          <w:rFonts w:ascii="微软雅黑" w:eastAsia="微软雅黑" w:hint="eastAsia"/>
          <w:w w:val="105"/>
          <w:sz w:val="19"/>
        </w:rPr>
        <w:t>文件代码</w:t>
      </w:r>
    </w:p>
    <w:p w:rsidR="00C1351D" w:rsidRDefault="00346078">
      <w:pPr>
        <w:spacing w:before="125"/>
        <w:ind w:left="1457"/>
        <w:rPr>
          <w:rFonts w:ascii="Calibri" w:hAnsi="Calibri"/>
          <w:sz w:val="19"/>
        </w:rPr>
      </w:pPr>
      <w:r>
        <w:rPr>
          <w:rFonts w:ascii="Calibri" w:hAnsi="Calibri"/>
          <w:w w:val="115"/>
          <w:sz w:val="19"/>
        </w:rPr>
        <w:t>alipay.conﬁg.php</w:t>
      </w:r>
    </w:p>
    <w:p w:rsidR="00C1351D" w:rsidRDefault="00346078">
      <w:pPr>
        <w:tabs>
          <w:tab w:val="left" w:pos="3889"/>
        </w:tabs>
        <w:spacing w:before="89" w:line="254" w:lineRule="auto"/>
        <w:ind w:left="1457" w:right="165"/>
        <w:rPr>
          <w:rFonts w:ascii="Calibri" w:eastAsia="Calibri" w:hAnsi="Calibri"/>
          <w:sz w:val="19"/>
        </w:rPr>
      </w:pPr>
      <w:hyperlink r:id="rId18">
        <w:r>
          <w:rPr>
            <w:rFonts w:ascii="Calibri" w:eastAsia="Calibri" w:hAnsi="Calibri"/>
            <w:w w:val="105"/>
            <w:sz w:val="19"/>
          </w:rPr>
          <w:t>$alipay_</w:t>
        </w:r>
        <w:proofErr w:type="gramStart"/>
        <w:r>
          <w:rPr>
            <w:rFonts w:ascii="Calibri" w:eastAsia="Calibri" w:hAnsi="Calibri"/>
            <w:w w:val="105"/>
            <w:sz w:val="19"/>
          </w:rPr>
          <w:t>conﬁg[</w:t>
        </w:r>
        <w:proofErr w:type="gramEnd"/>
        <w:r>
          <w:rPr>
            <w:rFonts w:ascii="Calibri" w:eastAsia="Calibri" w:hAnsi="Calibri"/>
            <w:w w:val="105"/>
            <w:sz w:val="19"/>
          </w:rPr>
          <w:t>'partner']</w:t>
        </w:r>
        <w:r>
          <w:rPr>
            <w:rFonts w:ascii="Calibri" w:eastAsia="Calibri" w:hAnsi="Calibri"/>
            <w:w w:val="105"/>
            <w:sz w:val="19"/>
          </w:rPr>
          <w:tab/>
        </w:r>
        <w:r>
          <w:rPr>
            <w:rFonts w:ascii="Calibri" w:eastAsia="Calibri" w:hAnsi="Calibri"/>
            <w:spacing w:val="7"/>
            <w:w w:val="105"/>
            <w:sz w:val="19"/>
          </w:rPr>
          <w:t>= '';</w:t>
        </w:r>
        <w:r>
          <w:rPr>
            <w:rFonts w:ascii="微软雅黑" w:eastAsia="微软雅黑" w:hAnsi="微软雅黑" w:hint="eastAsia"/>
            <w:w w:val="105"/>
            <w:sz w:val="19"/>
          </w:rPr>
          <w:t>合作者身份</w:t>
        </w:r>
        <w:r>
          <w:rPr>
            <w:rFonts w:ascii="Calibri" w:eastAsia="Calibri" w:hAnsi="Calibri"/>
            <w:w w:val="105"/>
            <w:sz w:val="19"/>
          </w:rPr>
          <w:t>id</w:t>
        </w:r>
        <w:r>
          <w:rPr>
            <w:rFonts w:ascii="Calibri" w:eastAsia="Calibri" w:hAnsi="Calibri"/>
            <w:spacing w:val="17"/>
            <w:w w:val="105"/>
            <w:sz w:val="19"/>
          </w:rPr>
          <w:t xml:space="preserve">  </w:t>
        </w:r>
        <w:r>
          <w:rPr>
            <w:rFonts w:ascii="微软雅黑" w:eastAsia="微软雅黑" w:hAnsi="微软雅黑" w:hint="eastAsia"/>
            <w:w w:val="105"/>
            <w:sz w:val="19"/>
          </w:rPr>
          <w:t>查看地址</w:t>
        </w:r>
        <w:r>
          <w:rPr>
            <w:rFonts w:ascii="Calibri" w:eastAsia="Calibri" w:hAnsi="Calibri"/>
            <w:w w:val="105"/>
            <w:sz w:val="19"/>
          </w:rPr>
          <w:t>:</w:t>
        </w:r>
        <w:r>
          <w:rPr>
            <w:rFonts w:ascii="Calibri" w:eastAsia="Calibri" w:hAnsi="Calibri"/>
            <w:w w:val="105"/>
            <w:sz w:val="19"/>
            <w:u w:val="single" w:color="4183C4"/>
          </w:rPr>
          <w:t>https://b.alipay.com/order/pidAndKey.h</w:t>
        </w:r>
        <w:r>
          <w:rPr>
            <w:rFonts w:ascii="Calibri" w:eastAsia="Calibri" w:hAnsi="Calibri"/>
            <w:w w:val="105"/>
            <w:sz w:val="19"/>
          </w:rPr>
          <w:t xml:space="preserve"> </w:t>
        </w:r>
        <w:r>
          <w:rPr>
            <w:rFonts w:ascii="Calibri" w:eastAsia="Calibri" w:hAnsi="Calibri"/>
            <w:w w:val="105"/>
            <w:sz w:val="19"/>
            <w:u w:val="single" w:color="4183C4"/>
          </w:rPr>
          <w:t>tm</w:t>
        </w:r>
      </w:hyperlink>
    </w:p>
    <w:p w:rsidR="00C1351D" w:rsidRDefault="00346078">
      <w:pPr>
        <w:spacing w:before="88" w:line="254" w:lineRule="auto"/>
        <w:ind w:left="1457" w:right="151"/>
        <w:rPr>
          <w:rFonts w:ascii="Calibri" w:eastAsia="Calibri" w:hAnsi="Calibri"/>
          <w:sz w:val="19"/>
        </w:rPr>
      </w:pPr>
      <w:hyperlink r:id="rId19">
        <w:r>
          <w:rPr>
            <w:rFonts w:ascii="Calibri" w:eastAsia="Calibri" w:hAnsi="Calibri"/>
            <w:w w:val="105"/>
            <w:sz w:val="19"/>
          </w:rPr>
          <w:t>$alipay_</w:t>
        </w:r>
        <w:proofErr w:type="gramStart"/>
        <w:r>
          <w:rPr>
            <w:rFonts w:ascii="Calibri" w:eastAsia="Calibri" w:hAnsi="Calibri"/>
            <w:w w:val="105"/>
            <w:sz w:val="19"/>
          </w:rPr>
          <w:t>conﬁg[</w:t>
        </w:r>
        <w:proofErr w:type="gramEnd"/>
        <w:r>
          <w:rPr>
            <w:rFonts w:ascii="Calibri" w:eastAsia="Calibri" w:hAnsi="Calibri"/>
            <w:w w:val="105"/>
            <w:sz w:val="19"/>
          </w:rPr>
          <w:t>'key']= ''; MD5</w:t>
        </w:r>
        <w:r>
          <w:rPr>
            <w:rFonts w:ascii="微软雅黑" w:eastAsia="微软雅黑" w:hAnsi="微软雅黑" w:hint="eastAsia"/>
            <w:w w:val="105"/>
            <w:sz w:val="19"/>
          </w:rPr>
          <w:t>秘钥</w:t>
        </w:r>
        <w:r>
          <w:rPr>
            <w:rFonts w:ascii="Calibri" w:eastAsia="Calibri" w:hAnsi="Calibri"/>
            <w:w w:val="105"/>
            <w:sz w:val="19"/>
          </w:rPr>
          <w:t>,</w:t>
        </w:r>
        <w:r>
          <w:rPr>
            <w:rFonts w:ascii="微软雅黑" w:eastAsia="微软雅黑" w:hAnsi="微软雅黑" w:hint="eastAsia"/>
            <w:w w:val="105"/>
            <w:sz w:val="19"/>
          </w:rPr>
          <w:t>安全验证码</w:t>
        </w:r>
        <w:r>
          <w:rPr>
            <w:rFonts w:ascii="微软雅黑" w:eastAsia="微软雅黑" w:hAnsi="微软雅黑" w:hint="eastAsia"/>
            <w:w w:val="105"/>
            <w:sz w:val="19"/>
          </w:rPr>
          <w:t xml:space="preserve">  </w:t>
        </w:r>
        <w:r>
          <w:rPr>
            <w:rFonts w:ascii="微软雅黑" w:eastAsia="微软雅黑" w:hAnsi="微软雅黑" w:hint="eastAsia"/>
            <w:w w:val="105"/>
            <w:sz w:val="19"/>
          </w:rPr>
          <w:t>查看地址</w:t>
        </w:r>
        <w:r>
          <w:rPr>
            <w:rFonts w:ascii="Calibri" w:eastAsia="Calibri" w:hAnsi="Calibri"/>
            <w:w w:val="105"/>
            <w:sz w:val="19"/>
          </w:rPr>
          <w:t>:</w:t>
        </w:r>
        <w:r>
          <w:rPr>
            <w:rFonts w:ascii="Calibri" w:eastAsia="Calibri" w:hAnsi="Calibri"/>
            <w:w w:val="105"/>
            <w:sz w:val="19"/>
            <w:u w:val="single" w:color="4183C4"/>
          </w:rPr>
          <w:t>https://b.alipay.com/order/pidAndKey.</w:t>
        </w:r>
        <w:r>
          <w:rPr>
            <w:rFonts w:ascii="Calibri" w:eastAsia="Calibri" w:hAnsi="Calibri"/>
            <w:w w:val="105"/>
            <w:sz w:val="19"/>
          </w:rPr>
          <w:t xml:space="preserve"> </w:t>
        </w:r>
        <w:proofErr w:type="gramStart"/>
        <w:r>
          <w:rPr>
            <w:rFonts w:ascii="Calibri" w:eastAsia="Calibri" w:hAnsi="Calibri"/>
            <w:w w:val="105"/>
            <w:sz w:val="19"/>
            <w:u w:val="single" w:color="4183C4"/>
          </w:rPr>
          <w:t>htm</w:t>
        </w:r>
        <w:proofErr w:type="gramEnd"/>
      </w:hyperlink>
    </w:p>
    <w:p w:rsidR="00C1351D" w:rsidRDefault="00346078">
      <w:pPr>
        <w:pStyle w:val="a4"/>
        <w:numPr>
          <w:ilvl w:val="2"/>
          <w:numId w:val="63"/>
        </w:numPr>
        <w:tabs>
          <w:tab w:val="left" w:pos="1458"/>
        </w:tabs>
        <w:spacing w:before="73"/>
        <w:ind w:left="1457" w:hanging="208"/>
        <w:jc w:val="left"/>
        <w:rPr>
          <w:rFonts w:ascii="Calibri" w:eastAsia="Calibri" w:hAnsi="Calibri"/>
          <w:sz w:val="19"/>
        </w:rPr>
      </w:pPr>
      <w:r>
        <w:rPr>
          <w:rFonts w:ascii="微软雅黑" w:eastAsia="微软雅黑" w:hAnsi="微软雅黑" w:hint="eastAsia"/>
          <w:w w:val="105"/>
          <w:sz w:val="19"/>
        </w:rPr>
        <w:t>修改链接</w:t>
      </w:r>
      <w:r>
        <w:rPr>
          <w:rFonts w:ascii="Calibri" w:eastAsia="Calibri" w:hAnsi="Calibri"/>
          <w:w w:val="105"/>
          <w:sz w:val="19"/>
        </w:rPr>
        <w:t>alipay.conﬁg.php</w:t>
      </w:r>
    </w:p>
    <w:p w:rsidR="00C1351D" w:rsidRDefault="00346078">
      <w:pPr>
        <w:spacing w:before="90" w:line="206" w:lineRule="auto"/>
        <w:ind w:left="1457" w:right="290"/>
        <w:rPr>
          <w:rFonts w:ascii="微软雅黑" w:eastAsia="微软雅黑" w:hAnsi="微软雅黑"/>
          <w:sz w:val="19"/>
        </w:rPr>
      </w:pPr>
      <w:r>
        <w:rPr>
          <w:rFonts w:ascii="Calibri" w:eastAsia="Calibri" w:hAnsi="Calibri"/>
          <w:w w:val="105"/>
          <w:sz w:val="19"/>
        </w:rPr>
        <w:t>$alipay_</w:t>
      </w:r>
      <w:proofErr w:type="gramStart"/>
      <w:r>
        <w:rPr>
          <w:rFonts w:ascii="Calibri" w:eastAsia="Calibri" w:hAnsi="Calibri"/>
          <w:w w:val="105"/>
          <w:sz w:val="19"/>
        </w:rPr>
        <w:t>conﬁg[</w:t>
      </w:r>
      <w:proofErr w:type="gramEnd"/>
      <w:r>
        <w:rPr>
          <w:rFonts w:ascii="Calibri" w:eastAsia="Calibri" w:hAnsi="Calibri"/>
          <w:w w:val="105"/>
          <w:sz w:val="19"/>
        </w:rPr>
        <w:t>'return_url']   =   "</w:t>
      </w:r>
      <w:hyperlink r:id="rId20">
        <w:r>
          <w:rPr>
            <w:rFonts w:ascii="Calibri" w:eastAsia="Calibri" w:hAnsi="Calibri"/>
            <w:w w:val="105"/>
            <w:sz w:val="19"/>
            <w:u w:val="single" w:color="4183C4"/>
          </w:rPr>
          <w:t>http://localhost/O2O_26/pay/return_url.php</w:t>
        </w:r>
      </w:hyperlink>
      <w:r>
        <w:rPr>
          <w:rFonts w:ascii="Calibri" w:eastAsia="Calibri" w:hAnsi="Calibri"/>
          <w:w w:val="105"/>
          <w:sz w:val="19"/>
        </w:rPr>
        <w:t xml:space="preserve">";;    </w:t>
      </w:r>
      <w:r>
        <w:rPr>
          <w:rFonts w:ascii="微软雅黑" w:eastAsia="微软雅黑" w:hAnsi="微软雅黑" w:hint="eastAsia"/>
          <w:w w:val="105"/>
          <w:sz w:val="19"/>
        </w:rPr>
        <w:t>这个是你支付完毕跳转的界面</w:t>
      </w:r>
    </w:p>
    <w:p w:rsidR="00C1351D" w:rsidRDefault="00346078">
      <w:pPr>
        <w:pStyle w:val="a4"/>
        <w:numPr>
          <w:ilvl w:val="2"/>
          <w:numId w:val="63"/>
        </w:numPr>
        <w:tabs>
          <w:tab w:val="left" w:pos="1458"/>
        </w:tabs>
        <w:spacing w:before="53"/>
        <w:ind w:left="1457" w:hanging="208"/>
        <w:jc w:val="left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执行</w:t>
      </w:r>
      <w:r>
        <w:rPr>
          <w:rFonts w:ascii="Calibri" w:eastAsia="Calibri"/>
          <w:w w:val="105"/>
          <w:sz w:val="19"/>
        </w:rPr>
        <w:t>demo</w:t>
      </w:r>
      <w:r>
        <w:rPr>
          <w:rFonts w:ascii="微软雅黑" w:eastAsia="微软雅黑" w:hint="eastAsia"/>
          <w:w w:val="105"/>
          <w:sz w:val="19"/>
        </w:rPr>
        <w:t>文件</w:t>
      </w:r>
    </w:p>
    <w:p w:rsidR="00C1351D" w:rsidRDefault="00346078">
      <w:pPr>
        <w:pStyle w:val="a4"/>
        <w:numPr>
          <w:ilvl w:val="2"/>
          <w:numId w:val="63"/>
        </w:numPr>
        <w:tabs>
          <w:tab w:val="left" w:pos="1458"/>
        </w:tabs>
        <w:spacing w:before="55"/>
        <w:ind w:left="1457" w:hanging="208"/>
        <w:jc w:val="left"/>
        <w:rPr>
          <w:rFonts w:ascii="微软雅黑" w:eastAsia="微软雅黑"/>
          <w:sz w:val="19"/>
        </w:rPr>
      </w:pPr>
      <w:r>
        <w:rPr>
          <w:rFonts w:ascii="Calibri" w:eastAsia="Calibri"/>
          <w:w w:val="105"/>
          <w:sz w:val="19"/>
        </w:rPr>
        <w:t>demo</w:t>
      </w:r>
      <w:r>
        <w:rPr>
          <w:rFonts w:ascii="微软雅黑" w:eastAsia="微软雅黑" w:hint="eastAsia"/>
          <w:w w:val="105"/>
          <w:sz w:val="19"/>
        </w:rPr>
        <w:t>作用原理</w:t>
      </w:r>
    </w:p>
    <w:p w:rsidR="00C1351D" w:rsidRDefault="00C1351D">
      <w:pPr>
        <w:rPr>
          <w:rFonts w:ascii="微软雅黑" w:eastAsia="微软雅黑"/>
          <w:sz w:val="19"/>
        </w:rPr>
        <w:sectPr w:rsidR="00C1351D">
          <w:pgSz w:w="11900" w:h="16820"/>
          <w:pgMar w:top="160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2178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 w:bidi="ar-SA"/>
        </w:rPr>
        <w:lastRenderedPageBreak/>
        <w:drawing>
          <wp:inline distT="0" distB="0" distL="0" distR="0">
            <wp:extent cx="4465320" cy="1713865"/>
            <wp:effectExtent l="0" t="0" r="0" b="0"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665" cy="171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C1351D">
      <w:pPr>
        <w:pStyle w:val="a3"/>
        <w:spacing w:before="15"/>
        <w:rPr>
          <w:rFonts w:ascii="微软雅黑"/>
          <w:sz w:val="25"/>
        </w:rPr>
      </w:pPr>
    </w:p>
    <w:p w:rsidR="00C1351D" w:rsidRDefault="00346078">
      <w:pPr>
        <w:pStyle w:val="a4"/>
        <w:numPr>
          <w:ilvl w:val="1"/>
          <w:numId w:val="63"/>
        </w:numPr>
        <w:tabs>
          <w:tab w:val="left" w:pos="1008"/>
        </w:tabs>
        <w:spacing w:before="58"/>
        <w:ind w:left="1007" w:hanging="208"/>
        <w:jc w:val="left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支付宝结合购票系统</w:t>
      </w:r>
    </w:p>
    <w:p w:rsidR="00C1351D" w:rsidRDefault="00346078">
      <w:pPr>
        <w:pStyle w:val="a4"/>
        <w:numPr>
          <w:ilvl w:val="2"/>
          <w:numId w:val="63"/>
        </w:numPr>
        <w:tabs>
          <w:tab w:val="left" w:pos="1458"/>
        </w:tabs>
        <w:spacing w:before="55"/>
        <w:ind w:left="1457" w:hanging="208"/>
        <w:jc w:val="left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确认订单页面代码示例</w:t>
      </w:r>
    </w:p>
    <w:p w:rsidR="00C1351D" w:rsidRDefault="00346078">
      <w:pPr>
        <w:pStyle w:val="a3"/>
        <w:spacing w:before="13"/>
        <w:rPr>
          <w:rFonts w:ascii="微软雅黑"/>
          <w:sz w:val="8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85376" behindDoc="1" locked="0" layoutInCell="1" allowOverlap="1">
                <wp:simplePos x="0" y="0"/>
                <wp:positionH relativeFrom="page">
                  <wp:posOffset>1524635</wp:posOffset>
                </wp:positionH>
                <wp:positionV relativeFrom="paragraph">
                  <wp:posOffset>127000</wp:posOffset>
                </wp:positionV>
                <wp:extent cx="5365115" cy="4274185"/>
                <wp:effectExtent l="635" t="635" r="6350" b="11430"/>
                <wp:wrapTopAndBottom/>
                <wp:docPr id="543" name="组合 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5115" cy="4274185"/>
                          <a:chOff x="2401" y="201"/>
                          <a:chExt cx="8449" cy="6731"/>
                        </a:xfrm>
                      </wpg:grpSpPr>
                      <wps:wsp>
                        <wps:cNvPr id="534" name="任意多边形 428"/>
                        <wps:cNvSpPr/>
                        <wps:spPr>
                          <a:xfrm>
                            <a:off x="2408" y="208"/>
                            <a:ext cx="8434" cy="6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4" h="6716">
                                <a:moveTo>
                                  <a:pt x="8433" y="6716"/>
                                </a:moveTo>
                                <a:lnTo>
                                  <a:pt x="0" y="6716"/>
                                </a:ln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8396" y="0"/>
                                </a:lnTo>
                                <a:lnTo>
                                  <a:pt x="8412" y="3"/>
                                </a:lnTo>
                                <a:lnTo>
                                  <a:pt x="8424" y="10"/>
                                </a:lnTo>
                                <a:lnTo>
                                  <a:pt x="8431" y="21"/>
                                </a:lnTo>
                                <a:lnTo>
                                  <a:pt x="8433" y="38"/>
                                </a:lnTo>
                                <a:lnTo>
                                  <a:pt x="8433" y="6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35" name="任意多边形 429"/>
                        <wps:cNvSpPr/>
                        <wps:spPr>
                          <a:xfrm>
                            <a:off x="2408" y="208"/>
                            <a:ext cx="8434" cy="6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4" h="6716">
                                <a:moveTo>
                                  <a:pt x="0" y="6716"/>
                                </a:moveTo>
                                <a:lnTo>
                                  <a:pt x="0" y="38"/>
                                </a:lnTo>
                                <a:lnTo>
                                  <a:pt x="2" y="21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8396" y="0"/>
                                </a:lnTo>
                                <a:lnTo>
                                  <a:pt x="8412" y="3"/>
                                </a:lnTo>
                                <a:lnTo>
                                  <a:pt x="8424" y="10"/>
                                </a:lnTo>
                                <a:lnTo>
                                  <a:pt x="8431" y="21"/>
                                </a:lnTo>
                                <a:lnTo>
                                  <a:pt x="8433" y="38"/>
                                </a:lnTo>
                                <a:lnTo>
                                  <a:pt x="8433" y="6716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36" name="矩形 430"/>
                        <wps:cNvSpPr/>
                        <wps:spPr>
                          <a:xfrm>
                            <a:off x="2941" y="335"/>
                            <a:ext cx="7729" cy="6588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37" name="矩形 431"/>
                        <wps:cNvSpPr/>
                        <wps:spPr>
                          <a:xfrm>
                            <a:off x="2416" y="335"/>
                            <a:ext cx="526" cy="6588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38" name="直线 432"/>
                        <wps:cNvCnPr/>
                        <wps:spPr>
                          <a:xfrm>
                            <a:off x="2934" y="336"/>
                            <a:ext cx="0" cy="6588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39" name="文本框 433"/>
                        <wps:cNvSpPr txBox="1"/>
                        <wps:spPr>
                          <a:xfrm>
                            <a:off x="2564" y="460"/>
                            <a:ext cx="3059" cy="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numPr>
                                  <w:ilvl w:val="0"/>
                                  <w:numId w:val="64"/>
                                </w:numPr>
                                <w:tabs>
                                  <w:tab w:val="left" w:pos="432"/>
                                  <w:tab w:val="left" w:pos="434"/>
                                </w:tabs>
                                <w:spacing w:line="173" w:lineRule="exact"/>
                                <w:ind w:hanging="33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&lt;!DOCTYPE</w:t>
                              </w:r>
                              <w:r>
                                <w:rPr>
                                  <w:color w:val="545454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html&gt;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64"/>
                                </w:numPr>
                                <w:tabs>
                                  <w:tab w:val="left" w:pos="432"/>
                                  <w:tab w:val="left" w:pos="434"/>
                                </w:tabs>
                                <w:spacing w:before="71"/>
                                <w:ind w:hanging="33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&lt;html</w:t>
                              </w:r>
                              <w:r>
                                <w:rPr>
                                  <w:color w:val="117700"/>
                                  <w:spacing w:val="-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lang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en"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64"/>
                                </w:numPr>
                                <w:tabs>
                                  <w:tab w:val="left" w:pos="432"/>
                                  <w:tab w:val="left" w:pos="434"/>
                                </w:tabs>
                                <w:spacing w:before="71"/>
                                <w:ind w:hanging="33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&lt;head&gt;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64"/>
                                </w:numPr>
                                <w:tabs>
                                  <w:tab w:val="left" w:pos="818"/>
                                  <w:tab w:val="left" w:pos="820"/>
                                </w:tabs>
                                <w:spacing w:before="71"/>
                                <w:ind w:left="819" w:hanging="72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&lt;meta</w:t>
                              </w:r>
                              <w:r>
                                <w:rPr>
                                  <w:color w:val="117700"/>
                                  <w:spacing w:val="-2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charset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"UTF-8"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64"/>
                                </w:numPr>
                                <w:tabs>
                                  <w:tab w:val="left" w:pos="818"/>
                                  <w:tab w:val="left" w:pos="820"/>
                                </w:tabs>
                                <w:spacing w:before="3"/>
                                <w:ind w:left="819" w:hanging="72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&lt;title&gt;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选座购票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&lt;/title&gt;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64"/>
                                </w:numPr>
                                <w:tabs>
                                  <w:tab w:val="left" w:pos="818"/>
                                  <w:tab w:val="left" w:pos="820"/>
                                </w:tabs>
                                <w:spacing w:before="25" w:line="326" w:lineRule="auto"/>
                                <w:ind w:left="96" w:right="18" w:firstLine="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&lt;style</w:t>
                              </w:r>
                              <w:r>
                                <w:rPr>
                                  <w:color w:val="117700"/>
                                  <w:spacing w:val="-4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"text/css"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 xml:space="preserve"> 7</w:t>
                              </w:r>
                            </w:p>
                            <w:p w:rsidR="00C1351D" w:rsidRDefault="00346078">
                              <w:pPr>
                                <w:spacing w:line="198" w:lineRule="exact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40" name="文本框 434"/>
                        <wps:cNvSpPr txBox="1"/>
                        <wps:spPr>
                          <a:xfrm>
                            <a:off x="2564" y="4512"/>
                            <a:ext cx="214" cy="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41" name="文本框 435"/>
                        <wps:cNvSpPr txBox="1"/>
                        <wps:spPr>
                          <a:xfrm>
                            <a:off x="2997" y="2351"/>
                            <a:ext cx="7258" cy="3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#</w:t>
                              </w:r>
                              <w:proofErr w:type="gramStart"/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movie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proofErr w:type="gramEnd"/>
                              <w:r>
                                <w:rPr>
                                  <w:w w:val="105"/>
                                  <w:sz w:val="17"/>
                                </w:rPr>
                                <w:t>width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800px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margin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 xml:space="preserve">0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auto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;}</w:t>
                              </w:r>
                            </w:p>
                            <w:p w:rsidR="00C1351D" w:rsidRDefault="00346078">
                              <w:pPr>
                                <w:spacing w:before="71" w:line="326" w:lineRule="auto"/>
                                <w:ind w:left="771" w:right="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#m_info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width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349px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float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left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border-right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 xml:space="preserve">1px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solid #333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;} 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#m_order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width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400px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height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200px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float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left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margin-left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3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50px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;} 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p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text-align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left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color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#777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;}</w:t>
                              </w:r>
                            </w:p>
                            <w:p w:rsidR="00C1351D" w:rsidRDefault="00346078">
                              <w:pPr>
                                <w:spacing w:line="197" w:lineRule="exact"/>
                                <w:ind w:left="771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p</w:t>
                              </w:r>
                              <w:proofErr w:type="gramEnd"/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 span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font-size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18px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color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#333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;}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#</w:t>
                              </w:r>
                              <w:proofErr w:type="gramStart"/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code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proofErr w:type="gramEnd"/>
                              <w:r>
                                <w:rPr>
                                  <w:w w:val="105"/>
                                  <w:sz w:val="17"/>
                                </w:rPr>
                                <w:t>width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900px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margin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 xml:space="preserve">0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auto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overflow-x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scroll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;}</w:t>
                              </w:r>
                            </w:p>
                            <w:p w:rsidR="00C1351D" w:rsidRDefault="00346078">
                              <w:pPr>
                                <w:spacing w:before="71" w:line="326" w:lineRule="auto"/>
                                <w:ind w:right="391" w:firstLine="86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seatCharts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proofErr w:type="gramEnd"/>
                              <w:r>
                                <w:rPr>
                                  <w:w w:val="105"/>
                                  <w:sz w:val="17"/>
                                </w:rPr>
                                <w:t>width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5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35px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height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5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35px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border-radius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5px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margin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2px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float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left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;}</w:t>
                              </w:r>
                            </w:p>
                            <w:p w:rsidR="00C1351D" w:rsidRDefault="00346078">
                              <w:pPr>
                                <w:spacing w:line="198" w:lineRule="exact"/>
                                <w:ind w:left="86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available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proofErr w:type="gramEnd"/>
                              <w:r>
                                <w:rPr>
                                  <w:w w:val="105"/>
                                  <w:sz w:val="17"/>
                                </w:rPr>
                                <w:t>background-color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#b9dea0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;}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86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selected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proofErr w:type="gramEnd"/>
                              <w:r>
                                <w:rPr>
                                  <w:w w:val="105"/>
                                  <w:sz w:val="17"/>
                                </w:rPr>
                                <w:t>background-color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#e6cac4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;}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86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.available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008754"/>
                                  <w:w w:val="105"/>
                                  <w:sz w:val="17"/>
                                </w:rPr>
                                <w:t>hover</w:t>
                              </w:r>
                              <w:proofErr w:type="gramEnd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background-color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#76b474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;}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86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.</w:t>
                              </w:r>
                              <w:proofErr w:type="gramStart"/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clear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proofErr w:type="gramEnd"/>
                              <w:r>
                                <w:rPr>
                                  <w:w w:val="105"/>
                                  <w:sz w:val="17"/>
                                </w:rPr>
                                <w:t>clear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both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;}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#seat-</w:t>
                              </w:r>
                              <w:proofErr w:type="gramStart"/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map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proofErr w:type="gramEnd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border-right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 xml:space="preserve">1px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dotted #adadad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42" name="文本框 436"/>
                        <wps:cNvSpPr txBox="1"/>
                        <wps:spPr>
                          <a:xfrm>
                            <a:off x="4927" y="6133"/>
                            <a:ext cx="2915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w w:val="105"/>
                                  <w:sz w:val="17"/>
                                </w:rPr>
                                <w:t>list-style</w:t>
                              </w:r>
                              <w:proofErr w:type="gramEnd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outside none</w:t>
                              </w:r>
                              <w:r>
                                <w:rPr>
                                  <w:color w:val="211199"/>
                                  <w:spacing w:val="-5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none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 w:rsidR="00C1351D" w:rsidRDefault="00346078">
                              <w:pPr>
                                <w:spacing w:line="270" w:lineRule="atLeast"/>
                                <w:ind w:right="1121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w w:val="105"/>
                                  <w:sz w:val="17"/>
                                </w:rPr>
                                <w:t>max-height</w:t>
                              </w:r>
                              <w:proofErr w:type="gramEnd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600px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overflow-x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: </w:t>
                              </w:r>
                              <w:r>
                                <w:rPr>
                                  <w:color w:val="211199"/>
                                  <w:w w:val="105"/>
                                  <w:sz w:val="17"/>
                                </w:rPr>
                                <w:t>auto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27" o:spid="_x0000_s1284" style="position:absolute;margin-left:120.05pt;margin-top:10pt;width:422.45pt;height:336.55pt;z-index:-251631104;mso-wrap-distance-left:0;mso-wrap-distance-right:0;mso-position-horizontal-relative:page;mso-position-vertical-relative:text" coordorigin="2401,201" coordsize="8449,6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">
                <v:shape id="任意多边形 428" o:spid="_x0000_s1285" style="position:absolute;left:2408;top:208;width:8434;height:6716;visibility:visible;mso-wrap-style:square;v-text-anchor:top" coordsize="8434,6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lecUA&#10;AADcAAAADwAAAGRycy9kb3ducmV2LnhtbESPQWsCMRSE74L/ITzBm2attZTVKHah0B72oPbQ43Pz&#10;3CxuXpZNusZ/3xQKHoeZ+YbZ7KJtxUC9bxwrWMwzEMSV0w3XCr5O77NXED4ga2wdk4I7edhtx6MN&#10;5trd+EDDMdQiQdjnqMCE0OVS+sqQRT93HXHyLq63GJLsa6l7vCW4beVTlr1Iiw2nBYMdFYaq6/HH&#10;KrhGs8o+S+OGcnH+Lt+KWBX3qNR0EvdrEIFieIT/2x9awWr5DH9n0hG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DCV5xQAAANwAAAAPAAAAAAAAAAAAAAAAAJgCAABkcnMv&#10;ZG93bnJldi54bWxQSwUGAAAAAAQABAD1AAAAigMAAAAA&#10;" path="m8433,6716l,6716,,38,2,21,9,10,21,3,37,,8396,r16,3l8424,10r7,11l8433,38r,6678xe" fillcolor="#f8f8f8" stroked="f">
                  <v:path arrowok="t" textboxrect="0,0,8434,6716"/>
                </v:shape>
                <v:shape id="任意多边形 429" o:spid="_x0000_s1286" style="position:absolute;left:2408;top:208;width:8434;height:6716;visibility:visible;mso-wrap-style:square;v-text-anchor:top" coordsize="8434,6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RRk8YA&#10;AADcAAAADwAAAGRycy9kb3ducmV2LnhtbESPQWvCQBSE74L/YXmCN91oGyvRVdpirQdBtC3i7ZF9&#10;JsHs25DdauyvdwuCx2FmvmGm88aU4ky1KywrGPQjEMSp1QVnCr6/PnpjEM4jaywtk4IrOZjP2q0p&#10;JtpeeEvnnc9EgLBLUEHufZVI6dKcDLq+rYiDd7S1QR9knUld4yXATSmHUTSSBgsOCzlW9J5Tetr9&#10;GgWff5tC/rhhvHiTL89jOiz365VRqttpXicgPDX+Eb63V1pB/BTD/5lwBO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RRk8YAAADcAAAADwAAAAAAAAAAAAAAAACYAgAAZHJz&#10;L2Rvd25yZXYueG1sUEsFBgAAAAAEAAQA9QAAAIsDAAAAAA==&#10;" path="m,6716l,38,2,21,9,10,21,3,37,,8396,r16,3l8424,10r7,11l8433,38r,6678e" filled="f" strokecolor="#dfe1e4" strokeweight=".26469mm">
                  <v:path arrowok="t" textboxrect="0,0,8434,6716"/>
                </v:shape>
                <v:rect id="矩形 430" o:spid="_x0000_s1287" style="position:absolute;left:2941;top:335;width:7729;height:6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ur5MYA&#10;AADcAAAADwAAAGRycy9kb3ducmV2LnhtbESPT2vCQBDF70K/wzKFXkQ3WioSXaVKlR6K4J/kPGbH&#10;JDQ7G3ZXTb99t1Dw+Hjzfm/efNmZRtzI+dqygtEwAUFcWF1zqeB03AymIHxA1thYJgU/5GG5eOrN&#10;MdX2znu6HUIpIoR9igqqENpUSl9UZNAPbUscvYt1BkOUrpTa4T3CTSPHSTKRBmuODRW2tK6o+D5c&#10;TXxjt12tcvzYZKfm/KWxP87cPlfq5bl7n4EI1IXH8X/6Uyt4e53A35hIAL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cur5MYAAADcAAAADwAAAAAAAAAAAAAAAACYAgAAZHJz&#10;L2Rvd25yZXYueG1sUEsFBgAAAAAEAAQA9QAAAIsDAAAAAA==&#10;" fillcolor="#f8f8f8" stroked="f"/>
                <v:rect id="矩形 431" o:spid="_x0000_s1288" style="position:absolute;left:2416;top:335;width:526;height:6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Of8YA&#10;AADcAAAADwAAAGRycy9kb3ducmV2LnhtbESPT2sCMRDF7wW/Qxihl1KzVfzD1ihaqngQQauex810&#10;d3EzWZKo67c3QqHHx5v3e/PG08ZU4krOl5YVfHQSEMSZ1SXnCvY/i/cRCB+QNVaWScGdPEwnrZcx&#10;ptreeEvXXchFhLBPUUERQp1K6bOCDPqOrYmj92udwRCly6V2eItwU8lukgykwZJjQ4E1fRWUnXcX&#10;E9/YLOfzI34vDvvqtNb41j247VGp13Yz+wQRqAn/x3/plVbQ7w3hOSYSQE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cOf8YAAADcAAAADwAAAAAAAAAAAAAAAACYAgAAZHJz&#10;L2Rvd25yZXYueG1sUEsFBgAAAAAEAAQA9QAAAIsDAAAAAA==&#10;" fillcolor="#f8f8f8" stroked="f"/>
                <v:line id="直线 432" o:spid="_x0000_s1289" style="position:absolute;visibility:visible;mso-wrap-style:square" from="2934,336" to="2934,6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40V8MAAADcAAAADwAAAGRycy9kb3ducmV2LnhtbERPu2rDMBTdC/0HcQvZarlNExo3Skhb&#10;AoFMdu0h28W6tU2tK2Opfvx9NAQyHs57u59MKwbqXWNZwUsUgyAurW64UpD/HJ/fQTiPrLG1TApm&#10;crDfPT5sMdF25JSGzFcihLBLUEHtfZdI6cqaDLrIdsSB+7W9QR9gX0nd4xjCTStf43gtDTYcGmrs&#10;6Kum8i/7NwoOJj1/nzLXfm7eiiG15+OcXwqlFk/T4QOEp8nfxTf3SStYLcPacCYcAbm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C+NFfDAAAA3AAAAA8AAAAAAAAAAAAA&#10;AAAAoQIAAGRycy9kb3ducmV2LnhtbFBLBQYAAAAABAAEAPkAAACRAwAAAAA=&#10;" strokecolor="#ddd" strokeweight=".26469mm"/>
                <v:shape id="文本框 433" o:spid="_x0000_s1290" type="#_x0000_t202" style="position:absolute;left:2564;top:460;width:3059;height:36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ee1sUA&#10;AADcAAAADwAAAGRycy9kb3ducmV2LnhtbESPQWvCQBSE7wX/w/KE3urGFkVTVxFRKAhiTA89vmaf&#10;yWL2bZrdavz3riB4HGbmG2a26GwtztR641jBcJCAIC6cNlwq+M43bxMQPiBrrB2Tgit5WMx7LzNM&#10;tbtwRudDKEWEsE9RQRVCk0rpi4os+oFriKN3dK3FEGVbSt3iJcJtLd+TZCwtGo4LFTa0qqg4Hf6t&#10;guUPZ2vzt/vdZ8fM5Pk04e34pNRrv1t+ggjUhWf40f7SCkYf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B57W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numPr>
                            <w:ilvl w:val="0"/>
                            <w:numId w:val="64"/>
                          </w:numPr>
                          <w:tabs>
                            <w:tab w:val="left" w:pos="432"/>
                            <w:tab w:val="left" w:pos="434"/>
                          </w:tabs>
                          <w:spacing w:line="173" w:lineRule="exact"/>
                          <w:ind w:hanging="338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&lt;!DOCTYPE</w:t>
                        </w:r>
                        <w:r>
                          <w:rPr>
                            <w:color w:val="545454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html&gt;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64"/>
                          </w:numPr>
                          <w:tabs>
                            <w:tab w:val="left" w:pos="432"/>
                            <w:tab w:val="left" w:pos="434"/>
                          </w:tabs>
                          <w:spacing w:before="71"/>
                          <w:ind w:hanging="338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&lt;html</w:t>
                        </w:r>
                        <w:r>
                          <w:rPr>
                            <w:color w:val="117700"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lang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en"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64"/>
                          </w:numPr>
                          <w:tabs>
                            <w:tab w:val="left" w:pos="432"/>
                            <w:tab w:val="left" w:pos="434"/>
                          </w:tabs>
                          <w:spacing w:before="71"/>
                          <w:ind w:hanging="338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&lt;head&gt;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64"/>
                          </w:numPr>
                          <w:tabs>
                            <w:tab w:val="left" w:pos="818"/>
                            <w:tab w:val="left" w:pos="820"/>
                          </w:tabs>
                          <w:spacing w:before="71"/>
                          <w:ind w:left="819" w:hanging="724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&lt;meta</w:t>
                        </w:r>
                        <w:r>
                          <w:rPr>
                            <w:color w:val="117700"/>
                            <w:spacing w:val="-2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charset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"UTF-8"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64"/>
                          </w:numPr>
                          <w:tabs>
                            <w:tab w:val="left" w:pos="818"/>
                            <w:tab w:val="left" w:pos="820"/>
                          </w:tabs>
                          <w:spacing w:before="3"/>
                          <w:ind w:left="819" w:hanging="724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&lt;title&gt;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选座购票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&lt;/title&gt;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64"/>
                          </w:numPr>
                          <w:tabs>
                            <w:tab w:val="left" w:pos="818"/>
                            <w:tab w:val="left" w:pos="820"/>
                          </w:tabs>
                          <w:spacing w:before="25" w:line="326" w:lineRule="auto"/>
                          <w:ind w:left="96" w:right="18" w:firstLine="0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&lt;style</w:t>
                        </w:r>
                        <w:r>
                          <w:rPr>
                            <w:color w:val="117700"/>
                            <w:spacing w:val="-4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"text/css"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 xml:space="preserve"> 7</w:t>
                        </w:r>
                      </w:p>
                      <w:p w:rsidR="00C1351D" w:rsidRDefault="00346078">
                        <w:pPr>
                          <w:spacing w:line="198" w:lineRule="exact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</w:txbxContent>
                  </v:textbox>
                </v:shape>
                <v:shape id="文本框 434" o:spid="_x0000_s1291" type="#_x0000_t202" style="position:absolute;left:2564;top:4512;width:214;height:2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tENsIA&#10;AADcAAAADwAAAGRycy9kb3ducmV2LnhtbERPz2vCMBS+D/Y/hDfwNlPHlFmNImMDQRDbevD4bJ5t&#10;sHnpmqj1vzcHYceP7/d82dtGXKnzxrGC0TABQVw6bbhSsC9+379A+ICssXFMCu7kYbl4fZljqt2N&#10;M7rmoRIxhH2KCuoQ2lRKX9Zk0Q9dSxy5k+sshgi7SuoObzHcNvIjSSbSouHYUGNL3zWV5/xiFawO&#10;nP2Yv+1xl50yUxTThDeTs1KDt341AxGoD//ip3utFYw/4/x4Jh4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O0Q2wgAAANwAAAAPAAAAAAAAAAAAAAAAAJgCAABkcnMvZG93&#10;bnJldi54bWxQSwUGAAAAAAQABAD1AAAAhwMAAAAA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</w:txbxContent>
                  </v:textbox>
                </v:shape>
                <v:shape id="文本框 435" o:spid="_x0000_s1292" type="#_x0000_t202" style="position:absolute;left:2997;top:2351;width:7258;height:3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fhrc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D1Z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3fhrcYAAADcAAAADwAAAAAAAAAAAAAAAACYAgAAZHJz&#10;L2Rvd25yZXYueG1sUEsFBgAAAAAEAAQA9QAAAIs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#</w:t>
                        </w:r>
                        <w:proofErr w:type="gramStart"/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movie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proofErr w:type="gramEnd"/>
                        <w:r>
                          <w:rPr>
                            <w:w w:val="105"/>
                            <w:sz w:val="17"/>
                          </w:rPr>
                          <w:t>width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800px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margin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 xml:space="preserve">0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auto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;}</w:t>
                        </w:r>
                      </w:p>
                      <w:p w:rsidR="00C1351D" w:rsidRDefault="00346078">
                        <w:pPr>
                          <w:spacing w:before="71" w:line="326" w:lineRule="auto"/>
                          <w:ind w:left="771" w:right="18"/>
                          <w:rPr>
                            <w:sz w:val="17"/>
                          </w:rPr>
                        </w:pP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#m_info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r>
                          <w:rPr>
                            <w:w w:val="105"/>
                            <w:sz w:val="17"/>
                          </w:rPr>
                          <w:t>width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349px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float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left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border-right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 xml:space="preserve">1px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solid #333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;} 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#m_order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r>
                          <w:rPr>
                            <w:w w:val="105"/>
                            <w:sz w:val="17"/>
                          </w:rPr>
                          <w:t>width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400px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height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200px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float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left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margin-left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3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50px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;} 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p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r>
                          <w:rPr>
                            <w:w w:val="105"/>
                            <w:sz w:val="17"/>
                          </w:rPr>
                          <w:t>text-align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left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color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#777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;}</w:t>
                        </w:r>
                      </w:p>
                      <w:p w:rsidR="00C1351D" w:rsidRDefault="00346078">
                        <w:pPr>
                          <w:spacing w:line="197" w:lineRule="exact"/>
                          <w:ind w:left="771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p</w:t>
                        </w:r>
                        <w:proofErr w:type="gramEnd"/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 span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r>
                          <w:rPr>
                            <w:w w:val="105"/>
                            <w:sz w:val="17"/>
                          </w:rPr>
                          <w:t>font-size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18px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color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#333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;}</w:t>
                        </w:r>
                      </w:p>
                      <w:p w:rsidR="00C1351D" w:rsidRDefault="00346078">
                        <w:pPr>
                          <w:spacing w:before="71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#</w:t>
                        </w:r>
                        <w:proofErr w:type="gramStart"/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code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proofErr w:type="gramEnd"/>
                        <w:r>
                          <w:rPr>
                            <w:w w:val="105"/>
                            <w:sz w:val="17"/>
                          </w:rPr>
                          <w:t>width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900px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margin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 xml:space="preserve">0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auto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overflow-x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scroll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;}</w:t>
                        </w:r>
                      </w:p>
                      <w:p w:rsidR="00C1351D" w:rsidRDefault="00346078">
                        <w:pPr>
                          <w:spacing w:before="71" w:line="326" w:lineRule="auto"/>
                          <w:ind w:right="391" w:firstLine="868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.</w:t>
                        </w:r>
                        <w:proofErr w:type="gramStart"/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seatCharts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proofErr w:type="gramEnd"/>
                        <w:r>
                          <w:rPr>
                            <w:w w:val="105"/>
                            <w:sz w:val="17"/>
                          </w:rPr>
                          <w:t>width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5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35px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height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333333"/>
                            <w:spacing w:val="-5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35px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border-radius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5px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margin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2px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w w:val="105"/>
                            <w:sz w:val="17"/>
                          </w:rPr>
                          <w:t>float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left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;}</w:t>
                        </w:r>
                      </w:p>
                      <w:p w:rsidR="00C1351D" w:rsidRDefault="00346078">
                        <w:pPr>
                          <w:spacing w:line="198" w:lineRule="exact"/>
                          <w:ind w:left="868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.</w:t>
                        </w:r>
                        <w:proofErr w:type="gramStart"/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available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proofErr w:type="gramEnd"/>
                        <w:r>
                          <w:rPr>
                            <w:w w:val="105"/>
                            <w:sz w:val="17"/>
                          </w:rPr>
                          <w:t>background-color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#b9dea0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;}</w:t>
                        </w:r>
                      </w:p>
                      <w:p w:rsidR="00C1351D" w:rsidRDefault="00346078">
                        <w:pPr>
                          <w:spacing w:before="71"/>
                          <w:ind w:left="868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.</w:t>
                        </w:r>
                        <w:proofErr w:type="gramStart"/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selected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proofErr w:type="gramEnd"/>
                        <w:r>
                          <w:rPr>
                            <w:w w:val="105"/>
                            <w:sz w:val="17"/>
                          </w:rPr>
                          <w:t>background-color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#e6cac4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;}</w:t>
                        </w:r>
                      </w:p>
                      <w:p w:rsidR="00C1351D" w:rsidRDefault="00346078">
                        <w:pPr>
                          <w:spacing w:before="71"/>
                          <w:ind w:left="868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.available</w:t>
                        </w: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008754"/>
                            <w:w w:val="105"/>
                            <w:sz w:val="17"/>
                          </w:rPr>
                          <w:t>hover</w:t>
                        </w:r>
                        <w:proofErr w:type="gramEnd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r>
                          <w:rPr>
                            <w:w w:val="105"/>
                            <w:sz w:val="17"/>
                          </w:rPr>
                          <w:t>background-color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#76b474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;}</w:t>
                        </w:r>
                      </w:p>
                      <w:p w:rsidR="00C1351D" w:rsidRDefault="00346078">
                        <w:pPr>
                          <w:spacing w:before="71"/>
                          <w:ind w:left="868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.</w:t>
                        </w:r>
                        <w:proofErr w:type="gramStart"/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clear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proofErr w:type="gramEnd"/>
                        <w:r>
                          <w:rPr>
                            <w:w w:val="105"/>
                            <w:sz w:val="17"/>
                          </w:rPr>
                          <w:t>clear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: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both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;}</w:t>
                        </w:r>
                      </w:p>
                      <w:p w:rsidR="00C1351D" w:rsidRDefault="00346078">
                        <w:pPr>
                          <w:spacing w:before="71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#seat-</w:t>
                        </w:r>
                        <w:proofErr w:type="gramStart"/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map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proofErr w:type="gramEnd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border-right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 xml:space="preserve">1px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dotted #adadad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v:shape id="文本框 436" o:spid="_x0000_s1293" type="#_x0000_t202" style="position:absolute;left:4927;top:6133;width:2915;height: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V/2sYA&#10;AADcAAAADwAAAGRycy9kb3ducmV2LnhtbESPQWvCQBSE70L/w/IK3nRTsVLTrCKlBaFQGuPB4zP7&#10;kixm36bZVeO/dwuFHoeZ+YbJ1oNtxYV6bxwreJomIIhLpw3XCvbFx+QFhA/IGlvHpOBGHtarh1GG&#10;qXZXzumyC7WIEPYpKmhC6FIpfdmQRT91HXH0KtdbDFH2tdQ9XiPctnKWJAtp0XBcaLCjt4bK0+5s&#10;FWwOnL+bn6/jd17lpiiWCX8uTkqNH4fNK4hAQ/gP/7W3WsHzfAa/Z+IRkK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6V/2sYAAADcAAAADwAAAAAAAAAAAAAAAACYAgAAZHJz&#10;L2Rvd25yZXYueG1sUEsFBgAAAAAEAAQA9QAAAIs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w w:val="105"/>
                            <w:sz w:val="17"/>
                          </w:rPr>
                          <w:t>list-style</w:t>
                        </w:r>
                        <w:proofErr w:type="gramEnd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outside none</w:t>
                        </w:r>
                        <w:r>
                          <w:rPr>
                            <w:color w:val="211199"/>
                            <w:spacing w:val="-5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none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 w:rsidR="00C1351D" w:rsidRDefault="00346078">
                        <w:pPr>
                          <w:spacing w:line="270" w:lineRule="atLeast"/>
                          <w:ind w:right="1121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w w:val="105"/>
                            <w:sz w:val="17"/>
                          </w:rPr>
                          <w:t>max-height</w:t>
                        </w:r>
                        <w:proofErr w:type="gramEnd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600px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w w:val="105"/>
                            <w:sz w:val="17"/>
                          </w:rPr>
                          <w:t>overflow-x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: </w:t>
                        </w:r>
                        <w:r>
                          <w:rPr>
                            <w:color w:val="211199"/>
                            <w:w w:val="105"/>
                            <w:sz w:val="17"/>
                          </w:rPr>
                          <w:t>auto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rPr>
          <w:rFonts w:ascii="微软雅黑"/>
          <w:sz w:val="8"/>
        </w:rPr>
        <w:sectPr w:rsidR="00C1351D">
          <w:pgSz w:w="11900" w:h="16820"/>
          <w:pgMar w:top="146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58"/>
        <w:ind w:left="1624"/>
      </w:pPr>
      <w:r>
        <w:rPr>
          <w:w w:val="105"/>
        </w:rPr>
        <w:lastRenderedPageBreak/>
        <w:t>24</w:t>
      </w:r>
    </w:p>
    <w:p w:rsidR="00C1351D" w:rsidRDefault="00346078">
      <w:pPr>
        <w:pStyle w:val="a3"/>
        <w:ind w:left="1624"/>
      </w:pPr>
      <w:r>
        <w:rPr>
          <w:w w:val="105"/>
        </w:rPr>
        <w:t>25</w:t>
      </w:r>
    </w:p>
    <w:p w:rsidR="00C1351D" w:rsidRDefault="00346078">
      <w:pPr>
        <w:pStyle w:val="a4"/>
        <w:numPr>
          <w:ilvl w:val="1"/>
          <w:numId w:val="60"/>
        </w:numPr>
        <w:tabs>
          <w:tab w:val="left" w:pos="2443"/>
          <w:tab w:val="left" w:pos="2444"/>
        </w:tabs>
        <w:spacing w:before="72"/>
        <w:rPr>
          <w:sz w:val="17"/>
        </w:rPr>
      </w:pPr>
      <w:r>
        <w:rPr>
          <w:spacing w:val="-4"/>
          <w:w w:val="105"/>
          <w:sz w:val="17"/>
        </w:rPr>
        <w:t>&lt;/style&gt;</w:t>
      </w:r>
    </w:p>
    <w:p w:rsidR="00C1351D" w:rsidRDefault="00346078">
      <w:pPr>
        <w:pStyle w:val="a4"/>
        <w:numPr>
          <w:ilvl w:val="1"/>
          <w:numId w:val="60"/>
        </w:numPr>
        <w:tabs>
          <w:tab w:val="left" w:pos="2057"/>
          <w:tab w:val="left" w:pos="2058"/>
        </w:tabs>
        <w:ind w:left="2057" w:hanging="434"/>
        <w:rPr>
          <w:sz w:val="17"/>
        </w:rPr>
      </w:pPr>
      <w:r>
        <w:rPr>
          <w:w w:val="105"/>
          <w:sz w:val="17"/>
        </w:rPr>
        <w:t>&lt;/head&gt;</w:t>
      </w:r>
    </w:p>
    <w:p w:rsidR="00C1351D" w:rsidRDefault="00346078">
      <w:pPr>
        <w:pStyle w:val="a4"/>
        <w:numPr>
          <w:ilvl w:val="1"/>
          <w:numId w:val="60"/>
        </w:numPr>
        <w:tabs>
          <w:tab w:val="left" w:pos="2057"/>
          <w:tab w:val="left" w:pos="2058"/>
        </w:tabs>
        <w:spacing w:line="326" w:lineRule="auto"/>
        <w:ind w:left="1624" w:right="577" w:firstLine="0"/>
        <w:rPr>
          <w:sz w:val="17"/>
        </w:rPr>
      </w:pPr>
      <w:r>
        <w:rPr>
          <w:spacing w:val="-4"/>
          <w:w w:val="105"/>
          <w:sz w:val="17"/>
        </w:rPr>
        <w:t xml:space="preserve">&lt;body&gt; </w:t>
      </w:r>
      <w:r>
        <w:rPr>
          <w:w w:val="105"/>
          <w:sz w:val="17"/>
        </w:rPr>
        <w:t>29</w:t>
      </w:r>
    </w:p>
    <w:p w:rsidR="00C1351D" w:rsidRDefault="00346078">
      <w:pPr>
        <w:pStyle w:val="a3"/>
        <w:spacing w:before="58" w:line="326" w:lineRule="auto"/>
        <w:ind w:left="731" w:right="4090"/>
      </w:pPr>
      <w:r>
        <w:br w:type="column"/>
      </w:r>
      <w:proofErr w:type="gramStart"/>
      <w:r>
        <w:rPr>
          <w:w w:val="105"/>
        </w:rPr>
        <w:lastRenderedPageBreak/>
        <w:t>padding</w:t>
      </w:r>
      <w:proofErr w:type="gramEnd"/>
      <w:r>
        <w:rPr>
          <w:w w:val="105"/>
        </w:rPr>
        <w:t>: 20px; width: 1200px;}</w:t>
      </w:r>
    </w:p>
    <w:p w:rsidR="00C1351D" w:rsidRDefault="00C1351D">
      <w:pPr>
        <w:spacing w:line="326" w:lineRule="auto"/>
        <w:sectPr w:rsidR="00C1351D">
          <w:pgSz w:w="11900" w:h="16820"/>
          <w:pgMar w:top="1100" w:right="940" w:bottom="280" w:left="940" w:header="720" w:footer="720" w:gutter="0"/>
          <w:cols w:num="2" w:space="720" w:equalWidth="0">
            <w:col w:w="3216" w:space="40"/>
            <w:col w:w="6764"/>
          </w:cols>
        </w:sectPr>
      </w:pPr>
    </w:p>
    <w:p w:rsidR="00C1351D" w:rsidRDefault="00346078">
      <w:pPr>
        <w:pStyle w:val="a4"/>
        <w:numPr>
          <w:ilvl w:val="0"/>
          <w:numId w:val="65"/>
        </w:numPr>
        <w:tabs>
          <w:tab w:val="left" w:pos="2443"/>
          <w:tab w:val="left" w:pos="2444"/>
        </w:tabs>
        <w:spacing w:before="0" w:line="198" w:lineRule="exact"/>
        <w:rPr>
          <w:sz w:val="17"/>
        </w:rPr>
      </w:pPr>
      <w:r>
        <w:rPr>
          <w:noProof/>
          <w:lang w:eastAsia="zh-CN" w:bidi="ar-SA"/>
        </w:rPr>
        <w:lastRenderedPageBreak/>
        <mc:AlternateContent>
          <mc:Choice Requires="wpg">
            <w:drawing>
              <wp:anchor distT="0" distB="0" distL="114300" distR="114300" simplePos="0" relativeHeight="251649536" behindDoc="1" locked="0" layoutInCell="1" allowOverlap="1">
                <wp:simplePos x="0" y="0"/>
                <wp:positionH relativeFrom="page">
                  <wp:posOffset>1524635</wp:posOffset>
                </wp:positionH>
                <wp:positionV relativeFrom="page">
                  <wp:posOffset>711200</wp:posOffset>
                </wp:positionV>
                <wp:extent cx="5365115" cy="9253220"/>
                <wp:effectExtent l="0" t="0" r="6985" b="5080"/>
                <wp:wrapNone/>
                <wp:docPr id="105" name="组合 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5115" cy="9253220"/>
                          <a:chOff x="2401" y="1120"/>
                          <a:chExt cx="8449" cy="14572"/>
                        </a:xfrm>
                      </wpg:grpSpPr>
                      <wps:wsp>
                        <wps:cNvPr id="99" name="矩形 438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0" name="直线 439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1" name="任意多边形 440"/>
                        <wps:cNvSpPr/>
                        <wps:spPr>
                          <a:xfrm>
                            <a:off x="2408" y="1120"/>
                            <a:ext cx="8261" cy="1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1" h="1457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7" y="14571"/>
                                </a:lnTo>
                                <a:lnTo>
                                  <a:pt x="7" y="0"/>
                                </a:lnTo>
                                <a:moveTo>
                                  <a:pt x="8260" y="0"/>
                                </a:moveTo>
                                <a:lnTo>
                                  <a:pt x="532" y="0"/>
                                </a:lnTo>
                                <a:lnTo>
                                  <a:pt x="532" y="14571"/>
                                </a:lnTo>
                                <a:lnTo>
                                  <a:pt x="8260" y="14571"/>
                                </a:lnTo>
                                <a:lnTo>
                                  <a:pt x="8260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2" name="直线 441"/>
                        <wps:cNvCnPr/>
                        <wps:spPr>
                          <a:xfrm flipV="1">
                            <a:off x="2409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3" name="矩形 442"/>
                        <wps:cNvSpPr/>
                        <wps:spPr>
                          <a:xfrm>
                            <a:off x="2416" y="1120"/>
                            <a:ext cx="52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4" name="直线 443"/>
                        <wps:cNvCnPr/>
                        <wps:spPr>
                          <a:xfrm>
                            <a:off x="2934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37" o:spid="_x0000_s1026" style="position:absolute;left:0;text-align:left;margin-left:120.05pt;margin-top:56pt;width:422.45pt;height:728.6pt;z-index:-251666944;mso-position-horizontal-relative:page;mso-position-vertical-relative:page" coordorigin="2401,1120" coordsize="8449,1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">
                <v:rect id="矩形 438" o:spid="_x0000_s1027" style="position:absolute;left:10669;top:1120;width:173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9QDsMA&#10;AADbAAAADwAAAGRycy9kb3ducmV2LnhtbESPQYvCMBCF78L+hzALexFN9SBajaKyLh5E0FXPYzO2&#10;xWZSkqzWf28EYY+PN+978yazxlTiRs6XlhX0ugkI4szqknMFh99VZwjCB2SNlWVS8CAPs+lHa4Kp&#10;tnfe0W0fchEh7FNUUIRQp1L6rCCDvmtr4uhdrDMYonS51A7vEW4q2U+SgTRYcmwosKZlQdl1/2fi&#10;G9ufxeKE36vjoTpvNLb7R7c7KfX12czHIAI14f/4nV5rBaMRvLZEAMj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9QDsMAAADbAAAADwAAAAAAAAAAAAAAAACYAgAAZHJzL2Rv&#10;d25yZXYueG1sUEsFBgAAAAAEAAQA9QAAAIgDAAAAAA==&#10;" fillcolor="#f8f8f8" stroked="f"/>
                <v:line id="直线 439" o:spid="_x0000_s1028" style="position:absolute;visibility:visible;mso-wrap-style:square" from="10842,1120" to="10842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DGqsYAAADcAAAADwAAAGRycy9kb3ducmV2LnhtbESPQWvCQBCF7wX/wzJCb3VjBVtSVxGL&#10;YIuH1i5Cb0N2mgSzsyG7xvTfOwfB2wzvzXvfLFaDb1RPXawDG5hOMlDERXA1lwbsz/bpFVRMyA6b&#10;wGTgnyKslqOHBeYuXPib+kMqlYRwzNFAlVKbax2LijzGSWiJRfsLnccka1dq1+FFwn2jn7Nsrj3W&#10;LA0VtrSpqDgdzt5AaT9sy/uv9/ls+tu/WHv8pNPRmMfxsH4DlWhId/PteucEPxN8eUYm0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gxqrGAAAA3AAAAA8AAAAAAAAA&#10;AAAAAAAAoQIAAGRycy9kb3ducmV2LnhtbFBLBQYAAAAABAAEAPkAAACUAwAAAAA=&#10;" strokecolor="#dfe1e4" strokeweight=".26469mm"/>
                <v:shape id="任意多边形 440" o:spid="_x0000_s1029" style="position:absolute;left:2408;top:1120;width:8261;height:14572;visibility:visible;mso-wrap-style:square;v-text-anchor:top" coordsize="8261,14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Wr08EA&#10;AADcAAAADwAAAGRycy9kb3ducmV2LnhtbERPyWrDMBC9F/IPYgq9lFqOTdLiWg4hodBrs9wn1tQy&#10;tkbGUmL376tCIbd5vHXKzWx7caPRt44VLJMUBHHtdMuNgtPx4+UNhA/IGnvHpOCHPGyqxUOJhXYT&#10;f9HtEBoRQ9gXqMCEMBRS+tqQRZ+4gThy3260GCIcG6lHnGK47WWWpmtpseXYYHCgnaG6O1ytgovJ&#10;65xXQ359fj33l3NndbvPlHp6nLfvIALN4S7+d3/qOD9dwt8z8QJZ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1q9PBAAAA3AAAAA8AAAAAAAAAAAAAAAAAmAIAAGRycy9kb3du&#10;cmV2LnhtbFBLBQYAAAAABAAEAPUAAACGAwAAAAA=&#10;" path="m7,l,,,14571r7,l7,m8260,l532,r,14571l8260,14571,8260,e" fillcolor="#f8f8f8" stroked="f">
                  <v:path arrowok="t" textboxrect="0,0,8261,14572"/>
                </v:shape>
                <v:line id="直线 441" o:spid="_x0000_s1030" style="position:absolute;flip:y;visibility:visible;mso-wrap-style:square" from="2409,1120" to="2409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BgV8EAAADcAAAADwAAAGRycy9kb3ducmV2LnhtbERPS4vCMBC+L/gfwgh726aWRaQaRQrC&#10;gsuCj0tvQzO2xWYSmmxb//1mQfA2H99zNrvJdGKg3reWFSySFARxZXXLtYLr5fCxAuEDssbOMil4&#10;kIfddva2wVzbkU80nEMtYgj7HBU0IbhcSl81ZNAn1hFH7mZ7gyHCvpa6xzGGm05mabqUBluODQ06&#10;Khqq7udfo+Dnfi2kLnUxtd+Vux1r93kYS6Xe59N+DSLQFF7ip/tLx/lpBv/PxAvk9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GBXwQAAANwAAAAPAAAAAAAAAAAAAAAA&#10;AKECAABkcnMvZG93bnJldi54bWxQSwUGAAAAAAQABAD5AAAAjwMAAAAA&#10;" strokecolor="#dfe1e4" strokeweight=".26469mm"/>
                <v:rect id="矩形 442" o:spid="_x0000_s1031" style="position:absolute;left:2416;top:1120;width:526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9u2MQA&#10;AADcAAAADwAAAGRycy9kb3ducmV2LnhtbESPT4vCMBDF74LfIYzgRTRdFxapRlFZxYMs+Pc8NmNb&#10;bCYlidr99mZhwdsM7/3evJnMGlOJBzlfWlbwMUhAEGdWl5wrOB5W/REIH5A1VpZJwS95mE3brQmm&#10;2j55R499yEUMYZ+igiKEOpXSZwUZ9ANbE0ftap3BEFeXS+3wGcNNJYdJ8iUNlhwvFFjTsqDstr+b&#10;WONnvVic8Xt1OlaXrcbe8OR2Z6W6nWY+BhGoCW/zP73RkUs+4e+ZOIGcv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fbtjEAAAA3AAAAA8AAAAAAAAAAAAAAAAAmAIAAGRycy9k&#10;b3ducmV2LnhtbFBLBQYAAAAABAAEAPUAAACJAwAAAAA=&#10;" fillcolor="#f8f8f8" stroked="f"/>
                <v:line id="直线 443" o:spid="_x0000_s1032" style="position:absolute;visibility:visible;mso-wrap-style:square" from="2934,1120" to="2934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BY9sIAAADcAAAADwAAAGRycy9kb3ducmV2LnhtbERPS2vCQBC+F/wPywi91Y1FpI2uopZA&#10;wFOiHnobsmMSzM6G7DaPf+8WCr3Nx/ec7X40jeipc7VlBctFBIK4sLrmUsH1krx9gHAeWWNjmRRM&#10;5GC/m71sMdZ24Iz63JcihLCLUUHlfRtL6YqKDLqFbYkDd7edQR9gV0rd4RDCTSPfo2gtDdYcGips&#10;6VRR8ch/jIKDyc5fae6a4+fq1mf2nEzX75tSr/PxsAHhafT/4j93qsP8aAW/z4QL5O4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BBY9sIAAADcAAAADwAAAAAAAAAAAAAA&#10;AAChAgAAZHJzL2Rvd25yZXYueG1sUEsFBgAAAAAEAAQA+QAAAJADAAAAAA==&#10;" strokecolor="#ddd" strokeweight=".26469mm"/>
                <w10:wrap anchorx="page" anchory="page"/>
              </v:group>
            </w:pict>
          </mc:Fallback>
        </mc:AlternateContent>
      </w:r>
      <w:r>
        <w:rPr>
          <w:w w:val="105"/>
          <w:sz w:val="17"/>
        </w:rPr>
        <w:t>&lt;form action="./pay/alipayapi.php"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method="post"&gt;</w:t>
      </w:r>
    </w:p>
    <w:p w:rsidR="00C1351D" w:rsidRDefault="00346078">
      <w:pPr>
        <w:pStyle w:val="a4"/>
        <w:numPr>
          <w:ilvl w:val="0"/>
          <w:numId w:val="65"/>
        </w:numPr>
        <w:tabs>
          <w:tab w:val="left" w:pos="2443"/>
          <w:tab w:val="left" w:pos="2444"/>
        </w:tabs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id="movie"&gt;</w:t>
      </w:r>
    </w:p>
    <w:p w:rsidR="00C1351D" w:rsidRDefault="00346078">
      <w:pPr>
        <w:pStyle w:val="a4"/>
        <w:numPr>
          <w:ilvl w:val="0"/>
          <w:numId w:val="65"/>
        </w:numPr>
        <w:tabs>
          <w:tab w:val="left" w:pos="2829"/>
          <w:tab w:val="left" w:pos="2830"/>
        </w:tabs>
        <w:ind w:left="2829" w:hanging="1206"/>
        <w:rPr>
          <w:sz w:val="17"/>
        </w:rPr>
      </w:pPr>
      <w:r>
        <w:rPr>
          <w:w w:val="105"/>
          <w:sz w:val="17"/>
        </w:rPr>
        <w:t>&lt;br&gt;&lt;br&gt;&lt;br&gt;</w:t>
      </w:r>
    </w:p>
    <w:p w:rsidR="00C1351D" w:rsidRDefault="00346078">
      <w:pPr>
        <w:pStyle w:val="a4"/>
        <w:numPr>
          <w:ilvl w:val="0"/>
          <w:numId w:val="65"/>
        </w:numPr>
        <w:tabs>
          <w:tab w:val="left" w:pos="2829"/>
          <w:tab w:val="left" w:pos="2830"/>
        </w:tabs>
        <w:ind w:left="2829" w:hanging="1206"/>
        <w:rPr>
          <w:sz w:val="17"/>
        </w:rPr>
      </w:pPr>
      <w:r>
        <w:rPr>
          <w:w w:val="105"/>
          <w:sz w:val="17"/>
        </w:rPr>
        <w:t>&lt;?php</w:t>
      </w:r>
    </w:p>
    <w:p w:rsidR="00C1351D" w:rsidRDefault="00346078">
      <w:pPr>
        <w:pStyle w:val="a4"/>
        <w:numPr>
          <w:ilvl w:val="0"/>
          <w:numId w:val="65"/>
        </w:numPr>
        <w:tabs>
          <w:tab w:val="left" w:pos="2829"/>
          <w:tab w:val="left" w:pos="2830"/>
        </w:tabs>
        <w:spacing w:before="3"/>
        <w:ind w:left="2829" w:hanging="1206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获取订单</w:t>
      </w:r>
      <w:r>
        <w:rPr>
          <w:w w:val="105"/>
          <w:sz w:val="17"/>
        </w:rPr>
        <w:t>id</w:t>
      </w:r>
    </w:p>
    <w:p w:rsidR="00C1351D" w:rsidRDefault="00346078">
      <w:pPr>
        <w:pStyle w:val="a4"/>
        <w:numPr>
          <w:ilvl w:val="0"/>
          <w:numId w:val="65"/>
        </w:numPr>
        <w:tabs>
          <w:tab w:val="left" w:pos="2829"/>
          <w:tab w:val="left" w:pos="2830"/>
        </w:tabs>
        <w:spacing w:before="25"/>
        <w:ind w:left="2829" w:hanging="1206"/>
        <w:rPr>
          <w:sz w:val="17"/>
        </w:rPr>
      </w:pPr>
      <w:r>
        <w:rPr>
          <w:w w:val="105"/>
          <w:sz w:val="17"/>
        </w:rPr>
        <w:t>$order_id=$_GET['order_id'];</w:t>
      </w:r>
    </w:p>
    <w:p w:rsidR="00C1351D" w:rsidRDefault="00346078">
      <w:pPr>
        <w:pStyle w:val="a4"/>
        <w:numPr>
          <w:ilvl w:val="0"/>
          <w:numId w:val="65"/>
        </w:numPr>
        <w:tabs>
          <w:tab w:val="left" w:pos="2829"/>
          <w:tab w:val="left" w:pos="2830"/>
        </w:tabs>
        <w:spacing w:before="3"/>
        <w:ind w:left="2829"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导入</w:t>
      </w:r>
      <w:r>
        <w:rPr>
          <w:w w:val="105"/>
          <w:sz w:val="17"/>
        </w:rPr>
        <w:t>Model</w:t>
      </w:r>
      <w:r>
        <w:rPr>
          <w:rFonts w:ascii="微软雅黑" w:eastAsia="微软雅黑" w:hint="eastAsia"/>
          <w:w w:val="105"/>
          <w:sz w:val="17"/>
        </w:rPr>
        <w:t>类</w:t>
      </w:r>
    </w:p>
    <w:p w:rsidR="00C1351D" w:rsidRDefault="00346078">
      <w:pPr>
        <w:pStyle w:val="a4"/>
        <w:numPr>
          <w:ilvl w:val="0"/>
          <w:numId w:val="65"/>
        </w:numPr>
        <w:tabs>
          <w:tab w:val="left" w:pos="2829"/>
          <w:tab w:val="left" w:pos="2830"/>
        </w:tabs>
        <w:spacing w:before="25"/>
        <w:ind w:left="2829" w:hanging="1206"/>
        <w:rPr>
          <w:sz w:val="17"/>
        </w:rPr>
      </w:pPr>
      <w:r>
        <w:rPr>
          <w:w w:val="105"/>
          <w:sz w:val="17"/>
        </w:rPr>
        <w:t>require("</w:t>
      </w:r>
      <w:r>
        <w:rPr>
          <w:w w:val="105"/>
          <w:sz w:val="17"/>
        </w:rPr>
        <w:t>./class/Model.class.php");</w:t>
      </w:r>
    </w:p>
    <w:p w:rsidR="00C1351D" w:rsidRDefault="00346078">
      <w:pPr>
        <w:pStyle w:val="a4"/>
        <w:numPr>
          <w:ilvl w:val="0"/>
          <w:numId w:val="65"/>
        </w:numPr>
        <w:tabs>
          <w:tab w:val="left" w:pos="2829"/>
          <w:tab w:val="left" w:pos="2830"/>
        </w:tabs>
        <w:spacing w:before="3"/>
        <w:ind w:left="2829"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实例化</w:t>
      </w:r>
    </w:p>
    <w:p w:rsidR="00C1351D" w:rsidRDefault="00346078">
      <w:pPr>
        <w:pStyle w:val="a4"/>
        <w:numPr>
          <w:ilvl w:val="0"/>
          <w:numId w:val="65"/>
        </w:numPr>
        <w:tabs>
          <w:tab w:val="left" w:pos="2829"/>
          <w:tab w:val="left" w:pos="2830"/>
        </w:tabs>
        <w:spacing w:before="24"/>
        <w:ind w:left="2829" w:hanging="1206"/>
        <w:rPr>
          <w:sz w:val="17"/>
        </w:rPr>
      </w:pPr>
      <w:r>
        <w:rPr>
          <w:w w:val="105"/>
          <w:sz w:val="17"/>
        </w:rPr>
        <w:t>$mod=new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Model();</w:t>
      </w:r>
    </w:p>
    <w:p w:rsidR="00C1351D" w:rsidRDefault="00346078">
      <w:pPr>
        <w:pStyle w:val="a4"/>
        <w:numPr>
          <w:ilvl w:val="0"/>
          <w:numId w:val="65"/>
        </w:numPr>
        <w:tabs>
          <w:tab w:val="left" w:pos="2829"/>
          <w:tab w:val="left" w:pos="2830"/>
        </w:tabs>
        <w:spacing w:before="3"/>
        <w:ind w:left="2829" w:hanging="1206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准备</w:t>
      </w:r>
      <w:r>
        <w:rPr>
          <w:w w:val="105"/>
          <w:sz w:val="17"/>
        </w:rPr>
        <w:t>sql</w:t>
      </w:r>
    </w:p>
    <w:p w:rsidR="00C1351D" w:rsidRDefault="00346078">
      <w:pPr>
        <w:pStyle w:val="a4"/>
        <w:numPr>
          <w:ilvl w:val="0"/>
          <w:numId w:val="65"/>
        </w:numPr>
        <w:tabs>
          <w:tab w:val="left" w:pos="2829"/>
          <w:tab w:val="left" w:pos="2830"/>
        </w:tabs>
        <w:spacing w:before="25"/>
        <w:ind w:left="2829" w:hanging="1206"/>
        <w:rPr>
          <w:sz w:val="17"/>
        </w:rPr>
      </w:pPr>
      <w:r>
        <w:rPr>
          <w:w w:val="105"/>
          <w:sz w:val="17"/>
        </w:rPr>
        <w:t>$sql="select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*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from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relss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as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r,morder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as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m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where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r.id=m.r_id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and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m.id=</w:t>
      </w:r>
    </w:p>
    <w:p w:rsidR="00C1351D" w:rsidRDefault="00346078">
      <w:pPr>
        <w:pStyle w:val="a3"/>
        <w:ind w:left="2057"/>
      </w:pPr>
      <w:r>
        <w:rPr>
          <w:w w:val="105"/>
        </w:rPr>
        <w:t>{$order_id}";</w:t>
      </w:r>
    </w:p>
    <w:p w:rsidR="00C1351D" w:rsidRDefault="00346078">
      <w:pPr>
        <w:pStyle w:val="a4"/>
        <w:numPr>
          <w:ilvl w:val="0"/>
          <w:numId w:val="65"/>
        </w:numPr>
        <w:tabs>
          <w:tab w:val="left" w:pos="2829"/>
          <w:tab w:val="left" w:pos="2830"/>
        </w:tabs>
        <w:spacing w:before="3"/>
        <w:ind w:left="2829"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执行</w:t>
      </w:r>
    </w:p>
    <w:p w:rsidR="00C1351D" w:rsidRDefault="00346078">
      <w:pPr>
        <w:pStyle w:val="a4"/>
        <w:numPr>
          <w:ilvl w:val="0"/>
          <w:numId w:val="65"/>
        </w:numPr>
        <w:tabs>
          <w:tab w:val="left" w:pos="2829"/>
          <w:tab w:val="left" w:pos="2830"/>
        </w:tabs>
        <w:spacing w:before="25"/>
        <w:ind w:left="2829" w:hanging="1206"/>
        <w:rPr>
          <w:sz w:val="17"/>
        </w:rPr>
      </w:pPr>
      <w:r>
        <w:rPr>
          <w:w w:val="105"/>
          <w:sz w:val="17"/>
        </w:rPr>
        <w:t>$data=$mod-&gt;get($sql)[0];</w:t>
      </w:r>
    </w:p>
    <w:p w:rsidR="00C1351D" w:rsidRDefault="00346078">
      <w:pPr>
        <w:pStyle w:val="a4"/>
        <w:numPr>
          <w:ilvl w:val="0"/>
          <w:numId w:val="65"/>
        </w:numPr>
        <w:tabs>
          <w:tab w:val="left" w:pos="2829"/>
          <w:tab w:val="left" w:pos="2830"/>
        </w:tabs>
        <w:ind w:left="2829" w:hanging="1206"/>
        <w:rPr>
          <w:sz w:val="17"/>
        </w:rPr>
      </w:pPr>
      <w:r>
        <w:rPr>
          <w:w w:val="105"/>
          <w:sz w:val="17"/>
        </w:rPr>
        <w:t>// echo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"&lt;pre&gt;";</w:t>
      </w:r>
    </w:p>
    <w:p w:rsidR="00C1351D" w:rsidRDefault="00346078">
      <w:pPr>
        <w:pStyle w:val="a4"/>
        <w:numPr>
          <w:ilvl w:val="0"/>
          <w:numId w:val="65"/>
        </w:numPr>
        <w:tabs>
          <w:tab w:val="left" w:pos="2829"/>
          <w:tab w:val="left" w:pos="2830"/>
        </w:tabs>
        <w:spacing w:line="326" w:lineRule="auto"/>
        <w:ind w:left="1624" w:right="5354" w:firstLine="0"/>
        <w:rPr>
          <w:sz w:val="17"/>
        </w:rPr>
      </w:pPr>
      <w:r>
        <w:rPr>
          <w:w w:val="105"/>
          <w:sz w:val="17"/>
        </w:rPr>
        <w:t>//</w:t>
      </w:r>
      <w:r>
        <w:rPr>
          <w:spacing w:val="-40"/>
          <w:w w:val="105"/>
          <w:sz w:val="17"/>
        </w:rPr>
        <w:t xml:space="preserve"> </w:t>
      </w:r>
      <w:r>
        <w:rPr>
          <w:w w:val="105"/>
          <w:sz w:val="17"/>
        </w:rPr>
        <w:t>var_dump($data); 46</w:t>
      </w:r>
    </w:p>
    <w:p w:rsidR="00C1351D" w:rsidRDefault="00346078">
      <w:pPr>
        <w:pStyle w:val="a3"/>
        <w:tabs>
          <w:tab w:val="left" w:pos="2926"/>
        </w:tabs>
        <w:spacing w:before="0" w:line="198" w:lineRule="exact"/>
        <w:ind w:left="1624"/>
      </w:pPr>
      <w:proofErr w:type="gramStart"/>
      <w:r>
        <w:rPr>
          <w:w w:val="105"/>
        </w:rPr>
        <w:t>47</w:t>
      </w:r>
      <w:r>
        <w:rPr>
          <w:w w:val="105"/>
        </w:rPr>
        <w:tab/>
        <w:t>?&gt;</w:t>
      </w:r>
      <w:proofErr w:type="gramEnd"/>
    </w:p>
    <w:p w:rsidR="00C1351D" w:rsidRDefault="00346078">
      <w:pPr>
        <w:pStyle w:val="a4"/>
        <w:numPr>
          <w:ilvl w:val="0"/>
          <w:numId w:val="66"/>
        </w:numPr>
        <w:tabs>
          <w:tab w:val="left" w:pos="2829"/>
          <w:tab w:val="left" w:pos="2830"/>
        </w:tabs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id="m_info"&gt;</w:t>
      </w:r>
    </w:p>
    <w:p w:rsidR="00C1351D" w:rsidRDefault="00346078">
      <w:pPr>
        <w:pStyle w:val="a4"/>
        <w:numPr>
          <w:ilvl w:val="0"/>
          <w:numId w:val="66"/>
        </w:numPr>
        <w:tabs>
          <w:tab w:val="left" w:pos="3215"/>
          <w:tab w:val="left" w:pos="3216"/>
        </w:tabs>
        <w:spacing w:before="3"/>
        <w:ind w:left="321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影片名称</w:t>
      </w:r>
      <w:proofErr w:type="gramStart"/>
      <w:r>
        <w:rPr>
          <w:w w:val="105"/>
          <w:sz w:val="17"/>
        </w:rPr>
        <w:t>:&amp;</w:t>
      </w:r>
      <w:proofErr w:type="gramEnd"/>
      <w:r>
        <w:rPr>
          <w:w w:val="105"/>
          <w:sz w:val="17"/>
        </w:rPr>
        <w:t>nbsp;&amp;</w:t>
      </w:r>
      <w:r>
        <w:rPr>
          <w:w w:val="105"/>
          <w:sz w:val="17"/>
        </w:rPr>
        <w:t>nbsp;&amp;nbsp;&lt;span</w:t>
      </w:r>
      <w:r>
        <w:rPr>
          <w:spacing w:val="-8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$data['m_name'</w:t>
      </w:r>
      <w:r>
        <w:rPr>
          <w:spacing w:val="-7"/>
          <w:w w:val="105"/>
          <w:sz w:val="17"/>
        </w:rPr>
        <w:t xml:space="preserve">] </w:t>
      </w:r>
      <w:r>
        <w:rPr>
          <w:w w:val="105"/>
          <w:sz w:val="17"/>
        </w:rPr>
        <w:t>?&gt;</w:t>
      </w:r>
    </w:p>
    <w:p w:rsidR="00C1351D" w:rsidRDefault="00346078">
      <w:pPr>
        <w:pStyle w:val="a3"/>
        <w:spacing w:before="25"/>
        <w:ind w:left="2057"/>
      </w:pPr>
      <w:r>
        <w:rPr>
          <w:w w:val="105"/>
        </w:rPr>
        <w:t>&lt;/span&gt;&lt;/p&gt;</w:t>
      </w:r>
    </w:p>
    <w:p w:rsidR="00C1351D" w:rsidRDefault="00346078">
      <w:pPr>
        <w:pStyle w:val="a4"/>
        <w:numPr>
          <w:ilvl w:val="0"/>
          <w:numId w:val="66"/>
        </w:numPr>
        <w:tabs>
          <w:tab w:val="left" w:pos="3215"/>
          <w:tab w:val="left" w:pos="3216"/>
        </w:tabs>
        <w:spacing w:before="3"/>
        <w:ind w:left="321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放映厅</w:t>
      </w:r>
      <w:proofErr w:type="gramStart"/>
      <w:r>
        <w:rPr>
          <w:w w:val="105"/>
          <w:sz w:val="17"/>
        </w:rPr>
        <w:t>:&amp;</w:t>
      </w:r>
      <w:proofErr w:type="gramEnd"/>
      <w:r>
        <w:rPr>
          <w:w w:val="105"/>
          <w:sz w:val="17"/>
        </w:rPr>
        <w:t>nbsp;&amp;nbsp;&amp;nbsp;&lt;span</w:t>
      </w:r>
      <w:r>
        <w:rPr>
          <w:spacing w:val="-7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$data['h_name'</w:t>
      </w:r>
      <w:r>
        <w:rPr>
          <w:spacing w:val="-6"/>
          <w:w w:val="105"/>
          <w:sz w:val="17"/>
        </w:rPr>
        <w:t xml:space="preserve">] </w:t>
      </w:r>
      <w:r>
        <w:rPr>
          <w:w w:val="105"/>
          <w:sz w:val="17"/>
        </w:rPr>
        <w:t>?&gt;</w:t>
      </w:r>
    </w:p>
    <w:p w:rsidR="00C1351D" w:rsidRDefault="00346078">
      <w:pPr>
        <w:pStyle w:val="a3"/>
        <w:spacing w:before="25"/>
        <w:ind w:left="2057"/>
      </w:pPr>
      <w:r>
        <w:rPr>
          <w:w w:val="105"/>
        </w:rPr>
        <w:t>&lt;/span&gt;&lt;/p&gt;</w:t>
      </w:r>
    </w:p>
    <w:p w:rsidR="00C1351D" w:rsidRDefault="00346078">
      <w:pPr>
        <w:pStyle w:val="a4"/>
        <w:numPr>
          <w:ilvl w:val="0"/>
          <w:numId w:val="66"/>
        </w:numPr>
        <w:tabs>
          <w:tab w:val="left" w:pos="3215"/>
          <w:tab w:val="left" w:pos="3216"/>
        </w:tabs>
        <w:spacing w:before="3"/>
        <w:ind w:left="321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影片时长</w:t>
      </w:r>
      <w:proofErr w:type="gramStart"/>
      <w:r>
        <w:rPr>
          <w:w w:val="105"/>
          <w:sz w:val="17"/>
        </w:rPr>
        <w:t>:&amp;</w:t>
      </w:r>
      <w:proofErr w:type="gramEnd"/>
      <w:r>
        <w:rPr>
          <w:w w:val="105"/>
          <w:sz w:val="17"/>
        </w:rPr>
        <w:t>nbsp;&amp;nbsp;&amp;nbsp;&lt;span</w:t>
      </w:r>
      <w:r>
        <w:rPr>
          <w:spacing w:val="-8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$data['m_time'</w:t>
      </w:r>
      <w:r>
        <w:rPr>
          <w:spacing w:val="-7"/>
          <w:w w:val="105"/>
          <w:sz w:val="17"/>
        </w:rPr>
        <w:t xml:space="preserve">] </w:t>
      </w:r>
      <w:r>
        <w:rPr>
          <w:w w:val="105"/>
          <w:sz w:val="17"/>
        </w:rPr>
        <w:t>?&gt;</w:t>
      </w:r>
    </w:p>
    <w:p w:rsidR="00C1351D" w:rsidRDefault="00346078">
      <w:pPr>
        <w:pStyle w:val="a3"/>
        <w:spacing w:before="25"/>
        <w:ind w:left="2057"/>
      </w:pPr>
      <w:r>
        <w:rPr>
          <w:w w:val="105"/>
        </w:rPr>
        <w:t>&lt;/span&gt;&lt;/p&gt;</w:t>
      </w:r>
    </w:p>
    <w:p w:rsidR="00C1351D" w:rsidRDefault="00346078">
      <w:pPr>
        <w:pStyle w:val="a4"/>
        <w:numPr>
          <w:ilvl w:val="0"/>
          <w:numId w:val="66"/>
        </w:numPr>
        <w:tabs>
          <w:tab w:val="left" w:pos="3215"/>
          <w:tab w:val="left" w:pos="3216"/>
        </w:tabs>
        <w:spacing w:before="3"/>
        <w:ind w:left="321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日期</w:t>
      </w:r>
      <w:r>
        <w:rPr>
          <w:w w:val="105"/>
          <w:sz w:val="17"/>
        </w:rPr>
        <w:t>:&amp;nbsp;&amp;nbsp;&amp;nbsp;&lt;span</w:t>
      </w:r>
      <w:r>
        <w:rPr>
          <w:spacing w:val="-9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7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7"/>
          <w:w w:val="105"/>
          <w:sz w:val="17"/>
        </w:rPr>
        <w:t xml:space="preserve"> </w:t>
      </w:r>
      <w:r>
        <w:rPr>
          <w:w w:val="105"/>
          <w:sz w:val="17"/>
        </w:rPr>
        <w:t>$data['time'</w:t>
      </w:r>
      <w:r>
        <w:rPr>
          <w:spacing w:val="-8"/>
          <w:w w:val="105"/>
          <w:sz w:val="17"/>
        </w:rPr>
        <w:t xml:space="preserve">] </w:t>
      </w:r>
      <w:r>
        <w:rPr>
          <w:w w:val="105"/>
          <w:sz w:val="17"/>
        </w:rPr>
        <w:t>?&gt;&lt;/span&gt;</w:t>
      </w:r>
    </w:p>
    <w:p w:rsidR="00C1351D" w:rsidRDefault="00346078">
      <w:pPr>
        <w:pStyle w:val="a3"/>
        <w:spacing w:before="25"/>
        <w:ind w:left="2057"/>
      </w:pPr>
      <w:r>
        <w:rPr>
          <w:w w:val="105"/>
        </w:rPr>
        <w:t>&lt;/p&gt;</w:t>
      </w:r>
    </w:p>
    <w:p w:rsidR="00C1351D" w:rsidRDefault="00346078">
      <w:pPr>
        <w:pStyle w:val="a4"/>
        <w:numPr>
          <w:ilvl w:val="0"/>
          <w:numId w:val="66"/>
        </w:numPr>
        <w:tabs>
          <w:tab w:val="left" w:pos="3215"/>
          <w:tab w:val="left" w:pos="3216"/>
        </w:tabs>
        <w:spacing w:before="3" w:line="259" w:lineRule="auto"/>
        <w:ind w:left="2057" w:right="371" w:hanging="434"/>
        <w:rPr>
          <w:sz w:val="17"/>
        </w:rPr>
      </w:pPr>
      <w:r>
        <w:tab/>
      </w: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时间</w:t>
      </w:r>
      <w:proofErr w:type="gramStart"/>
      <w:r>
        <w:rPr>
          <w:w w:val="105"/>
          <w:sz w:val="17"/>
        </w:rPr>
        <w:t>:&amp;</w:t>
      </w:r>
      <w:proofErr w:type="gramEnd"/>
      <w:r>
        <w:rPr>
          <w:w w:val="105"/>
          <w:sz w:val="17"/>
        </w:rPr>
        <w:t>nbsp;&amp;nbsp;&amp;nbsp;&lt;span</w:t>
      </w:r>
      <w:r>
        <w:rPr>
          <w:spacing w:val="-20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39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38"/>
          <w:w w:val="105"/>
          <w:sz w:val="17"/>
        </w:rPr>
        <w:t xml:space="preserve"> </w:t>
      </w:r>
      <w:r>
        <w:rPr>
          <w:w w:val="105"/>
          <w:sz w:val="17"/>
        </w:rPr>
        <w:t>$data['start_time'].'-- '.$data['end_time'</w:t>
      </w:r>
      <w:r>
        <w:rPr>
          <w:spacing w:val="-2"/>
          <w:w w:val="105"/>
          <w:sz w:val="17"/>
        </w:rPr>
        <w:t xml:space="preserve">] </w:t>
      </w:r>
      <w:r>
        <w:rPr>
          <w:w w:val="105"/>
          <w:sz w:val="17"/>
        </w:rPr>
        <w:t>?&gt;&lt;/span&gt;&lt;/p&gt;</w:t>
      </w:r>
    </w:p>
    <w:p w:rsidR="00C1351D" w:rsidRDefault="00346078">
      <w:pPr>
        <w:pStyle w:val="a4"/>
        <w:numPr>
          <w:ilvl w:val="0"/>
          <w:numId w:val="66"/>
        </w:numPr>
        <w:tabs>
          <w:tab w:val="left" w:pos="2829"/>
          <w:tab w:val="left" w:pos="2830"/>
        </w:tabs>
        <w:spacing w:before="54"/>
        <w:ind w:hanging="1206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66"/>
        </w:numPr>
        <w:tabs>
          <w:tab w:val="left" w:pos="2829"/>
          <w:tab w:val="left" w:pos="2830"/>
        </w:tabs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id="m_order"&gt;</w:t>
      </w:r>
    </w:p>
    <w:p w:rsidR="00C1351D" w:rsidRDefault="00346078">
      <w:pPr>
        <w:pStyle w:val="a4"/>
        <w:numPr>
          <w:ilvl w:val="0"/>
          <w:numId w:val="66"/>
        </w:numPr>
        <w:tabs>
          <w:tab w:val="left" w:pos="3215"/>
          <w:tab w:val="left" w:pos="3216"/>
        </w:tabs>
        <w:spacing w:before="4"/>
        <w:ind w:left="321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手机号</w:t>
      </w:r>
      <w:proofErr w:type="gramStart"/>
      <w:r>
        <w:rPr>
          <w:w w:val="105"/>
          <w:sz w:val="17"/>
        </w:rPr>
        <w:t>:&amp;</w:t>
      </w:r>
      <w:proofErr w:type="gramEnd"/>
      <w:r>
        <w:rPr>
          <w:w w:val="105"/>
          <w:sz w:val="17"/>
        </w:rPr>
        <w:t>nbsp;&amp;nbsp;&amp;nbsp;&lt;span</w:t>
      </w:r>
      <w:r>
        <w:rPr>
          <w:spacing w:val="-6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$data['phone'</w:t>
      </w:r>
      <w:r>
        <w:rPr>
          <w:spacing w:val="-6"/>
          <w:w w:val="105"/>
          <w:sz w:val="17"/>
        </w:rPr>
        <w:t xml:space="preserve">] </w:t>
      </w:r>
      <w:r>
        <w:rPr>
          <w:w w:val="105"/>
          <w:sz w:val="17"/>
        </w:rPr>
        <w:t>?&gt;</w:t>
      </w:r>
    </w:p>
    <w:p w:rsidR="00C1351D" w:rsidRDefault="00346078">
      <w:pPr>
        <w:pStyle w:val="a3"/>
        <w:spacing w:before="24"/>
        <w:ind w:left="2057"/>
      </w:pPr>
      <w:r>
        <w:rPr>
          <w:w w:val="105"/>
        </w:rPr>
        <w:t>&lt;/span&gt;&lt;/p&gt;</w:t>
      </w:r>
    </w:p>
    <w:p w:rsidR="00C1351D" w:rsidRDefault="00346078">
      <w:pPr>
        <w:pStyle w:val="a4"/>
        <w:numPr>
          <w:ilvl w:val="0"/>
          <w:numId w:val="66"/>
        </w:numPr>
        <w:tabs>
          <w:tab w:val="left" w:pos="3215"/>
          <w:tab w:val="left" w:pos="3216"/>
        </w:tabs>
        <w:spacing w:before="3"/>
        <w:ind w:left="321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数量</w:t>
      </w:r>
      <w:r>
        <w:rPr>
          <w:w w:val="105"/>
          <w:sz w:val="17"/>
        </w:rPr>
        <w:t>:&amp;nbsp;&amp;nbsp;&amp;nbsp;&lt;</w:t>
      </w:r>
      <w:r>
        <w:rPr>
          <w:w w:val="105"/>
          <w:sz w:val="17"/>
        </w:rPr>
        <w:t>span</w:t>
      </w:r>
      <w:r>
        <w:rPr>
          <w:spacing w:val="-8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5"/>
          <w:w w:val="105"/>
          <w:sz w:val="17"/>
        </w:rPr>
        <w:t xml:space="preserve"> </w:t>
      </w:r>
      <w:r>
        <w:rPr>
          <w:w w:val="105"/>
          <w:sz w:val="17"/>
        </w:rPr>
        <w:t>$data['num'</w:t>
      </w:r>
      <w:r>
        <w:rPr>
          <w:spacing w:val="-8"/>
          <w:w w:val="105"/>
          <w:sz w:val="17"/>
        </w:rPr>
        <w:t xml:space="preserve">] </w:t>
      </w:r>
      <w:r>
        <w:rPr>
          <w:w w:val="105"/>
          <w:sz w:val="17"/>
        </w:rPr>
        <w:t>?&gt;&lt;/span&gt;</w:t>
      </w:r>
    </w:p>
    <w:p w:rsidR="00C1351D" w:rsidRDefault="00346078">
      <w:pPr>
        <w:pStyle w:val="a3"/>
        <w:spacing w:before="25"/>
        <w:ind w:left="2057"/>
      </w:pPr>
      <w:r>
        <w:rPr>
          <w:w w:val="105"/>
        </w:rPr>
        <w:t>&lt;/p&gt;</w:t>
      </w:r>
    </w:p>
    <w:p w:rsidR="00C1351D" w:rsidRDefault="00346078">
      <w:pPr>
        <w:pStyle w:val="a4"/>
        <w:numPr>
          <w:ilvl w:val="0"/>
          <w:numId w:val="66"/>
        </w:numPr>
        <w:tabs>
          <w:tab w:val="left" w:pos="3215"/>
          <w:tab w:val="left" w:pos="3216"/>
        </w:tabs>
        <w:spacing w:before="3"/>
        <w:ind w:left="321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座位</w:t>
      </w:r>
      <w:proofErr w:type="gramStart"/>
      <w:r>
        <w:rPr>
          <w:w w:val="105"/>
          <w:sz w:val="17"/>
        </w:rPr>
        <w:t>:&amp;</w:t>
      </w:r>
      <w:proofErr w:type="gramEnd"/>
      <w:r>
        <w:rPr>
          <w:w w:val="105"/>
          <w:sz w:val="17"/>
        </w:rPr>
        <w:t>nbsp;&amp;nbsp;&amp;nbsp;&lt;span</w:t>
      </w:r>
      <w:r>
        <w:rPr>
          <w:spacing w:val="-6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$data['s_code'</w:t>
      </w:r>
      <w:r>
        <w:rPr>
          <w:spacing w:val="-6"/>
          <w:w w:val="105"/>
          <w:sz w:val="17"/>
        </w:rPr>
        <w:t xml:space="preserve">] </w:t>
      </w:r>
      <w:r>
        <w:rPr>
          <w:w w:val="105"/>
          <w:sz w:val="17"/>
        </w:rPr>
        <w:t>?&gt;</w:t>
      </w:r>
    </w:p>
    <w:p w:rsidR="00C1351D" w:rsidRDefault="00346078">
      <w:pPr>
        <w:pStyle w:val="a3"/>
        <w:spacing w:before="25"/>
        <w:ind w:left="2057"/>
      </w:pPr>
      <w:r>
        <w:rPr>
          <w:w w:val="105"/>
        </w:rPr>
        <w:t>&lt;/span&gt;&lt;/p&gt;</w:t>
      </w:r>
    </w:p>
    <w:p w:rsidR="00C1351D" w:rsidRDefault="00346078">
      <w:pPr>
        <w:pStyle w:val="a4"/>
        <w:numPr>
          <w:ilvl w:val="0"/>
          <w:numId w:val="66"/>
        </w:numPr>
        <w:tabs>
          <w:tab w:val="left" w:pos="3215"/>
          <w:tab w:val="left" w:pos="3216"/>
        </w:tabs>
        <w:spacing w:before="3" w:line="292" w:lineRule="exact"/>
        <w:ind w:left="321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单价</w:t>
      </w:r>
      <w:r>
        <w:rPr>
          <w:w w:val="105"/>
          <w:sz w:val="17"/>
        </w:rPr>
        <w:t>:&amp;nbsp;&amp;nbsp;&amp;nbsp;&lt;span</w:t>
      </w:r>
      <w:r>
        <w:rPr>
          <w:spacing w:val="-4"/>
          <w:w w:val="105"/>
          <w:sz w:val="17"/>
        </w:rPr>
        <w:t xml:space="preserve"> &gt;</w:t>
      </w:r>
      <w:r>
        <w:rPr>
          <w:w w:val="105"/>
          <w:sz w:val="17"/>
        </w:rPr>
        <w:t>&amp;nbsp;&amp;nbsp;&lt;?php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echo</w:t>
      </w:r>
    </w:p>
    <w:p w:rsidR="00C1351D" w:rsidRDefault="00346078">
      <w:pPr>
        <w:pStyle w:val="a3"/>
        <w:spacing w:before="0" w:line="270" w:lineRule="exact"/>
        <w:ind w:left="2057"/>
      </w:pPr>
      <w:r>
        <w:rPr>
          <w:w w:val="105"/>
        </w:rPr>
        <w:t>$</w:t>
      </w:r>
      <w:proofErr w:type="gramStart"/>
      <w:r>
        <w:rPr>
          <w:w w:val="105"/>
        </w:rPr>
        <w:t>data[</w:t>
      </w:r>
      <w:proofErr w:type="gramEnd"/>
      <w:r>
        <w:rPr>
          <w:w w:val="105"/>
        </w:rPr>
        <w:t>'m_price'] ?&gt;</w:t>
      </w:r>
      <w:r>
        <w:rPr>
          <w:rFonts w:ascii="微软雅黑" w:eastAsia="微软雅黑" w:hint="eastAsia"/>
          <w:w w:val="105"/>
        </w:rPr>
        <w:t>元</w:t>
      </w:r>
      <w:r>
        <w:rPr>
          <w:w w:val="105"/>
        </w:rPr>
        <w:t>&lt;/span&gt;&lt;/p&gt;</w:t>
      </w:r>
    </w:p>
    <w:p w:rsidR="00C1351D" w:rsidRDefault="00346078">
      <w:pPr>
        <w:pStyle w:val="a4"/>
        <w:numPr>
          <w:ilvl w:val="0"/>
          <w:numId w:val="66"/>
        </w:numPr>
        <w:tabs>
          <w:tab w:val="left" w:pos="3215"/>
          <w:tab w:val="left" w:pos="3216"/>
        </w:tabs>
        <w:spacing w:before="0" w:line="270" w:lineRule="exact"/>
        <w:ind w:left="321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总计</w:t>
      </w:r>
      <w:r>
        <w:rPr>
          <w:w w:val="105"/>
          <w:sz w:val="17"/>
        </w:rPr>
        <w:t>:&amp;nbsp;&amp;nbsp;&amp;nbsp;&lt;span</w:t>
      </w:r>
      <w:r>
        <w:rPr>
          <w:spacing w:val="-4"/>
          <w:w w:val="105"/>
          <w:sz w:val="17"/>
        </w:rPr>
        <w:t xml:space="preserve"> &gt;</w:t>
      </w:r>
      <w:r>
        <w:rPr>
          <w:w w:val="105"/>
          <w:sz w:val="17"/>
        </w:rPr>
        <w:t>&amp;nbsp;&amp;nbsp;&lt;?php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ech</w:t>
      </w:r>
      <w:r>
        <w:rPr>
          <w:w w:val="105"/>
          <w:sz w:val="17"/>
        </w:rPr>
        <w:t>o</w:t>
      </w:r>
    </w:p>
    <w:p w:rsidR="00C1351D" w:rsidRDefault="00346078">
      <w:pPr>
        <w:pStyle w:val="a3"/>
        <w:spacing w:before="0" w:line="292" w:lineRule="exact"/>
        <w:ind w:left="2057"/>
      </w:pPr>
      <w:r>
        <w:rPr>
          <w:w w:val="105"/>
        </w:rPr>
        <w:t>$</w:t>
      </w:r>
      <w:proofErr w:type="gramStart"/>
      <w:r>
        <w:rPr>
          <w:w w:val="105"/>
        </w:rPr>
        <w:t>data[</w:t>
      </w:r>
      <w:proofErr w:type="gramEnd"/>
      <w:r>
        <w:rPr>
          <w:w w:val="105"/>
        </w:rPr>
        <w:t>'m_price']*$data['num'] ?&gt;</w:t>
      </w:r>
      <w:r>
        <w:rPr>
          <w:rFonts w:ascii="微软雅黑" w:eastAsia="微软雅黑" w:hint="eastAsia"/>
          <w:w w:val="105"/>
        </w:rPr>
        <w:t>元</w:t>
      </w:r>
      <w:r>
        <w:rPr>
          <w:w w:val="105"/>
        </w:rPr>
        <w:t>&lt;/span&gt;&lt;/p&gt;</w:t>
      </w:r>
    </w:p>
    <w:p w:rsidR="00C1351D" w:rsidRDefault="00346078">
      <w:pPr>
        <w:pStyle w:val="a4"/>
        <w:numPr>
          <w:ilvl w:val="0"/>
          <w:numId w:val="66"/>
        </w:numPr>
        <w:tabs>
          <w:tab w:val="left" w:pos="2829"/>
          <w:tab w:val="left" w:pos="283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66"/>
        </w:numPr>
        <w:tabs>
          <w:tab w:val="left" w:pos="2829"/>
          <w:tab w:val="left" w:pos="2830"/>
        </w:tabs>
        <w:spacing w:line="326" w:lineRule="auto"/>
        <w:ind w:left="1624" w:right="4292" w:firstLine="0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51"/>
          <w:w w:val="105"/>
          <w:sz w:val="17"/>
        </w:rPr>
        <w:t xml:space="preserve"> </w:t>
      </w:r>
      <w:r>
        <w:rPr>
          <w:w w:val="105"/>
          <w:sz w:val="17"/>
        </w:rPr>
        <w:t>style="clear:both"&gt;&lt;/div&gt; 63</w:t>
      </w:r>
    </w:p>
    <w:p w:rsidR="00C1351D" w:rsidRDefault="00346078">
      <w:pPr>
        <w:pStyle w:val="a3"/>
        <w:tabs>
          <w:tab w:val="left" w:pos="2829"/>
        </w:tabs>
        <w:spacing w:before="0" w:line="244" w:lineRule="exact"/>
        <w:ind w:left="1624"/>
        <w:rPr>
          <w:rFonts w:ascii="微软雅黑" w:eastAsia="微软雅黑"/>
          <w:lang w:eastAsia="zh-CN"/>
        </w:rPr>
      </w:pPr>
      <w:r>
        <w:rPr>
          <w:w w:val="105"/>
          <w:lang w:eastAsia="zh-CN"/>
        </w:rPr>
        <w:t>64</w:t>
      </w:r>
      <w:r>
        <w:rPr>
          <w:w w:val="105"/>
          <w:lang w:eastAsia="zh-CN"/>
        </w:rPr>
        <w:tab/>
        <w:t>&lt;h3&gt;&lt;span&gt;</w:t>
      </w:r>
      <w:r>
        <w:rPr>
          <w:rFonts w:ascii="微软雅黑" w:eastAsia="微软雅黑" w:hint="eastAsia"/>
          <w:w w:val="105"/>
          <w:lang w:eastAsia="zh-CN"/>
        </w:rPr>
        <w:t>请核对以上信息</w:t>
      </w:r>
      <w:r>
        <w:rPr>
          <w:w w:val="105"/>
          <w:lang w:eastAsia="zh-CN"/>
        </w:rPr>
        <w:t>,</w:t>
      </w:r>
      <w:r>
        <w:rPr>
          <w:rFonts w:ascii="微软雅黑" w:eastAsia="微软雅黑" w:hint="eastAsia"/>
          <w:w w:val="105"/>
          <w:lang w:eastAsia="zh-CN"/>
        </w:rPr>
        <w:t>如确认无误后</w:t>
      </w:r>
      <w:r>
        <w:rPr>
          <w:w w:val="105"/>
          <w:lang w:eastAsia="zh-CN"/>
        </w:rPr>
        <w:t>,</w:t>
      </w:r>
      <w:r>
        <w:rPr>
          <w:rFonts w:ascii="微软雅黑" w:eastAsia="微软雅黑" w:hint="eastAsia"/>
          <w:w w:val="105"/>
          <w:lang w:eastAsia="zh-CN"/>
        </w:rPr>
        <w:t>请您在</w:t>
      </w:r>
      <w:r>
        <w:rPr>
          <w:w w:val="105"/>
          <w:lang w:eastAsia="zh-CN"/>
        </w:rPr>
        <w:t>2</w:t>
      </w:r>
      <w:r>
        <w:rPr>
          <w:rFonts w:ascii="微软雅黑" w:eastAsia="微软雅黑" w:hint="eastAsia"/>
          <w:w w:val="105"/>
          <w:lang w:eastAsia="zh-CN"/>
        </w:rPr>
        <w:t>分钟之内完成付款操作</w:t>
      </w:r>
    </w:p>
    <w:p w:rsidR="00C1351D" w:rsidRDefault="00346078">
      <w:pPr>
        <w:pStyle w:val="a3"/>
        <w:spacing w:before="25"/>
        <w:ind w:left="2057"/>
      </w:pPr>
      <w:r>
        <w:rPr>
          <w:w w:val="105"/>
        </w:rPr>
        <w:t>&lt;/span&gt;&amp;nbsp</w:t>
      </w:r>
      <w:proofErr w:type="gramStart"/>
      <w:r>
        <w:rPr>
          <w:w w:val="105"/>
        </w:rPr>
        <w:t>;&amp;</w:t>
      </w:r>
      <w:proofErr w:type="gramEnd"/>
      <w:r>
        <w:rPr>
          <w:w w:val="105"/>
        </w:rPr>
        <w:t>nbsp;&amp;nbsp;&amp;nbsp;&amp;nbsp;&amp;nbsp;&lt;/h3&gt;</w:t>
      </w:r>
    </w:p>
    <w:p w:rsidR="00C1351D" w:rsidRDefault="00C1351D">
      <w:pPr>
        <w:sectPr w:rsidR="00C1351D">
          <w:type w:val="continuous"/>
          <w:pgSz w:w="11900" w:h="16820"/>
          <w:pgMar w:top="152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1460"/>
        <w:rPr>
          <w:sz w:val="20"/>
        </w:rPr>
      </w:pPr>
      <w:r>
        <w:rPr>
          <w:noProof/>
          <w:sz w:val="20"/>
          <w:lang w:eastAsia="zh-CN" w:bidi="ar-SA"/>
        </w:rPr>
        <w:lastRenderedPageBreak/>
        <mc:AlternateContent>
          <mc:Choice Requires="wpg">
            <w:drawing>
              <wp:inline distT="0" distB="0" distL="114300" distR="114300">
                <wp:extent cx="5365115" cy="1996440"/>
                <wp:effectExtent l="0" t="0" r="6985" b="8255"/>
                <wp:docPr id="231" name="组合 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5115" cy="1996440"/>
                          <a:chOff x="0" y="0"/>
                          <a:chExt cx="8449" cy="3144"/>
                        </a:xfrm>
                      </wpg:grpSpPr>
                      <wps:wsp>
                        <wps:cNvPr id="222" name="任意多边形 445"/>
                        <wps:cNvSpPr/>
                        <wps:spPr>
                          <a:xfrm>
                            <a:off x="7" y="7"/>
                            <a:ext cx="8434" cy="3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4" h="3129">
                                <a:moveTo>
                                  <a:pt x="8396" y="3129"/>
                                </a:moveTo>
                                <a:lnTo>
                                  <a:pt x="37" y="3129"/>
                                </a:lnTo>
                                <a:lnTo>
                                  <a:pt x="21" y="3127"/>
                                </a:lnTo>
                                <a:lnTo>
                                  <a:pt x="9" y="3120"/>
                                </a:lnTo>
                                <a:lnTo>
                                  <a:pt x="2" y="3108"/>
                                </a:lnTo>
                                <a:lnTo>
                                  <a:pt x="0" y="3092"/>
                                </a:lnTo>
                                <a:lnTo>
                                  <a:pt x="0" y="0"/>
                                </a:lnTo>
                                <a:lnTo>
                                  <a:pt x="8433" y="0"/>
                                </a:lnTo>
                                <a:lnTo>
                                  <a:pt x="8433" y="3092"/>
                                </a:lnTo>
                                <a:lnTo>
                                  <a:pt x="8431" y="3108"/>
                                </a:lnTo>
                                <a:lnTo>
                                  <a:pt x="8424" y="3120"/>
                                </a:lnTo>
                                <a:lnTo>
                                  <a:pt x="8412" y="3127"/>
                                </a:lnTo>
                                <a:lnTo>
                                  <a:pt x="8396" y="31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23" name="直线 446"/>
                        <wps:cNvCnPr/>
                        <wps:spPr>
                          <a:xfrm flipV="1">
                            <a:off x="8" y="8"/>
                            <a:ext cx="0" cy="309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4" name="任意多边形 447"/>
                        <wps:cNvSpPr/>
                        <wps:spPr>
                          <a:xfrm>
                            <a:off x="7" y="7"/>
                            <a:ext cx="8434" cy="3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4" h="3129">
                                <a:moveTo>
                                  <a:pt x="8433" y="0"/>
                                </a:moveTo>
                                <a:lnTo>
                                  <a:pt x="8433" y="3091"/>
                                </a:lnTo>
                                <a:lnTo>
                                  <a:pt x="8431" y="3107"/>
                                </a:lnTo>
                                <a:lnTo>
                                  <a:pt x="8424" y="3119"/>
                                </a:lnTo>
                                <a:lnTo>
                                  <a:pt x="8412" y="3126"/>
                                </a:lnTo>
                                <a:lnTo>
                                  <a:pt x="8396" y="3128"/>
                                </a:lnTo>
                                <a:lnTo>
                                  <a:pt x="37" y="3128"/>
                                </a:lnTo>
                                <a:lnTo>
                                  <a:pt x="21" y="3126"/>
                                </a:lnTo>
                                <a:lnTo>
                                  <a:pt x="9" y="3119"/>
                                </a:lnTo>
                                <a:lnTo>
                                  <a:pt x="2" y="3107"/>
                                </a:lnTo>
                                <a:lnTo>
                                  <a:pt x="0" y="3091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5" name="矩形 448"/>
                        <wps:cNvSpPr/>
                        <wps:spPr>
                          <a:xfrm>
                            <a:off x="540" y="7"/>
                            <a:ext cx="7729" cy="303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26" name="矩形 449"/>
                        <wps:cNvSpPr/>
                        <wps:spPr>
                          <a:xfrm>
                            <a:off x="15" y="7"/>
                            <a:ext cx="526" cy="303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27" name="直线 450"/>
                        <wps:cNvCnPr/>
                        <wps:spPr>
                          <a:xfrm>
                            <a:off x="533" y="7"/>
                            <a:ext cx="0" cy="303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8" name="文本框 451"/>
                        <wps:cNvSpPr txBox="1"/>
                        <wps:spPr>
                          <a:xfrm>
                            <a:off x="163" y="72"/>
                            <a:ext cx="214" cy="2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66</w:t>
                              </w:r>
                            </w:p>
                            <w:p w:rsidR="00C1351D" w:rsidRDefault="00C1351D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C1351D" w:rsidRDefault="00346078">
                              <w:pPr>
                                <w:spacing w:before="13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69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70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72</w:t>
                              </w:r>
                            </w:p>
                            <w:p w:rsidR="00C1351D" w:rsidRDefault="00346078">
                              <w:pPr>
                                <w:spacing w:before="72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74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29" name="文本框 452"/>
                        <wps:cNvSpPr txBox="1"/>
                        <wps:spPr>
                          <a:xfrm>
                            <a:off x="596" y="72"/>
                            <a:ext cx="7452" cy="1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&lt;input</w:t>
                              </w:r>
                              <w:r>
                                <w:rPr>
                                  <w:color w:val="117700"/>
                                  <w:spacing w:val="-2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type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"hidden"</w:t>
                              </w:r>
                              <w:r>
                                <w:rPr>
                                  <w:color w:val="AA1111"/>
                                  <w:spacing w:val="-2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name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"order_id"</w:t>
                              </w:r>
                              <w:r>
                                <w:rPr>
                                  <w:color w:val="AA1111"/>
                                  <w:spacing w:val="-2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value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</w:t>
                              </w:r>
                              <w:proofErr w:type="gramStart"/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?php</w:t>
                              </w:r>
                              <w:proofErr w:type="gramEnd"/>
                              <w:r>
                                <w:rPr>
                                  <w:color w:val="545454"/>
                                  <w:spacing w:val="-2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2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$order_id</w:t>
                              </w:r>
                              <w:r>
                                <w:rPr>
                                  <w:color w:val="0054AA"/>
                                  <w:spacing w:val="-2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?&gt;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 w:rsidR="00C1351D" w:rsidRDefault="00346078">
                              <w:pPr>
                                <w:spacing w:before="71" w:line="244" w:lineRule="auto"/>
                                <w:ind w:right="18" w:firstLine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&lt;button</w:t>
                              </w:r>
                              <w:r>
                                <w:rPr>
                                  <w:color w:val="117700"/>
                                  <w:spacing w:val="-4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style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"background-color:</w:t>
                              </w:r>
                              <w:r>
                                <w:rPr>
                                  <w:color w:val="AA1111"/>
                                  <w:spacing w:val="-4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#d9534f</w:t>
                              </w:r>
                              <w:proofErr w:type="gramStart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;border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-color:</w:t>
                              </w:r>
                              <w:r>
                                <w:rPr>
                                  <w:color w:val="AA1111"/>
                                  <w:spacing w:val="-4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#d43f3a;color: #fff;font-size:</w:t>
                              </w:r>
                              <w:r>
                                <w:rPr>
                                  <w:color w:val="AA1111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18px;"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确认付款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&lt;/button&gt;</w:t>
                              </w:r>
                            </w:p>
                            <w:p w:rsidR="00C1351D" w:rsidRDefault="00346078">
                              <w:pPr>
                                <w:spacing w:before="17"/>
                                <w:ind w:left="7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</w:t>
                              </w:r>
                              <w:proofErr w:type="gramStart"/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hr</w:t>
                              </w:r>
                              <w:proofErr w:type="gramEnd"/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&lt;/form&gt;</w:t>
                              </w:r>
                            </w:p>
                            <w:p w:rsidR="00C1351D" w:rsidRDefault="00346078">
                              <w:pPr>
                                <w:spacing w:before="72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 xml:space="preserve">&lt;div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style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"width: 100%</w:t>
                              </w:r>
                              <w:proofErr w:type="gramStart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;height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: 100px;clear:both"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&gt;&lt;/div&gt;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30" name="文本框 453"/>
                        <wps:cNvSpPr txBox="1"/>
                        <wps:spPr>
                          <a:xfrm>
                            <a:off x="596" y="2503"/>
                            <a:ext cx="696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444" o:spid="_x0000_s1294" style="width:422.45pt;height:157.2pt;mso-position-horizontal-relative:char;mso-position-vertical-relative:line" coordsize="8449,3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">
                <v:shape id="任意多边形 445" o:spid="_x0000_s1295" style="position:absolute;left:7;top:7;width:8434;height:3129;visibility:visible;mso-wrap-style:square;v-text-anchor:top" coordsize="8434,3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+hm8UA&#10;AADcAAAADwAAAGRycy9kb3ducmV2LnhtbESPQWsCMRSE7wX/Q3iCl6JZQyt2axQp1EpPuvbg8bF5&#10;7m5NXpZN1O2/b4RCj8PMfMMsVr2z4kpdaDxrmE4yEMSlNw1XGr4O7+M5iBCRDVrPpOGHAqyWg4cF&#10;5sbfeE/XIlYiQTjkqKGOsc2lDGVNDsPEt8TJO/nOYUyyq6Tp8JbgzkqVZTPpsOG0UGNLbzWV5+Li&#10;NBzPT+hfvnfFJTx/fpw2j1Yd51br0bBfv4KI1Mf/8F97azQopeB+Jh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z6GbxQAAANwAAAAPAAAAAAAAAAAAAAAAAJgCAABkcnMv&#10;ZG93bnJldi54bWxQSwUGAAAAAAQABAD1AAAAigMAAAAA&#10;" path="m8396,3129r-8359,l21,3127,9,3120,2,3108,,3092,,,8433,r,3092l8431,3108r-7,12l8412,3127r-16,2xe" fillcolor="#f8f8f8" stroked="f">
                  <v:path arrowok="t" textboxrect="0,0,8434,3129"/>
                </v:shape>
                <v:line id="直线 446" o:spid="_x0000_s1296" style="position:absolute;flip:y;visibility:visible;mso-wrap-style:square" from="8,8" to="8,3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z40MQAAADcAAAADwAAAGRycy9kb3ducmV2LnhtbESPwWrDMBBE74X8g9hAb40ct5TgRDHB&#10;YCi0FJr44ttibWwTayUsJXb+PioUehxm5g2zy2cziBuNvresYL1KQBA3VvfcKqhO5csGhA/IGgfL&#10;pOBOHvL94mmHmbYT/9DtGFoRIewzVNCF4DIpfdORQb+yjjh6ZzsaDFGOrdQjThFuBpkmybs02HNc&#10;6NBR0VFzOV6Ngu9LVUhd62Luvxp3/mzdWznVSj0v58MWRKA5/If/2h9aQZq+wu+ZeATk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7PjQxAAAANwAAAAPAAAAAAAAAAAA&#10;AAAAAKECAABkcnMvZG93bnJldi54bWxQSwUGAAAAAAQABAD5AAAAkgMAAAAA&#10;" strokecolor="#dfe1e4" strokeweight=".26469mm"/>
                <v:shape id="任意多边形 447" o:spid="_x0000_s1297" style="position:absolute;left:7;top:7;width:8434;height:3129;visibility:visible;mso-wrap-style:square;v-text-anchor:top" coordsize="8434,3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o8mMUA&#10;AADcAAAADwAAAGRycy9kb3ducmV2LnhtbESPQWvCQBSE7wX/w/IEL6VuDK2E1FVUEHrVloK3R/Y1&#10;m5p9G3bXJO2v7xYEj8PMfMOsNqNtRU8+NI4VLOYZCOLK6YZrBR/vh6cCRIjIGlvHpOCHAmzWk4cV&#10;ltoNfKT+FGuRIBxKVGBi7EopQ2XIYpi7jjh5X85bjEn6WmqPQ4LbVuZZtpQWG04LBjvaG6oup6tV&#10;0BfZy3H8rPvz4vdbP3ptDkOxU2o2HbevICKN8R6+td+0gjx/hv8z6QjI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ajyYxQAAANwAAAAPAAAAAAAAAAAAAAAAAJgCAABkcnMv&#10;ZG93bnJldi54bWxQSwUGAAAAAAQABAD1AAAAigMAAAAA&#10;" path="m8433,r,3091l8431,3107r-7,12l8412,3126r-16,2l37,3128r-16,-2l9,3119,2,3107,,3091e" filled="f" strokecolor="#dfe1e4" strokeweight=".26469mm">
                  <v:path arrowok="t" textboxrect="0,0,8434,3129"/>
                </v:shape>
                <v:rect id="矩形 448" o:spid="_x0000_s1298" style="position:absolute;left:540;top:7;width:7729;height:3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puK8YA&#10;AADcAAAADwAAAGRycy9kb3ducmV2LnhtbESPQWvCQBCF74L/YZlCL1I3DVRKzCpVaulBBFPNecxO&#10;k9DsbNjdavrvXUHo8fHmfW9evhxMJ87kfGtZwfM0AUFcWd1yreDwtXl6BeEDssbOMin4Iw/LxXiU&#10;Y6bthfd0LkItIoR9hgqaEPpMSl81ZNBPbU8cvW/rDIYoXS21w0uEm06mSTKTBluODQ32tG6o+il+&#10;TXxj97Falfi+OR6601bjJD26fanU48PwNgcRaAj/x/f0p1aQpi9wGxMJIB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puK8YAAADcAAAADwAAAAAAAAAAAAAAAACYAgAAZHJz&#10;L2Rvd25yZXYueG1sUEsFBgAAAAAEAAQA9QAAAIsDAAAAAA==&#10;" fillcolor="#f8f8f8" stroked="f"/>
                <v:rect id="矩形 449" o:spid="_x0000_s1299" style="position:absolute;left:15;top:7;width:526;height:3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wXMQA&#10;AADcAAAADwAAAGRycy9kb3ducmV2LnhtbESPQYvCMBCF74L/IYzgRTS1B1mqUVRUPCwLuup5bMa2&#10;2ExKErX++83Cwh4fb9735s0WranFk5yvLCsYjxIQxLnVFRcKTt/b4QcIH5A11pZJwZs8LObdzgwz&#10;bV98oOcxFCJC2GeooAyhyaT0eUkG/cg2xNG7WWcwROkKqR2+ItzUMk2SiTRYcWwosaF1Sfn9+DDx&#10;ja/danXBzfZ8qq+fGgfp2R0uSvV77XIKIlAb/o//0nutIE0n8DsmEkD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48FzEAAAA3AAAAA8AAAAAAAAAAAAAAAAAmAIAAGRycy9k&#10;b3ducmV2LnhtbFBLBQYAAAAABAAEAPUAAACJAwAAAAA=&#10;" fillcolor="#f8f8f8" stroked="f"/>
                <v:line id="直线 450" o:spid="_x0000_s1300" style="position:absolute;visibility:visible;mso-wrap-style:square" from="533,7" to="533,30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L7ncUAAADcAAAADwAAAGRycy9kb3ducmV2LnhtbESPS2vDMBCE74X8B7GB3mo5pvThWgl5&#10;EAjkZNc+9LZYW9vEWhlLcZx/XxUKPQ4z8w2TbWbTi4lG11lWsIpiEMS11R03CsrP49MbCOeRNfaW&#10;ScGdHGzWi4cMU21vnNNU+EYECLsUFbTeD6mUrm7JoIvsQBy8bzsa9EGOjdQj3gLc9DKJ4xdpsOOw&#10;0OJA+5bqS3E1CrYmPx9Ohet378/VlNvz8V5+VUo9LuftBwhPs/8P/7VPWkGSvMLvmXAE5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FL7ncUAAADcAAAADwAAAAAAAAAA&#10;AAAAAAChAgAAZHJzL2Rvd25yZXYueG1sUEsFBgAAAAAEAAQA+QAAAJMDAAAAAA==&#10;" strokecolor="#ddd" strokeweight=".26469mm"/>
                <v:shape id="文本框 451" o:spid="_x0000_s1301" type="#_x0000_t202" style="position:absolute;left:163;top:72;width:214;height:2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hg9cMA&#10;AADcAAAADwAAAGRycy9kb3ducmV2LnhtbERPPWvDMBDdC/kP4grZarkeQutYMaGkEAiUOs6Q8Wpd&#10;bGHr5FpK4v77aih0fLzvopztIG40eeNYwXOSgiBunDbcKjjV708vIHxA1jg4JgU/5KHcLB4KzLW7&#10;c0W3Y2hFDGGfo4IuhDGX0jcdWfSJG4kjd3GTxRDh1Eo94T2G20FmabqSFg3Hhg5Heuuo6Y9Xq2B7&#10;5mpnvj++PqtLZer6NeXDqldq+Thv1yACzeFf/OfeawVZFtfGM/EI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zhg9cMAAADcAAAADwAAAAAAAAAAAAAAAACYAgAAZHJzL2Rv&#10;d25yZXYueG1sUEsFBgAAAAAEAAQA9QAAAIg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66</w:t>
                        </w:r>
                      </w:p>
                      <w:p w:rsidR="00C1351D" w:rsidRDefault="00C1351D">
                        <w:pPr>
                          <w:rPr>
                            <w:sz w:val="18"/>
                          </w:rPr>
                        </w:pPr>
                      </w:p>
                      <w:p w:rsidR="00C1351D" w:rsidRDefault="00346078">
                        <w:pPr>
                          <w:spacing w:before="130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67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68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69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70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72</w:t>
                        </w:r>
                      </w:p>
                      <w:p w:rsidR="00C1351D" w:rsidRDefault="00346078">
                        <w:pPr>
                          <w:spacing w:before="72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74</w:t>
                        </w:r>
                      </w:p>
                    </w:txbxContent>
                  </v:textbox>
                </v:shape>
                <v:shape id="文本框 452" o:spid="_x0000_s1302" type="#_x0000_t202" style="position:absolute;left:596;top:72;width:7452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TFbsUA&#10;AADcAAAADwAAAGRycy9kb3ducmV2LnhtbESPQWvCQBSE70L/w/IEb2ZjDlKjq0ipUBCKMR48vmaf&#10;yWL2bcxuNf33bqHQ4zAz3zCrzWBbcafeG8cKZkkKgrhy2nCt4FTupq8gfEDW2DomBT/kYbN+Ga0w&#10;1+7BBd2PoRYRwj5HBU0IXS6lrxqy6BPXEUfv4nqLIcq+lrrHR4TbVmZpOpcWDceFBjt6a6i6Hr+t&#10;gu2Zi3dz+/w6FJfClOUi5f38qtRkPGyXIAIN4T/81/7QCrJsAb9n4hGQ6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dMVu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&lt;input</w:t>
                        </w:r>
                        <w:r>
                          <w:rPr>
                            <w:color w:val="117700"/>
                            <w:spacing w:val="-2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type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"hidden"</w:t>
                        </w:r>
                        <w:r>
                          <w:rPr>
                            <w:color w:val="AA1111"/>
                            <w:spacing w:val="-2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name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"order_id"</w:t>
                        </w:r>
                        <w:r>
                          <w:rPr>
                            <w:color w:val="AA1111"/>
                            <w:spacing w:val="-2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value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</w:t>
                        </w:r>
                        <w:proofErr w:type="gramStart"/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?php</w:t>
                        </w:r>
                        <w:proofErr w:type="gramEnd"/>
                        <w:r>
                          <w:rPr>
                            <w:color w:val="545454"/>
                            <w:spacing w:val="-2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2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$order_id</w:t>
                        </w:r>
                        <w:r>
                          <w:rPr>
                            <w:color w:val="0054AA"/>
                            <w:spacing w:val="-2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?&gt;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 w:rsidR="00C1351D" w:rsidRDefault="00346078">
                        <w:pPr>
                          <w:spacing w:before="71" w:line="244" w:lineRule="auto"/>
                          <w:ind w:right="18" w:firstLine="7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&lt;button</w:t>
                        </w:r>
                        <w:r>
                          <w:rPr>
                            <w:color w:val="117700"/>
                            <w:spacing w:val="-4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style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"background-color:</w:t>
                        </w:r>
                        <w:r>
                          <w:rPr>
                            <w:color w:val="AA1111"/>
                            <w:spacing w:val="-4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#d9534f</w:t>
                        </w:r>
                        <w:proofErr w:type="gramStart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;border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-color:</w:t>
                        </w:r>
                        <w:r>
                          <w:rPr>
                            <w:color w:val="AA1111"/>
                            <w:spacing w:val="-4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#d43f3a;color: #fff;font-size:</w:t>
                        </w:r>
                        <w:r>
                          <w:rPr>
                            <w:color w:val="AA1111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18px;"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确认付款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&lt;/button&gt;</w:t>
                        </w:r>
                      </w:p>
                      <w:p w:rsidR="00C1351D" w:rsidRDefault="00346078">
                        <w:pPr>
                          <w:spacing w:before="17"/>
                          <w:ind w:left="7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</w:t>
                        </w:r>
                        <w:proofErr w:type="gramStart"/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hr</w:t>
                        </w:r>
                        <w:proofErr w:type="gramEnd"/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 w:rsidR="00C1351D" w:rsidRDefault="00346078">
                        <w:pPr>
                          <w:spacing w:before="71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 w:rsidR="00C1351D" w:rsidRDefault="00346078">
                        <w:pPr>
                          <w:spacing w:before="71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&lt;/form&gt;</w:t>
                        </w:r>
                      </w:p>
                      <w:p w:rsidR="00C1351D" w:rsidRDefault="00346078">
                        <w:pPr>
                          <w:spacing w:before="72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 xml:space="preserve">&lt;div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style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"width: 100%</w:t>
                        </w:r>
                        <w:proofErr w:type="gramStart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;height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: 100px;clear:both"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&gt;&lt;/div&gt;</w:t>
                        </w:r>
                      </w:p>
                    </w:txbxContent>
                  </v:textbox>
                </v:shape>
                <v:shape id="文本框 453" o:spid="_x0000_s1303" type="#_x0000_t202" style="position:absolute;left:596;top:2503;width:696;height: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f6L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X+i7BAAAA3AAAAA8AAAAAAAAAAAAAAAAAmAIAAGRycy9kb3du&#10;cmV2LnhtbFBLBQYAAAAABAAEAPUAAACGAwAAAAA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&lt;/html&gt;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1351D" w:rsidRDefault="00C1351D">
      <w:pPr>
        <w:pStyle w:val="a3"/>
        <w:spacing w:before="0"/>
        <w:rPr>
          <w:sz w:val="20"/>
        </w:rPr>
      </w:pPr>
    </w:p>
    <w:p w:rsidR="00C1351D" w:rsidRDefault="00C1351D">
      <w:pPr>
        <w:pStyle w:val="a3"/>
        <w:spacing w:before="9"/>
        <w:rPr>
          <w:sz w:val="23"/>
        </w:rPr>
      </w:pPr>
    </w:p>
    <w:p w:rsidR="00C1351D" w:rsidRDefault="00346078">
      <w:pPr>
        <w:pStyle w:val="a4"/>
        <w:numPr>
          <w:ilvl w:val="2"/>
          <w:numId w:val="63"/>
        </w:numPr>
        <w:tabs>
          <w:tab w:val="left" w:pos="1458"/>
        </w:tabs>
        <w:spacing w:before="58"/>
        <w:ind w:left="1457" w:hanging="208"/>
        <w:jc w:val="left"/>
        <w:rPr>
          <w:rFonts w:ascii="微软雅黑" w:eastAsia="微软雅黑"/>
          <w:sz w:val="19"/>
        </w:rPr>
      </w:pPr>
      <w:r>
        <w:rPr>
          <w:rFonts w:ascii="Calibri" w:eastAsia="Calibri"/>
          <w:w w:val="105"/>
          <w:sz w:val="19"/>
        </w:rPr>
        <w:t>alipayapi.php</w:t>
      </w:r>
      <w:r>
        <w:rPr>
          <w:rFonts w:ascii="Calibri" w:eastAsia="Calibri"/>
          <w:spacing w:val="5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代码演示</w:t>
      </w:r>
    </w:p>
    <w:p w:rsidR="00C1351D" w:rsidRDefault="00C1351D">
      <w:pPr>
        <w:pStyle w:val="a3"/>
        <w:spacing w:before="10"/>
        <w:rPr>
          <w:rFonts w:ascii="微软雅黑"/>
          <w:sz w:val="19"/>
        </w:rPr>
      </w:pPr>
    </w:p>
    <w:p w:rsidR="00C1351D" w:rsidRDefault="00346078">
      <w:pPr>
        <w:pStyle w:val="a4"/>
        <w:numPr>
          <w:ilvl w:val="3"/>
          <w:numId w:val="63"/>
        </w:numPr>
        <w:tabs>
          <w:tab w:val="left" w:pos="2057"/>
          <w:tab w:val="left" w:pos="2058"/>
        </w:tabs>
        <w:spacing w:before="74"/>
        <w:rPr>
          <w:sz w:val="17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114300" distR="114300" simplePos="0" relativeHeight="251650560" behindDoc="1" locked="0" layoutInCell="1" allowOverlap="1">
                <wp:simplePos x="0" y="0"/>
                <wp:positionH relativeFrom="page">
                  <wp:posOffset>1524635</wp:posOffset>
                </wp:positionH>
                <wp:positionV relativeFrom="paragraph">
                  <wp:posOffset>-100965</wp:posOffset>
                </wp:positionV>
                <wp:extent cx="5365115" cy="6532245"/>
                <wp:effectExtent l="635" t="635" r="6350" b="1270"/>
                <wp:wrapNone/>
                <wp:docPr id="110" name="组合 4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5115" cy="6532245"/>
                          <a:chOff x="2401" y="-160"/>
                          <a:chExt cx="8449" cy="10287"/>
                        </a:xfrm>
                      </wpg:grpSpPr>
                      <wps:wsp>
                        <wps:cNvPr id="106" name="任意多边形 455"/>
                        <wps:cNvSpPr/>
                        <wps:spPr>
                          <a:xfrm>
                            <a:off x="2408" y="-153"/>
                            <a:ext cx="8434" cy="10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4" h="10272">
                                <a:moveTo>
                                  <a:pt x="8433" y="10272"/>
                                </a:moveTo>
                                <a:lnTo>
                                  <a:pt x="0" y="10272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8396" y="0"/>
                                </a:lnTo>
                                <a:lnTo>
                                  <a:pt x="8412" y="2"/>
                                </a:lnTo>
                                <a:lnTo>
                                  <a:pt x="8424" y="9"/>
                                </a:lnTo>
                                <a:lnTo>
                                  <a:pt x="8431" y="21"/>
                                </a:lnTo>
                                <a:lnTo>
                                  <a:pt x="8433" y="37"/>
                                </a:lnTo>
                                <a:lnTo>
                                  <a:pt x="8433" y="10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7" name="任意多边形 456"/>
                        <wps:cNvSpPr/>
                        <wps:spPr>
                          <a:xfrm>
                            <a:off x="2408" y="-153"/>
                            <a:ext cx="8434" cy="10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4" h="10272">
                                <a:moveTo>
                                  <a:pt x="0" y="10272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8396" y="0"/>
                                </a:lnTo>
                                <a:lnTo>
                                  <a:pt x="8412" y="2"/>
                                </a:lnTo>
                                <a:lnTo>
                                  <a:pt x="8424" y="9"/>
                                </a:lnTo>
                                <a:lnTo>
                                  <a:pt x="8431" y="21"/>
                                </a:lnTo>
                                <a:lnTo>
                                  <a:pt x="8433" y="37"/>
                                </a:lnTo>
                                <a:lnTo>
                                  <a:pt x="8433" y="10272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8" name="任意多边形 457"/>
                        <wps:cNvSpPr/>
                        <wps:spPr>
                          <a:xfrm>
                            <a:off x="2416" y="-25"/>
                            <a:ext cx="8254" cy="10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4" h="10145">
                                <a:moveTo>
                                  <a:pt x="8253" y="0"/>
                                </a:moveTo>
                                <a:lnTo>
                                  <a:pt x="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45"/>
                                </a:lnTo>
                                <a:lnTo>
                                  <a:pt x="525" y="10145"/>
                                </a:lnTo>
                                <a:lnTo>
                                  <a:pt x="8253" y="10145"/>
                                </a:lnTo>
                                <a:lnTo>
                                  <a:pt x="825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" name="直线 458"/>
                        <wps:cNvCnPr/>
                        <wps:spPr>
                          <a:xfrm>
                            <a:off x="2934" y="-25"/>
                            <a:ext cx="0" cy="10145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54" o:spid="_x0000_s1026" style="position:absolute;left:0;text-align:left;margin-left:120.05pt;margin-top:-7.95pt;width:422.45pt;height:514.35pt;z-index:-251665920;mso-position-horizontal-relative:page" coordorigin="2401,-160" coordsize="8449,10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">
                <v:shape id="任意多边形 455" o:spid="_x0000_s1027" style="position:absolute;left:2408;top:-153;width:8434;height:10272;visibility:visible;mso-wrap-style:square;v-text-anchor:top" coordsize="8434,10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8nn8MA&#10;AADcAAAADwAAAGRycy9kb3ducmV2LnhtbERP22rCQBB9L/gPywh9aza2kEp0FRVKC9biDXwds2MS&#10;3J0N2W1M/74rFPo2h3Od6by3RnTU+tqxglGSgiAunK65VHA8vD2NQfiArNE4JgU/5GE+GzxMMdfu&#10;xjvq9qEUMYR9jgqqEJpcSl9UZNEnriGO3MW1FkOEbSl1i7cYbo18TtNMWqw5NlTY0Kqi4rr/tgqy&#10;z7Uxm9Waxuflrnt5NdvT1/tCqcdhv5iACNSHf/Gf+0PH+WkG92fiBX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8nn8MAAADcAAAADwAAAAAAAAAAAAAAAACYAgAAZHJzL2Rv&#10;d25yZXYueG1sUEsFBgAAAAAEAAQA9QAAAIgDAAAAAA==&#10;" path="m8433,10272l,10272,,37,2,21,9,9,21,2,37,,8396,r16,2l8424,9r7,12l8433,37r,10235xe" fillcolor="#f8f8f8" stroked="f">
                  <v:path arrowok="t" textboxrect="0,0,8434,10272"/>
                </v:shape>
                <v:shape id="任意多边形 456" o:spid="_x0000_s1028" style="position:absolute;left:2408;top:-153;width:8434;height:10272;visibility:visible;mso-wrap-style:square;v-text-anchor:top" coordsize="8434,10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p4ScMA&#10;AADcAAAADwAAAGRycy9kb3ducmV2LnhtbERPTYvCMBC9C/sfwix4KWu6IlaqURZB8SKiLoi3oZlt&#10;yzaT0kRb/fVGELzN433ObNGZSlypcaVlBd+DGARxZnXJuYLf4+prAsJ5ZI2VZVJwIweL+Udvhqm2&#10;Le/pevC5CCHsUlRQeF+nUrqsIINuYGviwP3ZxqAPsMmlbrAN4aaSwzgeS4Mlh4YCa1oWlP0fLkbB&#10;lren6Nyuh9FuXC1P99Vlkowipfqf3c8UhKfOv8Uv90aH+XECz2fCBX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p4ScMAAADcAAAADwAAAAAAAAAAAAAAAACYAgAAZHJzL2Rv&#10;d25yZXYueG1sUEsFBgAAAAAEAAQA9QAAAIgDAAAAAA==&#10;" path="m,10272l,37,2,21,9,9,21,2,37,,8396,r16,2l8424,9r7,12l8433,37r,10235e" filled="f" strokecolor="#dfe1e4" strokeweight=".26469mm">
                  <v:path arrowok="t" textboxrect="0,0,8434,10272"/>
                </v:shape>
                <v:shape id="任意多边形 457" o:spid="_x0000_s1029" style="position:absolute;left:2416;top:-25;width:8254;height:10145;visibility:visible;mso-wrap-style:square;v-text-anchor:top" coordsize="8254,10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urusYA&#10;AADcAAAADwAAAGRycy9kb3ducmV2LnhtbESP3WrCQBCF74W+wzIFb0Q3tRAkukoRSmt/QKMPMGTH&#10;bDA7m2a3mr5956LQuxnOmXO+WW0G36or9bEJbOBhloEiroJtuDZwOj5PF6BiQrbYBiYDPxRhs74b&#10;rbCw4cYHupapVhLCsUADLqWu0DpWjjzGWeiIRTuH3mOSta+17fEm4b7V8yzLtceGpcFhR1tH1aX8&#10;9gYe+cV/fpQLt999bQ+7+J7vJ/mbMeP74WkJKtGQ/s1/169W8DOhlWdkAr3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durusYAAADcAAAADwAAAAAAAAAAAAAAAACYAgAAZHJz&#10;L2Rvd25yZXYueG1sUEsFBgAAAAAEAAQA9QAAAIsDAAAAAA==&#10;" path="m8253,l525,,,,,10145r525,l8253,10145,8253,e" fillcolor="#f8f8f8" stroked="f">
                  <v:path arrowok="t" textboxrect="0,0,8254,10145"/>
                </v:shape>
                <v:line id="直线 458" o:spid="_x0000_s1030" style="position:absolute;visibility:visible;mso-wrap-style:square" from="2934,-25" to="2934,10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H3aMIAAADcAAAADwAAAGRycy9kb3ducmV2LnhtbERPTYvCMBC9C/sfwix403RFRLtNxVUE&#10;wVOrHvY2NGNbbCalibX+e7Ow4G0e73OS9WAa0VPnassKvqYRCOLC6ppLBefTfrIE4TyyxsYyKXiS&#10;g3X6MUow1vbBGfW5L0UIYRejgsr7NpbSFRUZdFPbEgfuajuDPsCulLrDRwg3jZxF0UIarDk0VNjS&#10;tqLilt+Ngo3JjrtD7pqf1fzSZ/a4f55/L0qNP4fNNwhPg3+L/90HHeZHK/h7Jlwg0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hH3aMIAAADcAAAADwAAAAAAAAAAAAAA&#10;AAChAgAAZHJzL2Rvd25yZXYueG1sUEsFBgAAAAAEAAQA+QAAAJADAAAAAA==&#10;" strokecolor="#ddd" strokeweight=".26469mm"/>
                <w10:wrap anchorx="page"/>
              </v:group>
            </w:pict>
          </mc:Fallback>
        </mc:AlternateContent>
      </w:r>
      <w:r>
        <w:rPr>
          <w:w w:val="105"/>
          <w:sz w:val="17"/>
        </w:rPr>
        <w:t>&lt;!DOCTYPE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html&gt;</w:t>
      </w:r>
    </w:p>
    <w:p w:rsidR="00C1351D" w:rsidRDefault="00346078">
      <w:pPr>
        <w:pStyle w:val="a4"/>
        <w:numPr>
          <w:ilvl w:val="3"/>
          <w:numId w:val="63"/>
        </w:numPr>
        <w:tabs>
          <w:tab w:val="left" w:pos="2057"/>
          <w:tab w:val="left" w:pos="2058"/>
        </w:tabs>
        <w:rPr>
          <w:sz w:val="17"/>
        </w:rPr>
      </w:pPr>
      <w:r>
        <w:rPr>
          <w:w w:val="105"/>
          <w:sz w:val="17"/>
        </w:rPr>
        <w:t>&lt;html&gt;</w:t>
      </w:r>
    </w:p>
    <w:p w:rsidR="00C1351D" w:rsidRDefault="00346078">
      <w:pPr>
        <w:pStyle w:val="a4"/>
        <w:numPr>
          <w:ilvl w:val="3"/>
          <w:numId w:val="63"/>
        </w:numPr>
        <w:tabs>
          <w:tab w:val="left" w:pos="2057"/>
          <w:tab w:val="left" w:pos="2058"/>
        </w:tabs>
        <w:rPr>
          <w:sz w:val="17"/>
        </w:rPr>
      </w:pPr>
      <w:r>
        <w:rPr>
          <w:w w:val="105"/>
          <w:sz w:val="17"/>
        </w:rPr>
        <w:t>&lt;head&gt;</w:t>
      </w:r>
    </w:p>
    <w:p w:rsidR="00C1351D" w:rsidRDefault="00346078">
      <w:pPr>
        <w:pStyle w:val="a4"/>
        <w:numPr>
          <w:ilvl w:val="3"/>
          <w:numId w:val="63"/>
        </w:numPr>
        <w:tabs>
          <w:tab w:val="left" w:pos="2443"/>
          <w:tab w:val="left" w:pos="2444"/>
        </w:tabs>
        <w:spacing w:before="72"/>
        <w:ind w:left="2443" w:hanging="723"/>
        <w:rPr>
          <w:sz w:val="17"/>
        </w:rPr>
      </w:pPr>
      <w:r>
        <w:rPr>
          <w:w w:val="105"/>
          <w:sz w:val="17"/>
        </w:rPr>
        <w:t>&lt;meta http-equiv="Content-Type" content="text/html;</w:t>
      </w:r>
      <w:r>
        <w:rPr>
          <w:spacing w:val="-30"/>
          <w:w w:val="105"/>
          <w:sz w:val="17"/>
        </w:rPr>
        <w:t xml:space="preserve"> </w:t>
      </w:r>
      <w:r>
        <w:rPr>
          <w:w w:val="105"/>
          <w:sz w:val="17"/>
        </w:rPr>
        <w:t>charset=utf-8"&gt;</w:t>
      </w:r>
    </w:p>
    <w:p w:rsidR="00C1351D" w:rsidRDefault="00346078">
      <w:pPr>
        <w:pStyle w:val="a4"/>
        <w:numPr>
          <w:ilvl w:val="3"/>
          <w:numId w:val="63"/>
        </w:numPr>
        <w:tabs>
          <w:tab w:val="left" w:pos="2443"/>
          <w:tab w:val="left" w:pos="2444"/>
        </w:tabs>
        <w:spacing w:before="3"/>
        <w:ind w:left="2443" w:hanging="723"/>
        <w:rPr>
          <w:sz w:val="17"/>
        </w:rPr>
      </w:pPr>
      <w:r>
        <w:rPr>
          <w:w w:val="105"/>
          <w:sz w:val="17"/>
        </w:rPr>
        <w:t>&lt;title&gt;</w:t>
      </w:r>
      <w:r>
        <w:rPr>
          <w:rFonts w:ascii="微软雅黑" w:eastAsia="微软雅黑" w:hint="eastAsia"/>
          <w:w w:val="105"/>
          <w:sz w:val="17"/>
        </w:rPr>
        <w:t>支付宝即时到账交易接口接口</w:t>
      </w:r>
      <w:r>
        <w:rPr>
          <w:w w:val="105"/>
          <w:sz w:val="17"/>
        </w:rPr>
        <w:t>&lt;/title&gt;</w:t>
      </w:r>
    </w:p>
    <w:p w:rsidR="00C1351D" w:rsidRDefault="00346078">
      <w:pPr>
        <w:pStyle w:val="a4"/>
        <w:numPr>
          <w:ilvl w:val="3"/>
          <w:numId w:val="63"/>
        </w:numPr>
        <w:tabs>
          <w:tab w:val="left" w:pos="2057"/>
          <w:tab w:val="left" w:pos="2058"/>
        </w:tabs>
        <w:spacing w:before="24"/>
        <w:rPr>
          <w:sz w:val="17"/>
        </w:rPr>
      </w:pPr>
      <w:r>
        <w:rPr>
          <w:w w:val="105"/>
          <w:sz w:val="17"/>
        </w:rPr>
        <w:t>&lt;/head&gt;</w:t>
      </w:r>
    </w:p>
    <w:p w:rsidR="00C1351D" w:rsidRDefault="00346078">
      <w:pPr>
        <w:pStyle w:val="a4"/>
        <w:numPr>
          <w:ilvl w:val="3"/>
          <w:numId w:val="63"/>
        </w:numPr>
        <w:tabs>
          <w:tab w:val="left" w:pos="2057"/>
          <w:tab w:val="left" w:pos="2058"/>
        </w:tabs>
        <w:rPr>
          <w:sz w:val="17"/>
        </w:rPr>
      </w:pPr>
      <w:r>
        <w:rPr>
          <w:w w:val="105"/>
          <w:sz w:val="17"/>
        </w:rPr>
        <w:t>&lt;?php</w:t>
      </w:r>
    </w:p>
    <w:p w:rsidR="00C1351D" w:rsidRDefault="00346078">
      <w:pPr>
        <w:pStyle w:val="a3"/>
        <w:tabs>
          <w:tab w:val="left" w:pos="2057"/>
        </w:tabs>
        <w:ind w:left="1721"/>
      </w:pPr>
      <w:r>
        <w:rPr>
          <w:w w:val="105"/>
        </w:rPr>
        <w:t>8</w:t>
      </w:r>
      <w:r>
        <w:rPr>
          <w:w w:val="105"/>
        </w:rPr>
        <w:tab/>
        <w:t>/*</w:t>
      </w:r>
      <w:r>
        <w:rPr>
          <w:spacing w:val="-2"/>
          <w:w w:val="105"/>
        </w:rPr>
        <w:t xml:space="preserve"> </w:t>
      </w:r>
      <w:r>
        <w:rPr>
          <w:w w:val="105"/>
        </w:rPr>
        <w:t>*</w:t>
      </w:r>
    </w:p>
    <w:p w:rsidR="00C1351D" w:rsidRDefault="00346078">
      <w:pPr>
        <w:pStyle w:val="a3"/>
        <w:tabs>
          <w:tab w:val="left" w:pos="2154"/>
        </w:tabs>
        <w:spacing w:before="4" w:line="292" w:lineRule="exact"/>
        <w:ind w:left="1721"/>
        <w:rPr>
          <w:rFonts w:ascii="微软雅黑" w:eastAsia="微软雅黑"/>
          <w:lang w:eastAsia="zh-CN"/>
        </w:rPr>
      </w:pPr>
      <w:r>
        <w:rPr>
          <w:w w:val="105"/>
          <w:lang w:eastAsia="zh-CN"/>
        </w:rPr>
        <w:t>9</w:t>
      </w:r>
      <w:r>
        <w:rPr>
          <w:w w:val="105"/>
          <w:lang w:eastAsia="zh-CN"/>
        </w:rPr>
        <w:tab/>
        <w:t>*</w:t>
      </w:r>
      <w:r>
        <w:rPr>
          <w:spacing w:val="-3"/>
          <w:w w:val="105"/>
          <w:lang w:eastAsia="zh-CN"/>
        </w:rPr>
        <w:t xml:space="preserve"> </w:t>
      </w:r>
      <w:r>
        <w:rPr>
          <w:rFonts w:ascii="微软雅黑" w:eastAsia="微软雅黑" w:hint="eastAsia"/>
          <w:w w:val="105"/>
          <w:lang w:eastAsia="zh-CN"/>
        </w:rPr>
        <w:t>功能：即时到账交易接口接入页</w:t>
      </w:r>
    </w:p>
    <w:p w:rsidR="00C1351D" w:rsidRDefault="00346078">
      <w:pPr>
        <w:pStyle w:val="a3"/>
        <w:tabs>
          <w:tab w:val="left" w:pos="2154"/>
        </w:tabs>
        <w:spacing w:before="0" w:line="270" w:lineRule="exact"/>
        <w:ind w:left="1624"/>
      </w:pPr>
      <w:r>
        <w:rPr>
          <w:w w:val="105"/>
        </w:rPr>
        <w:t>10</w:t>
      </w:r>
      <w:r>
        <w:rPr>
          <w:w w:val="105"/>
        </w:rPr>
        <w:tab/>
        <w:t>*</w:t>
      </w:r>
      <w:r>
        <w:rPr>
          <w:spacing w:val="-2"/>
          <w:w w:val="105"/>
        </w:rPr>
        <w:t xml:space="preserve"> </w:t>
      </w:r>
      <w:r>
        <w:rPr>
          <w:rFonts w:ascii="微软雅黑" w:eastAsia="微软雅黑" w:hint="eastAsia"/>
          <w:w w:val="105"/>
        </w:rPr>
        <w:t>版本：</w:t>
      </w:r>
      <w:r>
        <w:rPr>
          <w:w w:val="105"/>
        </w:rPr>
        <w:t>3.4</w:t>
      </w:r>
    </w:p>
    <w:p w:rsidR="00C1351D" w:rsidRDefault="00346078">
      <w:pPr>
        <w:pStyle w:val="a3"/>
        <w:tabs>
          <w:tab w:val="left" w:pos="2154"/>
        </w:tabs>
        <w:spacing w:before="0" w:line="270" w:lineRule="exact"/>
        <w:ind w:left="1624"/>
      </w:pPr>
      <w:r>
        <w:rPr>
          <w:w w:val="105"/>
        </w:rPr>
        <w:t>11</w:t>
      </w:r>
      <w:r>
        <w:rPr>
          <w:w w:val="105"/>
        </w:rPr>
        <w:tab/>
        <w:t>*</w:t>
      </w:r>
      <w:r>
        <w:rPr>
          <w:spacing w:val="-3"/>
          <w:w w:val="105"/>
        </w:rPr>
        <w:t xml:space="preserve"> </w:t>
      </w:r>
      <w:r>
        <w:rPr>
          <w:rFonts w:ascii="微软雅黑" w:eastAsia="微软雅黑" w:hint="eastAsia"/>
          <w:w w:val="105"/>
        </w:rPr>
        <w:t>修改日期：</w:t>
      </w:r>
      <w:r>
        <w:rPr>
          <w:w w:val="105"/>
        </w:rPr>
        <w:t>2016-03*08</w:t>
      </w:r>
    </w:p>
    <w:p w:rsidR="00C1351D" w:rsidRDefault="00346078">
      <w:pPr>
        <w:pStyle w:val="a4"/>
        <w:numPr>
          <w:ilvl w:val="0"/>
          <w:numId w:val="67"/>
        </w:numPr>
        <w:tabs>
          <w:tab w:val="left" w:pos="2154"/>
          <w:tab w:val="left" w:pos="2155"/>
        </w:tabs>
        <w:spacing w:before="0" w:line="270" w:lineRule="exact"/>
        <w:ind w:hanging="531"/>
        <w:rPr>
          <w:rFonts w:ascii="微软雅黑" w:eastAsia="微软雅黑"/>
          <w:sz w:val="17"/>
        </w:rPr>
      </w:pPr>
      <w:r>
        <w:rPr>
          <w:w w:val="105"/>
          <w:sz w:val="17"/>
        </w:rPr>
        <w:t>*</w:t>
      </w:r>
      <w:r>
        <w:rPr>
          <w:spacing w:val="-2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说明：</w:t>
      </w:r>
    </w:p>
    <w:p w:rsidR="00C1351D" w:rsidRDefault="00346078">
      <w:pPr>
        <w:pStyle w:val="a4"/>
        <w:numPr>
          <w:ilvl w:val="0"/>
          <w:numId w:val="67"/>
        </w:numPr>
        <w:tabs>
          <w:tab w:val="left" w:pos="2154"/>
          <w:tab w:val="left" w:pos="2155"/>
        </w:tabs>
        <w:spacing w:before="9" w:line="206" w:lineRule="auto"/>
        <w:ind w:left="2057" w:right="472" w:hanging="434"/>
        <w:rPr>
          <w:rFonts w:ascii="微软雅黑" w:eastAsia="微软雅黑"/>
          <w:sz w:val="17"/>
          <w:lang w:eastAsia="zh-CN"/>
        </w:rPr>
      </w:pPr>
      <w:r>
        <w:rPr>
          <w:lang w:eastAsia="zh-CN"/>
        </w:rPr>
        <w:tab/>
      </w:r>
      <w:r>
        <w:rPr>
          <w:sz w:val="17"/>
          <w:lang w:eastAsia="zh-CN"/>
        </w:rPr>
        <w:t>*</w:t>
      </w:r>
      <w:r>
        <w:rPr>
          <w:spacing w:val="4"/>
          <w:sz w:val="17"/>
          <w:lang w:eastAsia="zh-CN"/>
        </w:rPr>
        <w:t xml:space="preserve">  </w:t>
      </w:r>
      <w:r>
        <w:rPr>
          <w:rFonts w:ascii="微软雅黑" w:eastAsia="微软雅黑" w:hint="eastAsia"/>
          <w:spacing w:val="-1"/>
          <w:sz w:val="17"/>
          <w:lang w:eastAsia="zh-CN"/>
        </w:rPr>
        <w:t>以下代码只是为了方便商户测试而提供的样例代码，商户可以根据自己网站的需要，按照技术</w:t>
      </w:r>
      <w:r>
        <w:rPr>
          <w:rFonts w:ascii="微软雅黑" w:eastAsia="微软雅黑" w:hint="eastAsia"/>
          <w:w w:val="105"/>
          <w:sz w:val="17"/>
          <w:lang w:eastAsia="zh-CN"/>
        </w:rPr>
        <w:t>文档编写</w:t>
      </w:r>
      <w:r>
        <w:rPr>
          <w:w w:val="105"/>
          <w:sz w:val="17"/>
          <w:lang w:eastAsia="zh-CN"/>
        </w:rPr>
        <w:t>,</w:t>
      </w:r>
      <w:r>
        <w:rPr>
          <w:rFonts w:ascii="微软雅黑" w:eastAsia="微软雅黑" w:hint="eastAsia"/>
          <w:w w:val="105"/>
          <w:sz w:val="17"/>
          <w:lang w:eastAsia="zh-CN"/>
        </w:rPr>
        <w:t>并非一定要使用该代码。</w:t>
      </w:r>
    </w:p>
    <w:p w:rsidR="00C1351D" w:rsidRDefault="00346078">
      <w:pPr>
        <w:pStyle w:val="a4"/>
        <w:numPr>
          <w:ilvl w:val="0"/>
          <w:numId w:val="67"/>
        </w:numPr>
        <w:tabs>
          <w:tab w:val="left" w:pos="2154"/>
          <w:tab w:val="left" w:pos="2155"/>
        </w:tabs>
        <w:spacing w:before="0" w:line="283" w:lineRule="exact"/>
        <w:ind w:hanging="531"/>
        <w:rPr>
          <w:rFonts w:ascii="微软雅黑" w:eastAsia="微软雅黑"/>
          <w:sz w:val="17"/>
          <w:lang w:eastAsia="zh-CN"/>
        </w:rPr>
      </w:pPr>
      <w:r>
        <w:rPr>
          <w:w w:val="105"/>
          <w:sz w:val="17"/>
          <w:lang w:eastAsia="zh-CN"/>
        </w:rPr>
        <w:t>*</w:t>
      </w:r>
      <w:r>
        <w:rPr>
          <w:spacing w:val="-5"/>
          <w:w w:val="105"/>
          <w:sz w:val="17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7"/>
          <w:lang w:eastAsia="zh-CN"/>
        </w:rPr>
        <w:t>该代码仅供学习和研究支付宝接口使用，只是提供一个参考。</w:t>
      </w:r>
    </w:p>
    <w:p w:rsidR="00C1351D" w:rsidRDefault="00346078">
      <w:pPr>
        <w:pStyle w:val="a3"/>
        <w:spacing w:before="25"/>
        <w:ind w:left="1624"/>
      </w:pPr>
      <w:r>
        <w:rPr>
          <w:w w:val="105"/>
        </w:rPr>
        <w:t>15</w:t>
      </w:r>
    </w:p>
    <w:p w:rsidR="00C1351D" w:rsidRDefault="00346078">
      <w:pPr>
        <w:pStyle w:val="a3"/>
        <w:tabs>
          <w:tab w:val="left" w:pos="2154"/>
        </w:tabs>
        <w:spacing w:before="3"/>
        <w:ind w:left="1624"/>
      </w:pPr>
      <w:r>
        <w:rPr>
          <w:w w:val="105"/>
        </w:rPr>
        <w:t>16</w:t>
      </w:r>
      <w:r>
        <w:rPr>
          <w:w w:val="105"/>
        </w:rPr>
        <w:tab/>
        <w:t>*************************</w:t>
      </w:r>
      <w:r>
        <w:rPr>
          <w:rFonts w:ascii="微软雅黑" w:eastAsia="微软雅黑" w:hint="eastAsia"/>
          <w:w w:val="105"/>
        </w:rPr>
        <w:t>注意</w:t>
      </w:r>
      <w:r>
        <w:rPr>
          <w:w w:val="105"/>
        </w:rPr>
        <w:t>*****************</w:t>
      </w:r>
    </w:p>
    <w:p w:rsidR="00C1351D" w:rsidRDefault="00346078">
      <w:pPr>
        <w:pStyle w:val="a3"/>
        <w:spacing w:before="25"/>
        <w:ind w:left="1624"/>
      </w:pPr>
      <w:r>
        <w:rPr>
          <w:w w:val="105"/>
        </w:rPr>
        <w:t>17</w:t>
      </w:r>
    </w:p>
    <w:p w:rsidR="00C1351D" w:rsidRDefault="00346078">
      <w:pPr>
        <w:pStyle w:val="a4"/>
        <w:numPr>
          <w:ilvl w:val="0"/>
          <w:numId w:val="68"/>
        </w:numPr>
        <w:tabs>
          <w:tab w:val="left" w:pos="2154"/>
          <w:tab w:val="left" w:pos="2155"/>
        </w:tabs>
        <w:spacing w:before="3" w:line="292" w:lineRule="exact"/>
        <w:ind w:hanging="531"/>
        <w:rPr>
          <w:rFonts w:ascii="微软雅黑" w:eastAsia="微软雅黑"/>
          <w:sz w:val="17"/>
          <w:lang w:eastAsia="zh-CN"/>
        </w:rPr>
      </w:pPr>
      <w:r>
        <w:rPr>
          <w:w w:val="105"/>
          <w:sz w:val="17"/>
          <w:lang w:eastAsia="zh-CN"/>
        </w:rPr>
        <w:t>*</w:t>
      </w:r>
      <w:r>
        <w:rPr>
          <w:rFonts w:ascii="微软雅黑" w:eastAsia="微软雅黑" w:hint="eastAsia"/>
          <w:w w:val="105"/>
          <w:sz w:val="17"/>
          <w:lang w:eastAsia="zh-CN"/>
        </w:rPr>
        <w:t>如果您在接口集成过程中遇到问题，可以按照下面的途径来解决</w:t>
      </w:r>
    </w:p>
    <w:p w:rsidR="00C1351D" w:rsidRDefault="00346078">
      <w:pPr>
        <w:pStyle w:val="a4"/>
        <w:numPr>
          <w:ilvl w:val="0"/>
          <w:numId w:val="68"/>
        </w:numPr>
        <w:tabs>
          <w:tab w:val="left" w:pos="2154"/>
          <w:tab w:val="left" w:pos="2155"/>
        </w:tabs>
        <w:spacing w:before="10" w:line="206" w:lineRule="auto"/>
        <w:ind w:left="2057" w:right="1509" w:hanging="434"/>
        <w:rPr>
          <w:rFonts w:ascii="微软雅黑" w:eastAsia="微软雅黑"/>
          <w:sz w:val="17"/>
        </w:rPr>
      </w:pPr>
      <w:r>
        <w:rPr>
          <w:lang w:eastAsia="zh-CN"/>
        </w:rPr>
        <w:tab/>
      </w:r>
      <w:r>
        <w:rPr>
          <w:w w:val="105"/>
          <w:sz w:val="17"/>
        </w:rPr>
        <w:t>*1</w:t>
      </w:r>
      <w:r>
        <w:rPr>
          <w:rFonts w:ascii="微软雅黑" w:eastAsia="微软雅黑" w:hint="eastAsia"/>
          <w:w w:val="105"/>
          <w:sz w:val="17"/>
        </w:rPr>
        <w:t>、开发文档中心（</w:t>
      </w:r>
      <w:r>
        <w:rPr>
          <w:w w:val="105"/>
          <w:sz w:val="17"/>
        </w:rPr>
        <w:t xml:space="preserve">https://doc.open.alipay.com/doc2/detail.htm? </w:t>
      </w:r>
      <w:r>
        <w:rPr>
          <w:sz w:val="17"/>
        </w:rPr>
        <w:t>spm=a219a.7629140.0.0.KvddfJ</w:t>
      </w:r>
      <w:r>
        <w:rPr>
          <w:sz w:val="17"/>
        </w:rPr>
        <w:t>&amp;treeId=62&amp;articleId=103740&amp;docType=1</w:t>
      </w:r>
      <w:r>
        <w:rPr>
          <w:rFonts w:ascii="微软雅黑" w:eastAsia="微软雅黑" w:hint="eastAsia"/>
          <w:sz w:val="17"/>
        </w:rPr>
        <w:t>）</w:t>
      </w:r>
    </w:p>
    <w:p w:rsidR="00C1351D" w:rsidRDefault="00346078">
      <w:pPr>
        <w:pStyle w:val="a4"/>
        <w:numPr>
          <w:ilvl w:val="0"/>
          <w:numId w:val="68"/>
        </w:numPr>
        <w:tabs>
          <w:tab w:val="left" w:pos="2154"/>
          <w:tab w:val="left" w:pos="2155"/>
        </w:tabs>
        <w:spacing w:before="1" w:line="206" w:lineRule="auto"/>
        <w:ind w:left="2057" w:right="1149" w:hanging="434"/>
        <w:rPr>
          <w:rFonts w:ascii="微软雅黑" w:eastAsia="微软雅黑"/>
          <w:sz w:val="17"/>
        </w:rPr>
      </w:pPr>
      <w:r>
        <w:tab/>
      </w:r>
      <w:r>
        <w:rPr>
          <w:spacing w:val="-1"/>
          <w:sz w:val="17"/>
        </w:rPr>
        <w:t>*2</w:t>
      </w:r>
      <w:r>
        <w:rPr>
          <w:rFonts w:ascii="微软雅黑" w:eastAsia="微软雅黑" w:hint="eastAsia"/>
          <w:spacing w:val="-1"/>
          <w:sz w:val="17"/>
        </w:rPr>
        <w:t>、商户帮助中心</w:t>
      </w:r>
      <w:r>
        <w:rPr>
          <w:rFonts w:ascii="微软雅黑" w:eastAsia="微软雅黑" w:hint="eastAsia"/>
          <w:sz w:val="17"/>
        </w:rPr>
        <w:t>（</w:t>
      </w:r>
      <w:r>
        <w:rPr>
          <w:sz w:val="17"/>
        </w:rPr>
        <w:t xml:space="preserve">https://cshall.alipay.com/enterprise/help_detail.htm? </w:t>
      </w:r>
      <w:r>
        <w:rPr>
          <w:w w:val="105"/>
          <w:sz w:val="17"/>
        </w:rPr>
        <w:t>help_id=473888</w:t>
      </w:r>
      <w:r>
        <w:rPr>
          <w:rFonts w:ascii="微软雅黑" w:eastAsia="微软雅黑" w:hint="eastAsia"/>
          <w:w w:val="105"/>
          <w:sz w:val="17"/>
        </w:rPr>
        <w:t>）</w:t>
      </w:r>
    </w:p>
    <w:p w:rsidR="00C1351D" w:rsidRDefault="00346078">
      <w:pPr>
        <w:pStyle w:val="a4"/>
        <w:numPr>
          <w:ilvl w:val="0"/>
          <w:numId w:val="68"/>
        </w:numPr>
        <w:tabs>
          <w:tab w:val="left" w:pos="2154"/>
          <w:tab w:val="left" w:pos="2155"/>
        </w:tabs>
        <w:spacing w:before="0" w:line="283" w:lineRule="exact"/>
        <w:ind w:hanging="531"/>
        <w:rPr>
          <w:rFonts w:ascii="微软雅黑" w:eastAsia="微软雅黑"/>
          <w:sz w:val="17"/>
        </w:rPr>
      </w:pPr>
      <w:r>
        <w:rPr>
          <w:w w:val="105"/>
          <w:sz w:val="17"/>
        </w:rPr>
        <w:t>*3</w:t>
      </w:r>
      <w:r>
        <w:rPr>
          <w:rFonts w:ascii="微软雅黑" w:eastAsia="微软雅黑" w:hint="eastAsia"/>
          <w:w w:val="105"/>
          <w:sz w:val="17"/>
        </w:rPr>
        <w:t>、支持中心（</w:t>
      </w:r>
      <w:r>
        <w:rPr>
          <w:w w:val="105"/>
          <w:sz w:val="17"/>
        </w:rPr>
        <w:t>https://support.open.alipay.com/alipay/support/index.htm</w:t>
      </w:r>
      <w:r>
        <w:rPr>
          <w:rFonts w:ascii="微软雅黑" w:eastAsia="微软雅黑" w:hint="eastAsia"/>
          <w:w w:val="105"/>
          <w:sz w:val="17"/>
        </w:rPr>
        <w:t>）</w:t>
      </w:r>
    </w:p>
    <w:p w:rsidR="00C1351D" w:rsidRDefault="00346078">
      <w:pPr>
        <w:pStyle w:val="a3"/>
        <w:spacing w:before="25"/>
        <w:ind w:left="1624"/>
      </w:pPr>
      <w:r>
        <w:rPr>
          <w:w w:val="105"/>
        </w:rPr>
        <w:t>22</w:t>
      </w:r>
    </w:p>
    <w:p w:rsidR="00C1351D" w:rsidRDefault="00346078">
      <w:pPr>
        <w:pStyle w:val="a3"/>
        <w:tabs>
          <w:tab w:val="left" w:pos="2154"/>
        </w:tabs>
        <w:spacing w:before="3" w:line="259" w:lineRule="auto"/>
        <w:ind w:left="1624" w:right="2315"/>
      </w:pPr>
      <w:r>
        <w:rPr>
          <w:w w:val="105"/>
        </w:rPr>
        <w:t>23</w:t>
      </w:r>
      <w:r>
        <w:rPr>
          <w:w w:val="105"/>
        </w:rPr>
        <w:tab/>
      </w:r>
      <w:r>
        <w:t>*</w:t>
      </w:r>
      <w:r>
        <w:rPr>
          <w:rFonts w:ascii="微软雅黑" w:eastAsia="微软雅黑" w:hint="eastAsia"/>
        </w:rPr>
        <w:t>如果想使用扩展功能</w:t>
      </w:r>
      <w:proofErr w:type="gramStart"/>
      <w:r>
        <w:t>,</w:t>
      </w:r>
      <w:r>
        <w:rPr>
          <w:rFonts w:ascii="微软雅黑" w:eastAsia="微软雅黑" w:hint="eastAsia"/>
        </w:rPr>
        <w:t>请按文档要求</w:t>
      </w:r>
      <w:r>
        <w:t>,</w:t>
      </w:r>
      <w:r>
        <w:rPr>
          <w:rFonts w:ascii="微软雅黑" w:eastAsia="微软雅黑" w:hint="eastAsia"/>
        </w:rPr>
        <w:t>自行添加到</w:t>
      </w:r>
      <w:r>
        <w:t>parameter</w:t>
      </w:r>
      <w:r>
        <w:rPr>
          <w:rFonts w:ascii="微软雅黑" w:eastAsia="微软雅黑" w:hint="eastAsia"/>
        </w:rPr>
        <w:t>数组即可</w:t>
      </w:r>
      <w:proofErr w:type="gramEnd"/>
      <w:r>
        <w:rPr>
          <w:rFonts w:ascii="微软雅黑" w:eastAsia="微软雅黑" w:hint="eastAsia"/>
          <w:spacing w:val="-17"/>
        </w:rPr>
        <w:t>。</w:t>
      </w:r>
      <w:r>
        <w:rPr>
          <w:rFonts w:ascii="微软雅黑" w:eastAsia="微软雅黑" w:hint="eastAsia"/>
          <w:spacing w:val="-17"/>
        </w:rPr>
        <w:t xml:space="preserve"> </w:t>
      </w:r>
      <w:r>
        <w:rPr>
          <w:w w:val="105"/>
        </w:rPr>
        <w:t>24</w:t>
      </w:r>
      <w:r>
        <w:rPr>
          <w:w w:val="105"/>
        </w:rPr>
        <w:tab/>
      </w:r>
      <w:r>
        <w:rPr>
          <w:w w:val="105"/>
        </w:rPr>
        <w:t>**********************************************</w:t>
      </w:r>
    </w:p>
    <w:p w:rsidR="00C1351D" w:rsidRDefault="00346078">
      <w:pPr>
        <w:pStyle w:val="a3"/>
        <w:tabs>
          <w:tab w:val="left" w:pos="2154"/>
        </w:tabs>
        <w:spacing w:before="55"/>
        <w:ind w:left="1624"/>
      </w:pPr>
      <w:r>
        <w:rPr>
          <w:w w:val="105"/>
        </w:rPr>
        <w:t>25</w:t>
      </w:r>
      <w:r>
        <w:rPr>
          <w:w w:val="105"/>
        </w:rPr>
        <w:tab/>
        <w:t>*/</w:t>
      </w:r>
    </w:p>
    <w:p w:rsidR="00C1351D" w:rsidRDefault="00346078">
      <w:pPr>
        <w:pStyle w:val="a3"/>
        <w:ind w:left="1624"/>
      </w:pPr>
      <w:r>
        <w:rPr>
          <w:w w:val="105"/>
        </w:rPr>
        <w:t>26</w:t>
      </w:r>
    </w:p>
    <w:p w:rsidR="00C1351D" w:rsidRDefault="00346078">
      <w:pPr>
        <w:pStyle w:val="a4"/>
        <w:numPr>
          <w:ilvl w:val="0"/>
          <w:numId w:val="69"/>
        </w:numPr>
        <w:tabs>
          <w:tab w:val="left" w:pos="2057"/>
          <w:tab w:val="left" w:pos="2058"/>
        </w:tabs>
        <w:rPr>
          <w:sz w:val="17"/>
        </w:rPr>
      </w:pPr>
      <w:r>
        <w:rPr>
          <w:w w:val="105"/>
          <w:sz w:val="17"/>
        </w:rPr>
        <w:t>require_once("alipay.config.php");</w:t>
      </w:r>
    </w:p>
    <w:p w:rsidR="00C1351D" w:rsidRDefault="00346078">
      <w:pPr>
        <w:pStyle w:val="a4"/>
        <w:numPr>
          <w:ilvl w:val="0"/>
          <w:numId w:val="69"/>
        </w:numPr>
        <w:tabs>
          <w:tab w:val="left" w:pos="2057"/>
          <w:tab w:val="left" w:pos="2058"/>
        </w:tabs>
        <w:spacing w:line="326" w:lineRule="auto"/>
        <w:ind w:left="1624" w:right="3712" w:firstLine="0"/>
        <w:rPr>
          <w:sz w:val="17"/>
        </w:rPr>
      </w:pPr>
      <w:r>
        <w:rPr>
          <w:spacing w:val="-1"/>
          <w:sz w:val="17"/>
        </w:rPr>
        <w:t xml:space="preserve">require_once("lib/alipay_submit.class.php"); </w:t>
      </w:r>
      <w:r>
        <w:rPr>
          <w:w w:val="105"/>
          <w:sz w:val="17"/>
        </w:rPr>
        <w:t>29</w:t>
      </w:r>
    </w:p>
    <w:p w:rsidR="00C1351D" w:rsidRDefault="00346078">
      <w:pPr>
        <w:pStyle w:val="a3"/>
        <w:tabs>
          <w:tab w:val="left" w:pos="2057"/>
        </w:tabs>
        <w:spacing w:before="0" w:line="223" w:lineRule="exact"/>
        <w:ind w:left="1624"/>
      </w:pPr>
      <w:r>
        <w:rPr>
          <w:w w:val="105"/>
        </w:rPr>
        <w:t>30</w:t>
      </w:r>
      <w:r>
        <w:rPr>
          <w:w w:val="105"/>
        </w:rPr>
        <w:tab/>
        <w:t>/**************************</w:t>
      </w:r>
      <w:r>
        <w:rPr>
          <w:rFonts w:ascii="微软雅黑" w:eastAsia="微软雅黑" w:hint="eastAsia"/>
          <w:w w:val="105"/>
        </w:rPr>
        <w:t>请求参数</w:t>
      </w:r>
      <w:r>
        <w:rPr>
          <w:w w:val="105"/>
        </w:rPr>
        <w:t>**************************/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30"/>
          <w:tab w:val="left" w:pos="2831"/>
        </w:tabs>
        <w:spacing w:before="0" w:line="270" w:lineRule="exact"/>
        <w:ind w:hanging="1207"/>
        <w:rPr>
          <w:rFonts w:ascii="微软雅黑" w:eastAsia="微软雅黑"/>
          <w:sz w:val="17"/>
          <w:lang w:eastAsia="zh-CN"/>
        </w:rPr>
      </w:pPr>
      <w:r>
        <w:rPr>
          <w:w w:val="105"/>
          <w:sz w:val="17"/>
          <w:lang w:eastAsia="zh-CN"/>
        </w:rPr>
        <w:t>//</w:t>
      </w:r>
      <w:r>
        <w:rPr>
          <w:rFonts w:ascii="微软雅黑" w:eastAsia="微软雅黑" w:hint="eastAsia"/>
          <w:w w:val="105"/>
          <w:sz w:val="17"/>
          <w:lang w:eastAsia="zh-CN"/>
        </w:rPr>
        <w:t>商户订单号，商户网站订单系统中唯一订单号，必填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29"/>
          <w:tab w:val="left" w:pos="2830"/>
        </w:tabs>
        <w:spacing w:before="0" w:line="292" w:lineRule="exact"/>
        <w:ind w:left="2829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获取订单</w:t>
      </w:r>
      <w:r>
        <w:rPr>
          <w:w w:val="105"/>
          <w:sz w:val="17"/>
        </w:rPr>
        <w:t>id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29"/>
          <w:tab w:val="left" w:pos="2830"/>
        </w:tabs>
        <w:spacing w:before="25"/>
        <w:ind w:left="2829"/>
        <w:rPr>
          <w:sz w:val="17"/>
        </w:rPr>
      </w:pPr>
      <w:r>
        <w:rPr>
          <w:w w:val="105"/>
          <w:sz w:val="17"/>
        </w:rPr>
        <w:t>$order_id=$_POST['order_id'];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29"/>
          <w:tab w:val="left" w:pos="2830"/>
        </w:tabs>
        <w:spacing w:before="3"/>
        <w:ind w:left="2829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存储在</w:t>
      </w:r>
      <w:r>
        <w:rPr>
          <w:w w:val="105"/>
          <w:sz w:val="17"/>
        </w:rPr>
        <w:t>redis</w:t>
      </w:r>
      <w:r>
        <w:rPr>
          <w:rFonts w:ascii="微软雅黑" w:eastAsia="微软雅黑" w:hint="eastAsia"/>
          <w:w w:val="105"/>
          <w:sz w:val="17"/>
        </w:rPr>
        <w:t>里</w:t>
      </w:r>
    </w:p>
    <w:p w:rsidR="00C1351D" w:rsidRDefault="00C1351D">
      <w:pPr>
        <w:rPr>
          <w:rFonts w:ascii="微软雅黑" w:eastAsia="微软雅黑"/>
          <w:sz w:val="17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4"/>
        <w:numPr>
          <w:ilvl w:val="0"/>
          <w:numId w:val="70"/>
        </w:numPr>
        <w:tabs>
          <w:tab w:val="left" w:pos="2829"/>
          <w:tab w:val="left" w:pos="2830"/>
        </w:tabs>
        <w:spacing w:before="58"/>
        <w:ind w:left="2829"/>
        <w:rPr>
          <w:sz w:val="17"/>
        </w:rPr>
      </w:pPr>
      <w:r>
        <w:rPr>
          <w:noProof/>
          <w:lang w:eastAsia="zh-CN" w:bidi="ar-SA"/>
        </w:rPr>
        <w:lastRenderedPageBreak/>
        <mc:AlternateContent>
          <mc:Choice Requires="wpg">
            <w:drawing>
              <wp:anchor distT="0" distB="0" distL="114300" distR="114300" simplePos="0" relativeHeight="251651584" behindDoc="1" locked="0" layoutInCell="1" allowOverlap="1">
                <wp:simplePos x="0" y="0"/>
                <wp:positionH relativeFrom="page">
                  <wp:posOffset>1524635</wp:posOffset>
                </wp:positionH>
                <wp:positionV relativeFrom="page">
                  <wp:posOffset>710565</wp:posOffset>
                </wp:positionV>
                <wp:extent cx="5365115" cy="9253220"/>
                <wp:effectExtent l="0" t="635" r="6985" b="4445"/>
                <wp:wrapNone/>
                <wp:docPr id="117" name="组合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5115" cy="9253220"/>
                          <a:chOff x="2401" y="1120"/>
                          <a:chExt cx="8449" cy="14572"/>
                        </a:xfrm>
                      </wpg:grpSpPr>
                      <wps:wsp>
                        <wps:cNvPr id="111" name="矩形 460"/>
                        <wps:cNvSpPr/>
                        <wps:spPr>
                          <a:xfrm>
                            <a:off x="10669" y="1119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2" name="直线 461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3" name="任意多边形 462"/>
                        <wps:cNvSpPr/>
                        <wps:spPr>
                          <a:xfrm>
                            <a:off x="2408" y="1119"/>
                            <a:ext cx="8261" cy="1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1" h="14572">
                                <a:moveTo>
                                  <a:pt x="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7" y="14571"/>
                                </a:lnTo>
                                <a:lnTo>
                                  <a:pt x="7" y="0"/>
                                </a:lnTo>
                                <a:moveTo>
                                  <a:pt x="8260" y="0"/>
                                </a:moveTo>
                                <a:lnTo>
                                  <a:pt x="532" y="0"/>
                                </a:lnTo>
                                <a:lnTo>
                                  <a:pt x="532" y="14571"/>
                                </a:lnTo>
                                <a:lnTo>
                                  <a:pt x="8260" y="14571"/>
                                </a:lnTo>
                                <a:lnTo>
                                  <a:pt x="8260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4" name="直线 463"/>
                        <wps:cNvCnPr/>
                        <wps:spPr>
                          <a:xfrm flipV="1">
                            <a:off x="2409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5" name="矩形 464"/>
                        <wps:cNvSpPr/>
                        <wps:spPr>
                          <a:xfrm>
                            <a:off x="2416" y="1119"/>
                            <a:ext cx="52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6" name="直线 465"/>
                        <wps:cNvCnPr/>
                        <wps:spPr>
                          <a:xfrm>
                            <a:off x="2934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59" o:spid="_x0000_s1026" style="position:absolute;left:0;text-align:left;margin-left:120.05pt;margin-top:55.95pt;width:422.45pt;height:728.6pt;z-index:-251664896;mso-position-horizontal-relative:page;mso-position-vertical-relative:page" coordorigin="2401,1120" coordsize="8449,1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">
                <v:rect id="矩形 460" o:spid="_x0000_s1027" style="position:absolute;left:10669;top:1119;width:173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jD6cYA&#10;AADcAAAADwAAAGRycy9kb3ducmV2LnhtbESPQWvCQBCF70L/wzKFXqRu4qFImlVqqdKDFLSa85gd&#10;k9DsbNhdk/jvuwWhtxne+968yVejaUVPzjeWFaSzBARxaXXDlYLj9+Z5AcIHZI2tZVJwIw+r5cMk&#10;x0zbgffUH0IlYgj7DBXUIXSZlL6syaCf2Y44ahfrDIa4ukpqh0MMN62cJ8mLNNhwvFBjR+81lT+H&#10;q4k1vrbrdYEfm9OxPe80Tucnty+Uenoc315BBBrDv/lOf+rIpSn8PRMn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hjD6cYAAADcAAAADwAAAAAAAAAAAAAAAACYAgAAZHJz&#10;L2Rvd25yZXYueG1sUEsFBgAAAAAEAAQA9QAAAIsDAAAAAA==&#10;" fillcolor="#f8f8f8" stroked="f"/>
                <v:line id="直线 461" o:spid="_x0000_s1028" style="position:absolute;visibility:visible;mso-wrap-style:square" from="10842,1120" to="10842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drm8MAAADcAAAADwAAAGRycy9kb3ducmV2LnhtbERPTWvCQBC9C/6HZYTedBMLWlI3QSwF&#10;Wzy0dhF6G7LTJJidDdk1pv++KxS8zeN9zqYYbSsG6n3jWEG6SEAQl840XCnQX6/zJxA+IBtsHZOC&#10;X/JQ5NPJBjPjrvxJwzFUIoawz1BBHUKXSenLmiz6heuII/fjeoshwr6SpsdrDLetXCbJSlpsODbU&#10;2NGupvJ8vFgFlX7THR8+XlaP6few1vr0TueTUg+zcfsMItAY7uJ/997E+ekSbs/EC2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na5vDAAAA3AAAAA8AAAAAAAAAAAAA&#10;AAAAoQIAAGRycy9kb3ducmV2LnhtbFBLBQYAAAAABAAEAPkAAACRAwAAAAA=&#10;" strokecolor="#dfe1e4" strokeweight=".26469mm"/>
                <v:shape id="任意多边形 462" o:spid="_x0000_s1029" style="position:absolute;left:2408;top:1119;width:8261;height:14572;visibility:visible;mso-wrap-style:square;v-text-anchor:top" coordsize="8261,14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IG4sEA&#10;AADcAAAADwAAAGRycy9kb3ducmV2LnhtbERPyWrDMBC9F/IPYgq9lFqOTdLiWg4hodBrs9wn1tQy&#10;tkbGUmL376tCIbd5vHXKzWx7caPRt44VLJMUBHHtdMuNgtPx4+UNhA/IGnvHpOCHPGyqxUOJhXYT&#10;f9HtEBoRQ9gXqMCEMBRS+tqQRZ+4gThy3260GCIcG6lHnGK47WWWpmtpseXYYHCgnaG6O1ytgovJ&#10;65xXQ359fj33l3NndbvPlHp6nLfvIALN4S7+d3/qOH+Zw98z8QJZ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yBuLBAAAA3AAAAA8AAAAAAAAAAAAAAAAAmAIAAGRycy9kb3du&#10;cmV2LnhtbFBLBQYAAAAABAAEAPUAAACGAwAAAAA=&#10;" path="m7,l,,,14571r7,l7,m8260,l532,r,14571l8260,14571,8260,e" fillcolor="#f8f8f8" stroked="f">
                  <v:path arrowok="t" textboxrect="0,0,8261,14572"/>
                </v:shape>
                <v:line id="直线 463" o:spid="_x0000_s1030" style="position:absolute;flip:y;visibility:visible;mso-wrap-style:square" from="2409,1120" to="2409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zLZb8AAADcAAAADwAAAGRycy9kb3ducmV2LnhtbERPTYvCMBC9C/sfwix401QRkWoUKQgL&#10;iqD24m1oxrbYTEKTtfXfG0HwNo/3OatNbxrxoNbXlhVMxgkI4sLqmksF+WU3WoDwAVljY5kUPMnD&#10;Zv0zWGGqbccnepxDKWII+xQVVCG4VEpfVGTQj60jjtzNtgZDhG0pdYtdDDeNnCbJXBqsOTZU6Cir&#10;qLif/42C4z3PpL7qrK8PhbvtSzfbdVelhr/9dgkiUB++4o/7T8f5kxm8n4kXyP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UzLZb8AAADcAAAADwAAAAAAAAAAAAAAAACh&#10;AgAAZHJzL2Rvd25yZXYueG1sUEsFBgAAAAAEAAQA+QAAAI0DAAAAAA==&#10;" strokecolor="#dfe1e4" strokeweight=".26469mm"/>
                <v:rect id="矩形 464" o:spid="_x0000_s1031" style="position:absolute;left:2416;top:1119;width:526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6sYA&#10;AADcAAAADwAAAGRycy9kb3ducmV2LnhtbESPQWvCQBCF74X+h2UKvZS6MVApqavU0ogHEbTqecyO&#10;SWh2Nuxuk/Tfu4LgbYb3vjdvpvPBNKIj52vLCsajBARxYXXNpYL9T/76DsIHZI2NZVLwTx7ms8eH&#10;KWba9rylbhdKEUPYZ6igCqHNpPRFRQb9yLbEUTtbZzDE1ZVSO+xjuGlkmiQTabDmeKHClr4qKn53&#10;fybW2CwXiyN+54d9c1prfEkPbntU6vlp+PwAEWgId/ONXunIjd/g+kycQM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PF6sYAAADcAAAADwAAAAAAAAAAAAAAAACYAgAAZHJz&#10;L2Rvd25yZXYueG1sUEsFBgAAAAAEAAQA9QAAAIsDAAAAAA==&#10;" fillcolor="#f8f8f8" stroked="f"/>
                <v:line id="直线 465" o:spid="_x0000_s1032" style="position:absolute;visibility:visible;mso-wrap-style:square" from="2934,1120" to="2934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f1x8EAAADcAAAADwAAAGRycy9kb3ducmV2LnhtbERPy6rCMBDdX/Afwgjurqki4q1G8YEg&#10;uGqvLtwNzdgWm0lpYq1/bwTB3RzOcxarzlSipcaVlhWMhhEI4szqknMFp//97wyE88gaK8uk4EkO&#10;VsvezwJjbR+cUJv6XIQQdjEqKLyvYyldVpBBN7Q1ceCutjHoA2xyqRt8hHBTyXEUTaXBkkNDgTVt&#10;C8pu6d0oWJvkuDukrtr8Tc5tYo/75+lyVmrQ79ZzEJ46/xV/3Acd5o+m8H4mXC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V/XHwQAAANwAAAAPAAAAAAAAAAAAAAAA&#10;AKECAABkcnMvZG93bnJldi54bWxQSwUGAAAAAAQABAD5AAAAjwMAAAAA&#10;" strokecolor="#ddd" strokeweight=".26469mm"/>
                <w10:wrap anchorx="page" anchory="page"/>
              </v:group>
            </w:pict>
          </mc:Fallback>
        </mc:AlternateContent>
      </w:r>
      <w:r>
        <w:rPr>
          <w:w w:val="105"/>
          <w:sz w:val="17"/>
        </w:rPr>
        <w:t>$redis=new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Redis();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29"/>
          <w:tab w:val="left" w:pos="2830"/>
        </w:tabs>
        <w:ind w:left="2829"/>
        <w:rPr>
          <w:sz w:val="17"/>
        </w:rPr>
      </w:pPr>
      <w:r>
        <w:rPr>
          <w:w w:val="105"/>
          <w:sz w:val="17"/>
        </w:rPr>
        <w:t>$redis-&gt;connect("localhost",6379);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29"/>
          <w:tab w:val="left" w:pos="2830"/>
        </w:tabs>
        <w:spacing w:before="4"/>
        <w:ind w:left="2829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存储订单</w:t>
      </w:r>
      <w:r>
        <w:rPr>
          <w:w w:val="105"/>
          <w:sz w:val="17"/>
        </w:rPr>
        <w:t>id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29"/>
          <w:tab w:val="left" w:pos="2830"/>
        </w:tabs>
        <w:spacing w:before="24"/>
        <w:ind w:left="2829"/>
        <w:rPr>
          <w:sz w:val="17"/>
        </w:rPr>
      </w:pPr>
      <w:r>
        <w:rPr>
          <w:w w:val="105"/>
          <w:sz w:val="17"/>
        </w:rPr>
        <w:t>$redis-&gt;set('o2o27order',$order_id);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29"/>
          <w:tab w:val="left" w:pos="2830"/>
        </w:tabs>
        <w:spacing w:before="3"/>
        <w:ind w:left="2829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导入</w:t>
      </w:r>
      <w:r>
        <w:rPr>
          <w:w w:val="105"/>
          <w:sz w:val="17"/>
        </w:rPr>
        <w:t>Model</w:t>
      </w:r>
      <w:r>
        <w:rPr>
          <w:rFonts w:ascii="微软雅黑" w:eastAsia="微软雅黑" w:hint="eastAsia"/>
          <w:w w:val="105"/>
          <w:sz w:val="17"/>
        </w:rPr>
        <w:t>类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29"/>
          <w:tab w:val="left" w:pos="2830"/>
        </w:tabs>
        <w:spacing w:before="25"/>
        <w:ind w:left="2829"/>
        <w:rPr>
          <w:sz w:val="17"/>
        </w:rPr>
      </w:pPr>
      <w:proofErr w:type="gramStart"/>
      <w:r>
        <w:rPr>
          <w:w w:val="105"/>
          <w:sz w:val="17"/>
        </w:rPr>
        <w:t>require(</w:t>
      </w:r>
      <w:proofErr w:type="gramEnd"/>
      <w:r>
        <w:rPr>
          <w:w w:val="105"/>
          <w:sz w:val="17"/>
        </w:rPr>
        <w:t>"../class/Model.class.php");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29"/>
          <w:tab w:val="left" w:pos="2830"/>
        </w:tabs>
        <w:spacing w:before="3"/>
        <w:ind w:left="2829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实例化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29"/>
          <w:tab w:val="left" w:pos="2830"/>
        </w:tabs>
        <w:spacing w:before="25"/>
        <w:ind w:left="2829"/>
        <w:rPr>
          <w:sz w:val="17"/>
        </w:rPr>
      </w:pPr>
      <w:r>
        <w:rPr>
          <w:w w:val="105"/>
          <w:sz w:val="17"/>
        </w:rPr>
        <w:t>$mod=new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Model();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29"/>
          <w:tab w:val="left" w:pos="2830"/>
        </w:tabs>
        <w:spacing w:before="3"/>
        <w:ind w:left="2829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准备</w:t>
      </w:r>
      <w:r>
        <w:rPr>
          <w:w w:val="105"/>
          <w:sz w:val="17"/>
        </w:rPr>
        <w:t>sql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29"/>
          <w:tab w:val="left" w:pos="2830"/>
        </w:tabs>
        <w:spacing w:before="25"/>
        <w:ind w:left="2829"/>
        <w:rPr>
          <w:sz w:val="17"/>
        </w:rPr>
      </w:pPr>
      <w:r>
        <w:rPr>
          <w:w w:val="105"/>
          <w:sz w:val="17"/>
        </w:rPr>
        <w:t>$sql="select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*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from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relss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as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r,morder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as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m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where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r.id=m.r_id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and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m.id=</w:t>
      </w:r>
    </w:p>
    <w:p w:rsidR="00C1351D" w:rsidRDefault="00346078">
      <w:pPr>
        <w:pStyle w:val="a3"/>
        <w:ind w:left="2057"/>
      </w:pPr>
      <w:r>
        <w:rPr>
          <w:w w:val="105"/>
        </w:rPr>
        <w:t>{$order_id}";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29"/>
          <w:tab w:val="left" w:pos="2830"/>
        </w:tabs>
        <w:spacing w:before="3"/>
        <w:ind w:left="2829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执行</w:t>
      </w:r>
      <w:r>
        <w:rPr>
          <w:w w:val="105"/>
          <w:sz w:val="17"/>
        </w:rPr>
        <w:t>sql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29"/>
          <w:tab w:val="left" w:pos="2830"/>
        </w:tabs>
        <w:spacing w:before="25"/>
        <w:ind w:left="2829"/>
        <w:rPr>
          <w:sz w:val="17"/>
        </w:rPr>
      </w:pPr>
      <w:r>
        <w:rPr>
          <w:w w:val="105"/>
          <w:sz w:val="17"/>
        </w:rPr>
        <w:t>$data=$mod-&gt;get($sql)[0];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29"/>
          <w:tab w:val="left" w:pos="2830"/>
        </w:tabs>
        <w:spacing w:before="3"/>
        <w:ind w:left="2829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订单号</w:t>
      </w:r>
    </w:p>
    <w:p w:rsidR="00C1351D" w:rsidRDefault="00346078">
      <w:pPr>
        <w:pStyle w:val="a4"/>
        <w:numPr>
          <w:ilvl w:val="0"/>
          <w:numId w:val="70"/>
        </w:numPr>
        <w:tabs>
          <w:tab w:val="left" w:pos="2830"/>
          <w:tab w:val="left" w:pos="2831"/>
        </w:tabs>
        <w:spacing w:before="24" w:line="326" w:lineRule="auto"/>
        <w:ind w:left="1624" w:right="3713" w:firstLine="0"/>
        <w:rPr>
          <w:sz w:val="17"/>
        </w:rPr>
      </w:pPr>
      <w:r>
        <w:rPr>
          <w:w w:val="105"/>
          <w:sz w:val="17"/>
        </w:rPr>
        <w:t>$out_trade_no =</w:t>
      </w:r>
      <w:r>
        <w:rPr>
          <w:spacing w:val="-70"/>
          <w:w w:val="105"/>
          <w:sz w:val="17"/>
        </w:rPr>
        <w:t xml:space="preserve"> </w:t>
      </w:r>
      <w:r>
        <w:rPr>
          <w:w w:val="105"/>
          <w:sz w:val="17"/>
        </w:rPr>
        <w:t>$data['order_code']; 49</w:t>
      </w:r>
    </w:p>
    <w:p w:rsidR="00C1351D" w:rsidRDefault="00346078">
      <w:pPr>
        <w:pStyle w:val="a4"/>
        <w:numPr>
          <w:ilvl w:val="0"/>
          <w:numId w:val="71"/>
        </w:numPr>
        <w:tabs>
          <w:tab w:val="left" w:pos="2830"/>
          <w:tab w:val="left" w:pos="2831"/>
        </w:tabs>
        <w:spacing w:before="0" w:line="223" w:lineRule="exact"/>
        <w:ind w:hanging="1207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订单名称，必填</w:t>
      </w:r>
    </w:p>
    <w:p w:rsidR="00C1351D" w:rsidRDefault="00346078">
      <w:pPr>
        <w:pStyle w:val="a4"/>
        <w:numPr>
          <w:ilvl w:val="0"/>
          <w:numId w:val="71"/>
        </w:numPr>
        <w:tabs>
          <w:tab w:val="left" w:pos="2830"/>
          <w:tab w:val="left" w:pos="2831"/>
        </w:tabs>
        <w:spacing w:before="0" w:line="292" w:lineRule="exact"/>
        <w:ind w:hanging="1207"/>
        <w:rPr>
          <w:sz w:val="17"/>
        </w:rPr>
      </w:pPr>
      <w:r>
        <w:rPr>
          <w:w w:val="105"/>
          <w:sz w:val="17"/>
        </w:rPr>
        <w:t>$subject</w:t>
      </w:r>
      <w:r>
        <w:rPr>
          <w:spacing w:val="-4"/>
          <w:w w:val="105"/>
          <w:sz w:val="17"/>
        </w:rPr>
        <w:t xml:space="preserve"> </w:t>
      </w:r>
      <w:r>
        <w:rPr>
          <w:spacing w:val="-2"/>
          <w:w w:val="105"/>
          <w:sz w:val="17"/>
        </w:rPr>
        <w:t xml:space="preserve">= </w:t>
      </w:r>
      <w:r>
        <w:rPr>
          <w:w w:val="105"/>
          <w:sz w:val="17"/>
        </w:rPr>
        <w:t>"</w:t>
      </w:r>
      <w:r>
        <w:rPr>
          <w:rFonts w:ascii="微软雅黑" w:eastAsia="微软雅黑" w:hint="eastAsia"/>
          <w:w w:val="105"/>
          <w:sz w:val="17"/>
        </w:rPr>
        <w:t>电影测试</w:t>
      </w:r>
      <w:r>
        <w:rPr>
          <w:w w:val="105"/>
          <w:sz w:val="17"/>
        </w:rPr>
        <w:t>";</w:t>
      </w:r>
    </w:p>
    <w:p w:rsidR="00C1351D" w:rsidRDefault="00346078">
      <w:pPr>
        <w:pStyle w:val="a3"/>
        <w:spacing w:before="25"/>
        <w:ind w:left="1624"/>
      </w:pPr>
      <w:r>
        <w:rPr>
          <w:w w:val="105"/>
        </w:rPr>
        <w:t>52</w:t>
      </w:r>
    </w:p>
    <w:p w:rsidR="00C1351D" w:rsidRDefault="00346078">
      <w:pPr>
        <w:pStyle w:val="a3"/>
        <w:tabs>
          <w:tab w:val="left" w:pos="2830"/>
        </w:tabs>
        <w:spacing w:before="3"/>
        <w:ind w:left="1624"/>
        <w:rPr>
          <w:rFonts w:ascii="微软雅黑" w:eastAsia="微软雅黑"/>
        </w:rPr>
      </w:pPr>
      <w:r>
        <w:rPr>
          <w:w w:val="105"/>
        </w:rPr>
        <w:t>53</w:t>
      </w:r>
      <w:r>
        <w:rPr>
          <w:w w:val="105"/>
        </w:rPr>
        <w:tab/>
        <w:t>//</w:t>
      </w:r>
      <w:r>
        <w:rPr>
          <w:rFonts w:ascii="微软雅黑" w:eastAsia="微软雅黑" w:hint="eastAsia"/>
          <w:w w:val="105"/>
        </w:rPr>
        <w:t>付款金额，必填</w:t>
      </w:r>
    </w:p>
    <w:p w:rsidR="00C1351D" w:rsidRDefault="00346078">
      <w:pPr>
        <w:pStyle w:val="a3"/>
        <w:tabs>
          <w:tab w:val="left" w:pos="2830"/>
        </w:tabs>
        <w:spacing w:before="25"/>
        <w:ind w:left="1624"/>
      </w:pPr>
      <w:r>
        <w:rPr>
          <w:w w:val="105"/>
        </w:rPr>
        <w:t>54</w:t>
      </w:r>
      <w:r>
        <w:rPr>
          <w:w w:val="105"/>
        </w:rPr>
        <w:tab/>
        <w:t>$total_fee =</w:t>
      </w:r>
      <w:r>
        <w:rPr>
          <w:spacing w:val="-7"/>
          <w:w w:val="105"/>
        </w:rPr>
        <w:t xml:space="preserve"> </w:t>
      </w:r>
      <w:r>
        <w:rPr>
          <w:w w:val="105"/>
        </w:rPr>
        <w:t>"0.01";</w:t>
      </w:r>
    </w:p>
    <w:p w:rsidR="00C1351D" w:rsidRDefault="00346078">
      <w:pPr>
        <w:pStyle w:val="a3"/>
        <w:ind w:left="1624"/>
      </w:pPr>
      <w:r>
        <w:rPr>
          <w:w w:val="105"/>
        </w:rPr>
        <w:t>55</w:t>
      </w:r>
    </w:p>
    <w:p w:rsidR="00C1351D" w:rsidRDefault="00346078">
      <w:pPr>
        <w:pStyle w:val="a4"/>
        <w:numPr>
          <w:ilvl w:val="0"/>
          <w:numId w:val="72"/>
        </w:numPr>
        <w:tabs>
          <w:tab w:val="left" w:pos="2830"/>
          <w:tab w:val="left" w:pos="2831"/>
        </w:tabs>
        <w:spacing w:before="3" w:line="292" w:lineRule="exact"/>
        <w:ind w:hanging="1207"/>
        <w:rPr>
          <w:rFonts w:ascii="微软雅黑" w:eastAsia="微软雅黑"/>
          <w:sz w:val="17"/>
        </w:rPr>
      </w:pPr>
      <w:r>
        <w:rPr>
          <w:sz w:val="17"/>
        </w:rPr>
        <w:t>//</w:t>
      </w:r>
      <w:r>
        <w:rPr>
          <w:rFonts w:ascii="微软雅黑" w:eastAsia="微软雅黑" w:hint="eastAsia"/>
          <w:sz w:val="17"/>
        </w:rPr>
        <w:t>商品描述，可空</w:t>
      </w:r>
    </w:p>
    <w:p w:rsidR="00C1351D" w:rsidRDefault="00346078">
      <w:pPr>
        <w:pStyle w:val="a4"/>
        <w:numPr>
          <w:ilvl w:val="0"/>
          <w:numId w:val="72"/>
        </w:numPr>
        <w:tabs>
          <w:tab w:val="left" w:pos="2830"/>
          <w:tab w:val="left" w:pos="2831"/>
        </w:tabs>
        <w:spacing w:before="0" w:line="292" w:lineRule="exact"/>
        <w:ind w:hanging="1207"/>
        <w:rPr>
          <w:sz w:val="17"/>
        </w:rPr>
      </w:pPr>
      <w:r>
        <w:rPr>
          <w:w w:val="105"/>
          <w:sz w:val="17"/>
        </w:rPr>
        <w:t>$body</w:t>
      </w:r>
      <w:r>
        <w:rPr>
          <w:spacing w:val="-14"/>
          <w:w w:val="105"/>
          <w:sz w:val="17"/>
        </w:rPr>
        <w:t xml:space="preserve"> </w:t>
      </w:r>
      <w:r>
        <w:rPr>
          <w:spacing w:val="-7"/>
          <w:w w:val="105"/>
          <w:sz w:val="17"/>
        </w:rPr>
        <w:t xml:space="preserve">= </w:t>
      </w:r>
      <w:r>
        <w:rPr>
          <w:w w:val="105"/>
          <w:sz w:val="17"/>
        </w:rPr>
        <w:t>"</w:t>
      </w:r>
      <w:r>
        <w:rPr>
          <w:rFonts w:ascii="微软雅黑" w:eastAsia="微软雅黑" w:hint="eastAsia"/>
          <w:w w:val="105"/>
          <w:sz w:val="17"/>
        </w:rPr>
        <w:t>测试</w:t>
      </w:r>
      <w:r>
        <w:rPr>
          <w:w w:val="105"/>
          <w:sz w:val="17"/>
        </w:rPr>
        <w:t>";</w:t>
      </w:r>
    </w:p>
    <w:p w:rsidR="00C1351D" w:rsidRDefault="00346078">
      <w:pPr>
        <w:pStyle w:val="a3"/>
        <w:spacing w:before="25"/>
        <w:ind w:left="1624"/>
      </w:pPr>
      <w:r>
        <w:rPr>
          <w:w w:val="105"/>
        </w:rPr>
        <w:t>58</w:t>
      </w:r>
    </w:p>
    <w:p w:rsidR="00C1351D" w:rsidRDefault="00346078">
      <w:pPr>
        <w:pStyle w:val="a3"/>
        <w:ind w:left="1624"/>
      </w:pPr>
      <w:r>
        <w:rPr>
          <w:w w:val="105"/>
        </w:rPr>
        <w:t>59</w:t>
      </w:r>
    </w:p>
    <w:p w:rsidR="00C1351D" w:rsidRDefault="00346078">
      <w:pPr>
        <w:pStyle w:val="a3"/>
        <w:tabs>
          <w:tab w:val="left" w:pos="2057"/>
        </w:tabs>
        <w:ind w:left="1624"/>
      </w:pPr>
      <w:r>
        <w:rPr>
          <w:w w:val="105"/>
        </w:rPr>
        <w:t>60</w:t>
      </w:r>
      <w:r>
        <w:rPr>
          <w:w w:val="105"/>
        </w:rPr>
        <w:tab/>
      </w:r>
      <w:r>
        <w:rPr>
          <w:w w:val="105"/>
        </w:rPr>
        <w:t>/************************************************************/</w:t>
      </w:r>
    </w:p>
    <w:p w:rsidR="00C1351D" w:rsidRDefault="00346078">
      <w:pPr>
        <w:pStyle w:val="a3"/>
        <w:ind w:left="1624"/>
      </w:pPr>
      <w:r>
        <w:rPr>
          <w:w w:val="105"/>
        </w:rPr>
        <w:t>61</w:t>
      </w:r>
    </w:p>
    <w:p w:rsidR="00C1351D" w:rsidRDefault="00346078">
      <w:pPr>
        <w:pStyle w:val="a4"/>
        <w:numPr>
          <w:ilvl w:val="0"/>
          <w:numId w:val="73"/>
        </w:numPr>
        <w:tabs>
          <w:tab w:val="left" w:pos="2057"/>
          <w:tab w:val="left" w:pos="2058"/>
        </w:tabs>
        <w:spacing w:before="3"/>
        <w:rPr>
          <w:rFonts w:ascii="微软雅黑" w:eastAsia="微软雅黑"/>
          <w:sz w:val="17"/>
          <w:lang w:eastAsia="zh-CN"/>
        </w:rPr>
      </w:pPr>
      <w:r>
        <w:rPr>
          <w:w w:val="105"/>
          <w:sz w:val="17"/>
          <w:lang w:eastAsia="zh-CN"/>
        </w:rPr>
        <w:t>//</w:t>
      </w:r>
      <w:r>
        <w:rPr>
          <w:rFonts w:ascii="微软雅黑" w:eastAsia="微软雅黑" w:hint="eastAsia"/>
          <w:w w:val="105"/>
          <w:sz w:val="17"/>
          <w:lang w:eastAsia="zh-CN"/>
        </w:rPr>
        <w:t>构造要请求的参数数组，无需改动</w:t>
      </w:r>
    </w:p>
    <w:p w:rsidR="00C1351D" w:rsidRDefault="00346078">
      <w:pPr>
        <w:pStyle w:val="a4"/>
        <w:numPr>
          <w:ilvl w:val="0"/>
          <w:numId w:val="73"/>
        </w:numPr>
        <w:tabs>
          <w:tab w:val="left" w:pos="2057"/>
          <w:tab w:val="left" w:pos="2058"/>
        </w:tabs>
        <w:spacing w:before="25"/>
        <w:rPr>
          <w:sz w:val="17"/>
        </w:rPr>
      </w:pPr>
      <w:r>
        <w:rPr>
          <w:w w:val="105"/>
          <w:sz w:val="17"/>
        </w:rPr>
        <w:t>$parameter =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array(</w:t>
      </w:r>
    </w:p>
    <w:p w:rsidR="00C1351D" w:rsidRDefault="00346078">
      <w:pPr>
        <w:pStyle w:val="a4"/>
        <w:numPr>
          <w:ilvl w:val="0"/>
          <w:numId w:val="73"/>
        </w:numPr>
        <w:tabs>
          <w:tab w:val="left" w:pos="2829"/>
          <w:tab w:val="left" w:pos="2830"/>
          <w:tab w:val="left" w:pos="4374"/>
        </w:tabs>
        <w:ind w:left="2829" w:hanging="1206"/>
        <w:rPr>
          <w:sz w:val="17"/>
        </w:rPr>
      </w:pPr>
      <w:r>
        <w:rPr>
          <w:w w:val="105"/>
          <w:sz w:val="17"/>
        </w:rPr>
        <w:t>"service"</w:t>
      </w:r>
      <w:r>
        <w:rPr>
          <w:w w:val="105"/>
          <w:sz w:val="17"/>
        </w:rPr>
        <w:tab/>
        <w:t>=&gt;</w:t>
      </w:r>
      <w:r>
        <w:rPr>
          <w:spacing w:val="-51"/>
          <w:w w:val="105"/>
          <w:sz w:val="17"/>
        </w:rPr>
        <w:t xml:space="preserve"> </w:t>
      </w:r>
      <w:r>
        <w:rPr>
          <w:w w:val="105"/>
          <w:sz w:val="17"/>
        </w:rPr>
        <w:t>$alipay_config['service'],</w:t>
      </w:r>
    </w:p>
    <w:p w:rsidR="00C1351D" w:rsidRDefault="00346078">
      <w:pPr>
        <w:pStyle w:val="a4"/>
        <w:numPr>
          <w:ilvl w:val="0"/>
          <w:numId w:val="73"/>
        </w:numPr>
        <w:tabs>
          <w:tab w:val="left" w:pos="2829"/>
          <w:tab w:val="left" w:pos="2830"/>
          <w:tab w:val="left" w:pos="4374"/>
        </w:tabs>
        <w:ind w:left="2829" w:hanging="1206"/>
        <w:rPr>
          <w:sz w:val="17"/>
        </w:rPr>
      </w:pPr>
      <w:r>
        <w:rPr>
          <w:w w:val="105"/>
          <w:sz w:val="17"/>
        </w:rPr>
        <w:t>"partner"</w:t>
      </w:r>
      <w:r>
        <w:rPr>
          <w:w w:val="105"/>
          <w:sz w:val="17"/>
        </w:rPr>
        <w:tab/>
        <w:t>=&gt;</w:t>
      </w:r>
      <w:r>
        <w:rPr>
          <w:spacing w:val="-51"/>
          <w:w w:val="105"/>
          <w:sz w:val="17"/>
        </w:rPr>
        <w:t xml:space="preserve"> </w:t>
      </w:r>
      <w:r>
        <w:rPr>
          <w:w w:val="105"/>
          <w:sz w:val="17"/>
        </w:rPr>
        <w:t>$alipay_config['partner'],</w:t>
      </w:r>
    </w:p>
    <w:p w:rsidR="00C1351D" w:rsidRDefault="00346078">
      <w:pPr>
        <w:pStyle w:val="a4"/>
        <w:numPr>
          <w:ilvl w:val="0"/>
          <w:numId w:val="73"/>
        </w:numPr>
        <w:tabs>
          <w:tab w:val="left" w:pos="2829"/>
          <w:tab w:val="left" w:pos="2830"/>
        </w:tabs>
        <w:ind w:left="2829" w:hanging="1206"/>
        <w:rPr>
          <w:sz w:val="17"/>
        </w:rPr>
      </w:pPr>
      <w:r>
        <w:rPr>
          <w:w w:val="105"/>
          <w:sz w:val="17"/>
        </w:rPr>
        <w:t>"seller_id" =&gt;</w:t>
      </w:r>
      <w:r>
        <w:rPr>
          <w:spacing w:val="-14"/>
          <w:w w:val="105"/>
          <w:sz w:val="17"/>
        </w:rPr>
        <w:t xml:space="preserve"> </w:t>
      </w:r>
      <w:r>
        <w:rPr>
          <w:w w:val="105"/>
          <w:sz w:val="17"/>
        </w:rPr>
        <w:t>$alipay_config['seller_id'],</w:t>
      </w:r>
    </w:p>
    <w:p w:rsidR="00C1351D" w:rsidRDefault="00346078">
      <w:pPr>
        <w:pStyle w:val="a4"/>
        <w:numPr>
          <w:ilvl w:val="0"/>
          <w:numId w:val="73"/>
        </w:numPr>
        <w:tabs>
          <w:tab w:val="left" w:pos="2829"/>
          <w:tab w:val="left" w:pos="2830"/>
        </w:tabs>
        <w:ind w:left="2829" w:hanging="1206"/>
        <w:rPr>
          <w:sz w:val="17"/>
        </w:rPr>
      </w:pPr>
      <w:r>
        <w:rPr>
          <w:w w:val="105"/>
          <w:sz w:val="17"/>
        </w:rPr>
        <w:t>"payment_type" =&gt;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$alipay_config['payment_type'],</w:t>
      </w:r>
    </w:p>
    <w:p w:rsidR="00C1351D" w:rsidRDefault="00346078">
      <w:pPr>
        <w:pStyle w:val="a4"/>
        <w:numPr>
          <w:ilvl w:val="0"/>
          <w:numId w:val="73"/>
        </w:numPr>
        <w:tabs>
          <w:tab w:val="left" w:pos="2829"/>
          <w:tab w:val="left" w:pos="2830"/>
          <w:tab w:val="left" w:pos="4374"/>
        </w:tabs>
        <w:ind w:left="2829" w:hanging="1206"/>
        <w:rPr>
          <w:sz w:val="17"/>
        </w:rPr>
      </w:pPr>
      <w:r>
        <w:rPr>
          <w:w w:val="105"/>
          <w:sz w:val="17"/>
        </w:rPr>
        <w:t>"notify_url"</w:t>
      </w:r>
      <w:r>
        <w:rPr>
          <w:w w:val="105"/>
          <w:sz w:val="17"/>
        </w:rPr>
        <w:tab/>
        <w:t>=&gt;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$alipay_config['notify_url'],</w:t>
      </w:r>
    </w:p>
    <w:p w:rsidR="00C1351D" w:rsidRDefault="00346078">
      <w:pPr>
        <w:pStyle w:val="a4"/>
        <w:numPr>
          <w:ilvl w:val="0"/>
          <w:numId w:val="73"/>
        </w:numPr>
        <w:tabs>
          <w:tab w:val="left" w:pos="2829"/>
          <w:tab w:val="left" w:pos="2830"/>
          <w:tab w:val="left" w:pos="4374"/>
        </w:tabs>
        <w:spacing w:line="326" w:lineRule="auto"/>
        <w:ind w:left="1624" w:right="2555" w:firstLine="0"/>
        <w:rPr>
          <w:sz w:val="17"/>
        </w:rPr>
      </w:pPr>
      <w:r>
        <w:rPr>
          <w:w w:val="105"/>
          <w:sz w:val="17"/>
        </w:rPr>
        <w:t>"return_url"</w:t>
      </w:r>
      <w:r>
        <w:rPr>
          <w:w w:val="105"/>
          <w:sz w:val="17"/>
        </w:rPr>
        <w:tab/>
        <w:t>=&gt;</w:t>
      </w:r>
      <w:r>
        <w:rPr>
          <w:spacing w:val="-58"/>
          <w:w w:val="105"/>
          <w:sz w:val="17"/>
        </w:rPr>
        <w:t xml:space="preserve"> </w:t>
      </w:r>
      <w:r>
        <w:rPr>
          <w:w w:val="105"/>
          <w:sz w:val="17"/>
        </w:rPr>
        <w:t>$alipay_config['return_url'], 70</w:t>
      </w:r>
    </w:p>
    <w:p w:rsidR="00C1351D" w:rsidRDefault="00346078">
      <w:pPr>
        <w:pStyle w:val="a4"/>
        <w:numPr>
          <w:ilvl w:val="0"/>
          <w:numId w:val="74"/>
        </w:numPr>
        <w:tabs>
          <w:tab w:val="left" w:pos="2829"/>
          <w:tab w:val="left" w:pos="2830"/>
        </w:tabs>
        <w:spacing w:before="0" w:line="198" w:lineRule="exact"/>
        <w:ind w:hanging="1206"/>
        <w:rPr>
          <w:sz w:val="17"/>
        </w:rPr>
      </w:pPr>
      <w:r>
        <w:rPr>
          <w:w w:val="105"/>
          <w:sz w:val="17"/>
        </w:rPr>
        <w:t>"anti_phishing_key"=&gt;$alipay_config['anti_phishing_key'],</w:t>
      </w:r>
    </w:p>
    <w:p w:rsidR="00C1351D" w:rsidRDefault="00346078">
      <w:pPr>
        <w:pStyle w:val="a4"/>
        <w:numPr>
          <w:ilvl w:val="0"/>
          <w:numId w:val="74"/>
        </w:numPr>
        <w:tabs>
          <w:tab w:val="left" w:pos="2829"/>
          <w:tab w:val="left" w:pos="2830"/>
        </w:tabs>
        <w:ind w:hanging="1206"/>
        <w:rPr>
          <w:sz w:val="17"/>
        </w:rPr>
      </w:pPr>
      <w:r>
        <w:rPr>
          <w:w w:val="105"/>
          <w:sz w:val="17"/>
        </w:rPr>
        <w:t>"exter_invoke_ip"=&gt;$alipay_config['exter_invoke_ip'],</w:t>
      </w:r>
    </w:p>
    <w:p w:rsidR="00C1351D" w:rsidRDefault="00346078">
      <w:pPr>
        <w:pStyle w:val="a4"/>
        <w:numPr>
          <w:ilvl w:val="0"/>
          <w:numId w:val="74"/>
        </w:numPr>
        <w:tabs>
          <w:tab w:val="left" w:pos="2829"/>
          <w:tab w:val="left" w:pos="2830"/>
        </w:tabs>
        <w:ind w:hanging="1206"/>
        <w:rPr>
          <w:sz w:val="17"/>
        </w:rPr>
      </w:pPr>
      <w:r>
        <w:rPr>
          <w:w w:val="105"/>
          <w:sz w:val="17"/>
        </w:rPr>
        <w:t>"out_trade_no" =&gt;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$out_trade_no,</w:t>
      </w:r>
    </w:p>
    <w:p w:rsidR="00C1351D" w:rsidRDefault="00346078">
      <w:pPr>
        <w:pStyle w:val="a4"/>
        <w:numPr>
          <w:ilvl w:val="0"/>
          <w:numId w:val="74"/>
        </w:numPr>
        <w:tabs>
          <w:tab w:val="left" w:pos="2829"/>
          <w:tab w:val="left" w:pos="2830"/>
          <w:tab w:val="left" w:pos="3988"/>
        </w:tabs>
        <w:ind w:hanging="1206"/>
        <w:rPr>
          <w:sz w:val="17"/>
        </w:rPr>
      </w:pPr>
      <w:r>
        <w:rPr>
          <w:w w:val="105"/>
          <w:sz w:val="17"/>
        </w:rPr>
        <w:t>"subject"</w:t>
      </w:r>
      <w:r>
        <w:rPr>
          <w:w w:val="105"/>
          <w:sz w:val="17"/>
        </w:rPr>
        <w:tab/>
        <w:t>=&gt;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$subject,</w:t>
      </w:r>
    </w:p>
    <w:p w:rsidR="00C1351D" w:rsidRDefault="00346078">
      <w:pPr>
        <w:pStyle w:val="a4"/>
        <w:numPr>
          <w:ilvl w:val="0"/>
          <w:numId w:val="74"/>
        </w:numPr>
        <w:tabs>
          <w:tab w:val="left" w:pos="2829"/>
          <w:tab w:val="left" w:pos="2830"/>
        </w:tabs>
        <w:ind w:hanging="1206"/>
        <w:rPr>
          <w:sz w:val="17"/>
        </w:rPr>
      </w:pPr>
      <w:r>
        <w:rPr>
          <w:w w:val="105"/>
          <w:sz w:val="17"/>
        </w:rPr>
        <w:t>"total_fee" =&gt;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$total_fee,</w:t>
      </w:r>
    </w:p>
    <w:p w:rsidR="00C1351D" w:rsidRDefault="00346078">
      <w:pPr>
        <w:pStyle w:val="a4"/>
        <w:numPr>
          <w:ilvl w:val="0"/>
          <w:numId w:val="74"/>
        </w:numPr>
        <w:tabs>
          <w:tab w:val="left" w:pos="2829"/>
          <w:tab w:val="left" w:pos="2830"/>
        </w:tabs>
        <w:spacing w:before="72"/>
        <w:ind w:hanging="1206"/>
        <w:rPr>
          <w:sz w:val="17"/>
        </w:rPr>
      </w:pPr>
      <w:r>
        <w:rPr>
          <w:w w:val="105"/>
          <w:sz w:val="17"/>
        </w:rPr>
        <w:t>"body" =&gt;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$body,</w:t>
      </w:r>
    </w:p>
    <w:p w:rsidR="00C1351D" w:rsidRDefault="00346078">
      <w:pPr>
        <w:pStyle w:val="a4"/>
        <w:numPr>
          <w:ilvl w:val="0"/>
          <w:numId w:val="74"/>
        </w:numPr>
        <w:tabs>
          <w:tab w:val="left" w:pos="2829"/>
          <w:tab w:val="left" w:pos="2830"/>
          <w:tab w:val="left" w:pos="4760"/>
        </w:tabs>
        <w:spacing w:line="326" w:lineRule="auto"/>
        <w:ind w:left="2057" w:right="3231" w:hanging="434"/>
        <w:rPr>
          <w:sz w:val="17"/>
        </w:rPr>
      </w:pPr>
      <w:r>
        <w:tab/>
      </w:r>
      <w:r>
        <w:rPr>
          <w:w w:val="105"/>
          <w:sz w:val="17"/>
        </w:rPr>
        <w:t>"_input_charset"</w:t>
      </w:r>
      <w:r>
        <w:rPr>
          <w:w w:val="105"/>
          <w:sz w:val="17"/>
        </w:rPr>
        <w:tab/>
        <w:t xml:space="preserve">=&gt; </w:t>
      </w:r>
      <w:r>
        <w:rPr>
          <w:spacing w:val="-1"/>
          <w:sz w:val="17"/>
        </w:rPr>
        <w:t>trim(strtolower($alipay_config['input_charset']))</w:t>
      </w:r>
    </w:p>
    <w:p w:rsidR="00C1351D" w:rsidRDefault="00346078">
      <w:pPr>
        <w:pStyle w:val="a4"/>
        <w:numPr>
          <w:ilvl w:val="0"/>
          <w:numId w:val="74"/>
        </w:numPr>
        <w:tabs>
          <w:tab w:val="left" w:pos="2829"/>
          <w:tab w:val="left" w:pos="2830"/>
        </w:tabs>
        <w:spacing w:before="0" w:line="223" w:lineRule="exact"/>
        <w:ind w:hanging="1206"/>
        <w:rPr>
          <w:rFonts w:ascii="微软雅黑" w:eastAsia="微软雅黑"/>
          <w:sz w:val="17"/>
          <w:lang w:eastAsia="zh-CN"/>
        </w:rPr>
      </w:pPr>
      <w:r>
        <w:rPr>
          <w:w w:val="105"/>
          <w:sz w:val="17"/>
          <w:lang w:eastAsia="zh-CN"/>
        </w:rPr>
        <w:t>//</w:t>
      </w:r>
      <w:r>
        <w:rPr>
          <w:rFonts w:ascii="微软雅黑" w:eastAsia="微软雅黑" w:hint="eastAsia"/>
          <w:w w:val="105"/>
          <w:sz w:val="17"/>
          <w:lang w:eastAsia="zh-CN"/>
        </w:rPr>
        <w:t>其他业务参数根据在线开发文档，添加参数</w:t>
      </w:r>
      <w:r>
        <w:rPr>
          <w:w w:val="105"/>
          <w:sz w:val="17"/>
          <w:lang w:eastAsia="zh-CN"/>
        </w:rPr>
        <w:t>.</w:t>
      </w:r>
      <w:r>
        <w:rPr>
          <w:rFonts w:ascii="微软雅黑" w:eastAsia="微软雅黑" w:hint="eastAsia"/>
          <w:w w:val="105"/>
          <w:sz w:val="17"/>
          <w:lang w:eastAsia="zh-CN"/>
        </w:rPr>
        <w:t>文档地</w:t>
      </w:r>
    </w:p>
    <w:p w:rsidR="00C1351D" w:rsidRDefault="00346078">
      <w:pPr>
        <w:pStyle w:val="a3"/>
        <w:spacing w:before="0" w:line="292" w:lineRule="exact"/>
        <w:ind w:left="2057"/>
      </w:pPr>
      <w:r>
        <w:rPr>
          <w:rFonts w:ascii="微软雅黑" w:eastAsia="微软雅黑" w:hint="eastAsia"/>
          <w:w w:val="105"/>
        </w:rPr>
        <w:t>址</w:t>
      </w:r>
      <w:r>
        <w:rPr>
          <w:w w:val="105"/>
        </w:rPr>
        <w:t>:https://doc.open.alipay.com/doc2/detail.htm?</w:t>
      </w:r>
    </w:p>
    <w:p w:rsidR="00C1351D" w:rsidRDefault="00346078">
      <w:pPr>
        <w:pStyle w:val="a3"/>
        <w:tabs>
          <w:tab w:val="left" w:pos="2830"/>
        </w:tabs>
        <w:spacing w:before="24" w:line="244" w:lineRule="auto"/>
        <w:ind w:left="1624" w:right="1824" w:firstLine="433"/>
      </w:pPr>
      <w:proofErr w:type="gramStart"/>
      <w:r>
        <w:t>spm=</w:t>
      </w:r>
      <w:proofErr w:type="gramEnd"/>
      <w:r>
        <w:t>a219a.7629140.0.0.kiX33I&amp;</w:t>
      </w:r>
      <w:r>
        <w:t xml:space="preserve">treeId=62&amp;articleId=103740&amp;docType=1 </w:t>
      </w:r>
      <w:r>
        <w:rPr>
          <w:w w:val="105"/>
        </w:rPr>
        <w:t>79</w:t>
      </w:r>
      <w:r>
        <w:rPr>
          <w:w w:val="105"/>
        </w:rPr>
        <w:tab/>
        <w:t>//</w:t>
      </w:r>
      <w:r>
        <w:rPr>
          <w:rFonts w:ascii="微软雅黑" w:eastAsia="微软雅黑" w:hint="eastAsia"/>
          <w:w w:val="105"/>
        </w:rPr>
        <w:t>如</w:t>
      </w:r>
      <w:r>
        <w:rPr>
          <w:w w:val="105"/>
        </w:rPr>
        <w:t>"</w:t>
      </w:r>
      <w:r>
        <w:rPr>
          <w:rFonts w:ascii="微软雅黑" w:eastAsia="微软雅黑" w:hint="eastAsia"/>
          <w:w w:val="105"/>
        </w:rPr>
        <w:t>参数名</w:t>
      </w:r>
      <w:r>
        <w:rPr>
          <w:w w:val="105"/>
        </w:rPr>
        <w:t>"=&gt;"</w:t>
      </w:r>
      <w:r>
        <w:rPr>
          <w:rFonts w:ascii="微软雅黑" w:eastAsia="微软雅黑" w:hint="eastAsia"/>
          <w:w w:val="105"/>
        </w:rPr>
        <w:t>参数值</w:t>
      </w:r>
      <w:r>
        <w:rPr>
          <w:w w:val="105"/>
        </w:rPr>
        <w:t>"</w:t>
      </w:r>
    </w:p>
    <w:p w:rsidR="00C1351D" w:rsidRDefault="00346078">
      <w:pPr>
        <w:pStyle w:val="a3"/>
        <w:spacing w:before="18"/>
        <w:ind w:left="1624"/>
      </w:pPr>
      <w:r>
        <w:rPr>
          <w:w w:val="105"/>
        </w:rPr>
        <w:t>80</w:t>
      </w:r>
    </w:p>
    <w:p w:rsidR="00C1351D" w:rsidRDefault="00346078">
      <w:pPr>
        <w:pStyle w:val="a3"/>
        <w:tabs>
          <w:tab w:val="left" w:pos="2057"/>
        </w:tabs>
        <w:ind w:left="1624"/>
      </w:pPr>
      <w:r>
        <w:rPr>
          <w:w w:val="105"/>
        </w:rPr>
        <w:t>81</w:t>
      </w:r>
      <w:r>
        <w:rPr>
          <w:w w:val="105"/>
        </w:rPr>
        <w:tab/>
        <w:t>);</w:t>
      </w:r>
    </w:p>
    <w:p w:rsidR="00C1351D" w:rsidRDefault="00346078">
      <w:pPr>
        <w:pStyle w:val="a3"/>
        <w:ind w:left="1624"/>
      </w:pPr>
      <w:r>
        <w:rPr>
          <w:w w:val="105"/>
        </w:rPr>
        <w:t>82</w:t>
      </w:r>
    </w:p>
    <w:p w:rsidR="00C1351D" w:rsidRDefault="00346078">
      <w:pPr>
        <w:pStyle w:val="a3"/>
        <w:tabs>
          <w:tab w:val="left" w:pos="2057"/>
        </w:tabs>
        <w:spacing w:before="3"/>
        <w:ind w:left="1624"/>
        <w:rPr>
          <w:rFonts w:ascii="微软雅黑" w:eastAsia="微软雅黑"/>
        </w:rPr>
      </w:pPr>
      <w:r>
        <w:rPr>
          <w:w w:val="105"/>
        </w:rPr>
        <w:t>83</w:t>
      </w:r>
      <w:r>
        <w:rPr>
          <w:w w:val="105"/>
        </w:rPr>
        <w:tab/>
        <w:t>//</w:t>
      </w:r>
      <w:r>
        <w:rPr>
          <w:rFonts w:ascii="微软雅黑" w:eastAsia="微软雅黑" w:hint="eastAsia"/>
          <w:w w:val="105"/>
        </w:rPr>
        <w:t>建立请求</w:t>
      </w:r>
    </w:p>
    <w:p w:rsidR="00C1351D" w:rsidRDefault="00C1351D">
      <w:pPr>
        <w:rPr>
          <w:rFonts w:ascii="微软雅黑" w:eastAsia="微软雅黑"/>
        </w:rPr>
        <w:sectPr w:rsidR="00C1351D">
          <w:pgSz w:w="11900" w:h="16820"/>
          <w:pgMar w:top="110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1460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 w:bidi="ar-SA"/>
        </w:rPr>
        <w:lastRenderedPageBreak/>
        <mc:AlternateContent>
          <mc:Choice Requires="wpg">
            <w:drawing>
              <wp:inline distT="0" distB="0" distL="114300" distR="114300">
                <wp:extent cx="5365115" cy="1310640"/>
                <wp:effectExtent l="0" t="0" r="6985" b="8255"/>
                <wp:docPr id="251" name="组合 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5115" cy="1310640"/>
                          <a:chOff x="0" y="0"/>
                          <a:chExt cx="8449" cy="2064"/>
                        </a:xfrm>
                      </wpg:grpSpPr>
                      <wps:wsp>
                        <wps:cNvPr id="242" name="任意多边形 467"/>
                        <wps:cNvSpPr/>
                        <wps:spPr>
                          <a:xfrm>
                            <a:off x="7" y="7"/>
                            <a:ext cx="8434" cy="2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4" h="2049">
                                <a:moveTo>
                                  <a:pt x="8396" y="2049"/>
                                </a:moveTo>
                                <a:lnTo>
                                  <a:pt x="37" y="2049"/>
                                </a:lnTo>
                                <a:lnTo>
                                  <a:pt x="21" y="2047"/>
                                </a:lnTo>
                                <a:lnTo>
                                  <a:pt x="9" y="2039"/>
                                </a:lnTo>
                                <a:lnTo>
                                  <a:pt x="2" y="2028"/>
                                </a:lnTo>
                                <a:lnTo>
                                  <a:pt x="0" y="2011"/>
                                </a:lnTo>
                                <a:lnTo>
                                  <a:pt x="0" y="0"/>
                                </a:lnTo>
                                <a:lnTo>
                                  <a:pt x="8433" y="0"/>
                                </a:lnTo>
                                <a:lnTo>
                                  <a:pt x="8433" y="2011"/>
                                </a:lnTo>
                                <a:lnTo>
                                  <a:pt x="8431" y="2028"/>
                                </a:lnTo>
                                <a:lnTo>
                                  <a:pt x="8424" y="2039"/>
                                </a:lnTo>
                                <a:lnTo>
                                  <a:pt x="8412" y="2047"/>
                                </a:lnTo>
                                <a:lnTo>
                                  <a:pt x="8396" y="2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43" name="直线 468"/>
                        <wps:cNvCnPr/>
                        <wps:spPr>
                          <a:xfrm flipV="1">
                            <a:off x="8" y="8"/>
                            <a:ext cx="0" cy="201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4" name="任意多边形 469"/>
                        <wps:cNvSpPr/>
                        <wps:spPr>
                          <a:xfrm>
                            <a:off x="7" y="7"/>
                            <a:ext cx="8434" cy="2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4" h="2049">
                                <a:moveTo>
                                  <a:pt x="8433" y="0"/>
                                </a:moveTo>
                                <a:lnTo>
                                  <a:pt x="8433" y="2010"/>
                                </a:lnTo>
                                <a:lnTo>
                                  <a:pt x="8431" y="2027"/>
                                </a:lnTo>
                                <a:lnTo>
                                  <a:pt x="8424" y="2038"/>
                                </a:lnTo>
                                <a:lnTo>
                                  <a:pt x="8412" y="2046"/>
                                </a:lnTo>
                                <a:lnTo>
                                  <a:pt x="8396" y="2048"/>
                                </a:lnTo>
                                <a:lnTo>
                                  <a:pt x="37" y="2048"/>
                                </a:lnTo>
                                <a:lnTo>
                                  <a:pt x="21" y="2046"/>
                                </a:lnTo>
                                <a:lnTo>
                                  <a:pt x="9" y="2038"/>
                                </a:lnTo>
                                <a:lnTo>
                                  <a:pt x="2" y="2027"/>
                                </a:lnTo>
                                <a:lnTo>
                                  <a:pt x="0" y="201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5" name="矩形 470"/>
                        <wps:cNvSpPr/>
                        <wps:spPr>
                          <a:xfrm>
                            <a:off x="540" y="7"/>
                            <a:ext cx="7729" cy="195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46" name="矩形 471"/>
                        <wps:cNvSpPr/>
                        <wps:spPr>
                          <a:xfrm>
                            <a:off x="15" y="7"/>
                            <a:ext cx="526" cy="195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47" name="直线 472"/>
                        <wps:cNvCnPr/>
                        <wps:spPr>
                          <a:xfrm>
                            <a:off x="533" y="7"/>
                            <a:ext cx="0" cy="195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8" name="文本框 473"/>
                        <wps:cNvSpPr txBox="1"/>
                        <wps:spPr>
                          <a:xfrm>
                            <a:off x="163" y="72"/>
                            <a:ext cx="214" cy="1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89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90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49" name="文本框 474"/>
                        <wps:cNvSpPr txBox="1"/>
                        <wps:spPr>
                          <a:xfrm>
                            <a:off x="596" y="72"/>
                            <a:ext cx="6837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$alipaySubmit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new </w:t>
                              </w:r>
                              <w:proofErr w:type="gramStart"/>
                              <w:r>
                                <w:rPr>
                                  <w:w w:val="105"/>
                                  <w:sz w:val="17"/>
                                </w:rPr>
                                <w:t>AlipaySubmit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$alipay_config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spacing w:before="3" w:line="259" w:lineRule="auto"/>
                                <w:ind w:right="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$html_text</w:t>
                              </w:r>
                              <w:r>
                                <w:rPr>
                                  <w:color w:val="0054AA"/>
                                  <w:spacing w:val="-4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spacing w:val="-24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$alipaySubmit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proofErr w:type="gramStart"/>
                              <w:r>
                                <w:rPr>
                                  <w:w w:val="105"/>
                                  <w:sz w:val="17"/>
                                </w:rPr>
                                <w:t>buildRequestForm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$parameter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"get"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17"/>
                                </w:rPr>
                                <w:t xml:space="preserve">,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1111"/>
                                  <w:w w:val="105"/>
                                  <w:sz w:val="17"/>
                                </w:rPr>
                                <w:t>确认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echo</w:t>
                              </w:r>
                              <w:r>
                                <w:rPr>
                                  <w:color w:val="770087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$html_text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50" name="文本框 475"/>
                        <wps:cNvSpPr txBox="1"/>
                        <wps:spPr>
                          <a:xfrm>
                            <a:off x="596" y="1152"/>
                            <a:ext cx="696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?&gt;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466" o:spid="_x0000_s1304" style="width:422.45pt;height:103.2pt;mso-position-horizontal-relative:char;mso-position-vertical-relative:line" coordsize="8449,2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">
                <v:shape id="任意多边形 467" o:spid="_x0000_s1305" style="position:absolute;left:7;top:7;width:8434;height:2049;visibility:visible;mso-wrap-style:square;v-text-anchor:top" coordsize="8434,2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6VysMA&#10;AADcAAAADwAAAGRycy9kb3ducmV2LnhtbESPT4vCMBTE78J+h/AWvGm6RUSrUXZXCnsT/+H1mTzb&#10;YvNSmqjdb28EweMwM79h5svO1uJGra8cK/gaJiCItTMVFwr2u3wwAeEDssHaMSn4Jw/LxUdvjplx&#10;d97QbRsKESHsM1RQhtBkUnpdkkU/dA1x9M6utRiibAtpWrxHuK1lmiRjabHiuFBiQ78l6cv2ahWM&#10;1pNjfvJT1Hm3yQ+Hlf5prlqp/mf3PQMRqAvv8Kv9ZxSkoxS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+6VysMAAADcAAAADwAAAAAAAAAAAAAAAACYAgAAZHJzL2Rv&#10;d25yZXYueG1sUEsFBgAAAAAEAAQA9QAAAIgDAAAAAA==&#10;" path="m8396,2049r-8359,l21,2047,9,2039,2,2028,,2011,,,8433,r,2011l8431,2028r-7,11l8412,2047r-16,2xe" fillcolor="#f8f8f8" stroked="f">
                  <v:path arrowok="t" textboxrect="0,0,8434,2049"/>
                </v:shape>
                <v:line id="直线 468" o:spid="_x0000_s1306" style="position:absolute;flip:y;visibility:visible;mso-wrap-style:square" from="8,8" to="8,20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dcMQAAADcAAAADwAAAGRycy9kb3ducmV2LnhtbESPwWrDMBBE74H+g9hCb7Hc1JTiWgnF&#10;ECi0BJr4kttibWxjayUs1Xb/vgoEchxm5g1T7BYziIlG31lW8JykIIhrqztuFFSn/foNhA/IGgfL&#10;pOCPPOy2D6sCc21n/qHpGBoRIexzVNCG4HIpfd2SQZ9YRxy9ix0NhijHRuoR5wg3g9yk6as02HFc&#10;aNFR2VLdH3+NgkNflVKfdbl037W7fDUu289npZ4el493EIGWcA/f2p9awSZ7geuZeATk9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Mx1wxAAAANwAAAAPAAAAAAAAAAAA&#10;AAAAAKECAABkcnMvZG93bnJldi54bWxQSwUGAAAAAAQABAD5AAAAkgMAAAAA&#10;" strokecolor="#dfe1e4" strokeweight=".26469mm"/>
                <v:shape id="任意多边形 469" o:spid="_x0000_s1307" style="position:absolute;left:7;top:7;width:8434;height:2049;visibility:visible;mso-wrap-style:square;v-text-anchor:top" coordsize="8434,2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pcrMUA&#10;AADcAAAADwAAAGRycy9kb3ducmV2LnhtbESPX2vCQBDE3wt+h2OFvhS9VEQleooUhBYfxD/4vOTW&#10;JJjbS3NrTPvpvULBx2FmfsMsVp2rVEtNKD0beB8moIgzb0vODZyOm8EMVBBki5VnMvBDAVbL3ssC&#10;U+vvvKf2ILmKEA4pGihE6lTrkBXkMAx9TRy9i28cSpRNrm2D9wh3lR4lyUQ7LDkuFFjTR0HZ9XBz&#10;BuT3emvDZnreSviud/mb/uouO2Ne+916Dkqok2f4v/1pDYzGY/g7E4+AXj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ulysxQAAANwAAAAPAAAAAAAAAAAAAAAAAJgCAABkcnMv&#10;ZG93bnJldi54bWxQSwUGAAAAAAQABAD1AAAAigMAAAAA&#10;" path="m8433,r,2010l8431,2027r-7,11l8412,2046r-16,2l37,2048r-16,-2l9,2038,2,2027,,2010e" filled="f" strokecolor="#dfe1e4" strokeweight=".26469mm">
                  <v:path arrowok="t" textboxrect="0,0,8434,2049"/>
                </v:shape>
                <v:rect id="矩形 470" o:spid="_x0000_s1308" style="position:absolute;left:540;top:7;width:7729;height:19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WLi8UA&#10;AADcAAAADwAAAGRycy9kb3ducmV2LnhtbESPQWsCMRCF70L/Q5iCF6lZF5WyNUoVlR5E0Krn6Wa6&#10;u3QzWZKo679vBMHj48373rzJrDW1uJDzlWUFg34Cgji3uuJCweF79fYOwgdkjbVlUnAjD7PpS2eC&#10;mbZX3tFlHwoRIewzVFCG0GRS+rwkg75vG+Lo/VpnMETpCqkdXiPc1DJNkrE0WHFsKLGhRUn53/5s&#10;4hvb9Xx+wuXqeKh/Nhp76dHtTkp1X9vPDxCB2vA8fqS/tIJ0OIL7mEgAO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tYuLxQAAANwAAAAPAAAAAAAAAAAAAAAAAJgCAABkcnMv&#10;ZG93bnJldi54bWxQSwUGAAAAAAQABAD1AAAAigMAAAAA&#10;" fillcolor="#f8f8f8" stroked="f"/>
                <v:rect id="矩形 471" o:spid="_x0000_s1309" style="position:absolute;left:15;top:7;width:526;height:19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cV/MUA&#10;AADcAAAADwAAAGRycy9kb3ducmV2LnhtbESPT2sCMRDF74LfIYzgRTTbpYisRtGipYdS8O953Iy7&#10;i5vJkqS6fntTKHh8vHm/N2+2aE0tbuR8ZVnB2ygBQZxbXXGh4LDfDCcgfEDWWFsmBQ/ysJh3OzPM&#10;tL3zlm67UIgIYZ+hgjKEJpPS5yUZ9CPbEEfvYp3BEKUrpHZ4j3BTyzRJxtJgxbGhxIY+Ssqvu18T&#10;3/j5XK1OuN4cD/X5W+MgPbrtSal+r11OQQRqw+v4P/2lFaTvY/gbEwk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xX8xQAAANwAAAAPAAAAAAAAAAAAAAAAAJgCAABkcnMv&#10;ZG93bnJldi54bWxQSwUGAAAAAAQABAD1AAAAigMAAAAA&#10;" fillcolor="#f8f8f8" stroked="f"/>
                <v:line id="直线 472" o:spid="_x0000_s1310" style="position:absolute;visibility:visible;mso-wrap-style:square" from="533,7" to="533,1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0ePcQAAADcAAAADwAAAGRycy9kb3ducmV2LnhtbESPQYvCMBSE78L+h/AW9qbpiuhuNYrr&#10;IgieWuvB26N5tsXmpTSx1n9vBMHjMDPfMItVb2rRUesqywq+RxEI4tzqigsF2WE7/AHhPLLG2jIp&#10;uJOD1fJjsMBY2xsn1KW+EAHCLkYFpfdNLKXLSzLoRrYhDt7ZtgZ9kG0hdYu3ADe1HEfRVBqsOCyU&#10;2NCmpPySXo2CtUn2/7vU1X+/k2OX2P32np2OSn199us5CE+9f4df7Z1WMJ7M4HkmHAG5f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jR49xAAAANwAAAAPAAAAAAAAAAAA&#10;AAAAAKECAABkcnMvZG93bnJldi54bWxQSwUGAAAAAAQABAD5AAAAkgMAAAAA&#10;" strokecolor="#ddd" strokeweight=".26469mm"/>
                <v:shape id="文本框 473" o:spid="_x0000_s1311" type="#_x0000_t202" style="position:absolute;left:163;top:72;width:214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eFVcEA&#10;AADcAAAADwAAAGRycy9kb3ducmV2LnhtbERPTYvCMBC9L/gfwgje1lQR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nhVXBAAAA3AAAAA8AAAAAAAAAAAAAAAAAmAIAAGRycy9kb3du&#10;cmV2LnhtbFBLBQYAAAAABAAEAPUAAACGAwAAAAA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84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86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87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88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89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90</w:t>
                        </w:r>
                      </w:p>
                    </w:txbxContent>
                  </v:textbox>
                </v:shape>
                <v:shape id="文本框 474" o:spid="_x0000_s1312" type="#_x0000_t202" style="position:absolute;left:596;top:72;width:6837;height: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sgzsQA&#10;AADcAAAADwAAAGRycy9kb3ducmV2LnhtbESPQWvCQBSE74L/YXmCN90oIhpdRYpCQSiN8dDja/aZ&#10;LGbfptmtxn/fLQgeh5n5hllvO1uLG7XeOFYwGScgiAunDZcKzvlhtADhA7LG2jEpeJCH7abfW2Oq&#10;3Z0zup1CKSKEfYoKqhCaVEpfVGTRj11DHL2Lay2GKNtS6hbvEW5rOU2SubRoOC5U2NBbRcX19GsV&#10;7L4425ufj+/P7JKZPF8mfJxflRoOut0KRKAuvMLP9rtWMJ0t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rIM7EAAAA3AAAAA8AAAAAAAAAAAAAAAAAmAIAAGRycy9k&#10;b3ducmV2LnhtbFBLBQYAAAAABAAEAPUAAACJAwAAAAA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$alipaySubmit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new </w:t>
                        </w:r>
                        <w:proofErr w:type="gramStart"/>
                        <w:r>
                          <w:rPr>
                            <w:w w:val="105"/>
                            <w:sz w:val="17"/>
                          </w:rPr>
                          <w:t>AlipaySubmit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$alipay_config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spacing w:before="3" w:line="259" w:lineRule="auto"/>
                          <w:ind w:right="6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$html_text</w:t>
                        </w:r>
                        <w:r>
                          <w:rPr>
                            <w:color w:val="0054AA"/>
                            <w:spacing w:val="-4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spacing w:val="-24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$alipaySubmit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proofErr w:type="gramStart"/>
                        <w:r>
                          <w:rPr>
                            <w:w w:val="105"/>
                            <w:sz w:val="17"/>
                          </w:rPr>
                          <w:t>buildRequestForm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$parameter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"get"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17"/>
                          </w:rPr>
                          <w:t xml:space="preserve">,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rFonts w:ascii="微软雅黑" w:eastAsia="微软雅黑" w:hint="eastAsia"/>
                            <w:color w:val="AA1111"/>
                            <w:w w:val="105"/>
                            <w:sz w:val="17"/>
                          </w:rPr>
                          <w:t>确认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echo</w:t>
                        </w:r>
                        <w:r>
                          <w:rPr>
                            <w:color w:val="770087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$html_text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v:shape id="文本框 475" o:spid="_x0000_s1313" type="#_x0000_t202" style="position:absolute;left:596;top:1152;width:696;height: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gfjsEA&#10;AADcAAAADwAAAGRycy9kb3ducmV2LnhtbERPTYvCMBC9L/gfwgje1lRB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IH47BAAAA3AAAAA8AAAAAAAAAAAAAAAAAmAIAAGRycy9kb3du&#10;cmV2LnhtbFBLBQYAAAAABAAEAPUAAACGAwAAAAA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?&gt;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&lt;/html&gt;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1351D" w:rsidRDefault="00C1351D">
      <w:pPr>
        <w:pStyle w:val="a3"/>
        <w:spacing w:before="15"/>
        <w:rPr>
          <w:rFonts w:ascii="微软雅黑"/>
          <w:sz w:val="27"/>
        </w:rPr>
      </w:pPr>
    </w:p>
    <w:p w:rsidR="00C1351D" w:rsidRDefault="00346078">
      <w:pPr>
        <w:pStyle w:val="a4"/>
        <w:numPr>
          <w:ilvl w:val="2"/>
          <w:numId w:val="63"/>
        </w:numPr>
        <w:tabs>
          <w:tab w:val="left" w:pos="1458"/>
        </w:tabs>
        <w:spacing w:before="57"/>
        <w:ind w:left="1457" w:hanging="208"/>
        <w:jc w:val="left"/>
        <w:rPr>
          <w:rFonts w:ascii="微软雅黑" w:eastAsia="微软雅黑"/>
          <w:sz w:val="19"/>
        </w:rPr>
      </w:pPr>
      <w:r>
        <w:rPr>
          <w:rFonts w:ascii="Calibri" w:eastAsia="Calibri"/>
          <w:w w:val="105"/>
          <w:sz w:val="19"/>
        </w:rPr>
        <w:t>return_url.php</w:t>
      </w:r>
      <w:r>
        <w:rPr>
          <w:rFonts w:ascii="Calibri" w:eastAsia="Calibri"/>
          <w:spacing w:val="5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代码演示</w:t>
      </w:r>
    </w:p>
    <w:p w:rsidR="00C1351D" w:rsidRDefault="00346078">
      <w:pPr>
        <w:pStyle w:val="a3"/>
        <w:spacing w:before="14"/>
        <w:rPr>
          <w:rFonts w:ascii="微软雅黑"/>
          <w:sz w:val="8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86400" behindDoc="1" locked="0" layoutInCell="1" allowOverlap="1">
                <wp:simplePos x="0" y="0"/>
                <wp:positionH relativeFrom="page">
                  <wp:posOffset>1524635</wp:posOffset>
                </wp:positionH>
                <wp:positionV relativeFrom="paragraph">
                  <wp:posOffset>127635</wp:posOffset>
                </wp:positionV>
                <wp:extent cx="5365115" cy="5374640"/>
                <wp:effectExtent l="635" t="635" r="6350" b="15875"/>
                <wp:wrapTopAndBottom/>
                <wp:docPr id="550" name="组合 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5115" cy="5374640"/>
                          <a:chOff x="2401" y="201"/>
                          <a:chExt cx="8449" cy="8464"/>
                        </a:xfrm>
                      </wpg:grpSpPr>
                      <wps:wsp>
                        <wps:cNvPr id="544" name="任意多边形 477"/>
                        <wps:cNvSpPr/>
                        <wps:spPr>
                          <a:xfrm>
                            <a:off x="2408" y="208"/>
                            <a:ext cx="8434" cy="8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4" h="8449">
                                <a:moveTo>
                                  <a:pt x="8396" y="8448"/>
                                </a:moveTo>
                                <a:lnTo>
                                  <a:pt x="37" y="8448"/>
                                </a:lnTo>
                                <a:lnTo>
                                  <a:pt x="21" y="8446"/>
                                </a:lnTo>
                                <a:lnTo>
                                  <a:pt x="9" y="8439"/>
                                </a:lnTo>
                                <a:lnTo>
                                  <a:pt x="2" y="8427"/>
                                </a:lnTo>
                                <a:lnTo>
                                  <a:pt x="0" y="8411"/>
                                </a:ln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8396" y="0"/>
                                </a:lnTo>
                                <a:lnTo>
                                  <a:pt x="8412" y="2"/>
                                </a:lnTo>
                                <a:lnTo>
                                  <a:pt x="8424" y="9"/>
                                </a:lnTo>
                                <a:lnTo>
                                  <a:pt x="8431" y="21"/>
                                </a:lnTo>
                                <a:lnTo>
                                  <a:pt x="8433" y="37"/>
                                </a:lnTo>
                                <a:lnTo>
                                  <a:pt x="8433" y="8411"/>
                                </a:lnTo>
                                <a:lnTo>
                                  <a:pt x="8431" y="8427"/>
                                </a:lnTo>
                                <a:lnTo>
                                  <a:pt x="8424" y="8439"/>
                                </a:lnTo>
                                <a:lnTo>
                                  <a:pt x="8412" y="8446"/>
                                </a:lnTo>
                                <a:lnTo>
                                  <a:pt x="8396" y="8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45" name="任意多边形 478"/>
                        <wps:cNvSpPr/>
                        <wps:spPr>
                          <a:xfrm>
                            <a:off x="2408" y="208"/>
                            <a:ext cx="8434" cy="8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4" h="8449">
                                <a:moveTo>
                                  <a:pt x="0" y="8411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8396" y="0"/>
                                </a:lnTo>
                                <a:lnTo>
                                  <a:pt x="8412" y="2"/>
                                </a:lnTo>
                                <a:lnTo>
                                  <a:pt x="8424" y="9"/>
                                </a:lnTo>
                                <a:lnTo>
                                  <a:pt x="8431" y="21"/>
                                </a:lnTo>
                                <a:lnTo>
                                  <a:pt x="8433" y="37"/>
                                </a:lnTo>
                                <a:lnTo>
                                  <a:pt x="8433" y="8411"/>
                                </a:lnTo>
                                <a:lnTo>
                                  <a:pt x="8431" y="8427"/>
                                </a:lnTo>
                                <a:lnTo>
                                  <a:pt x="8424" y="8439"/>
                                </a:lnTo>
                                <a:lnTo>
                                  <a:pt x="8412" y="8446"/>
                                </a:lnTo>
                                <a:lnTo>
                                  <a:pt x="8396" y="8449"/>
                                </a:lnTo>
                                <a:lnTo>
                                  <a:pt x="37" y="8449"/>
                                </a:lnTo>
                                <a:lnTo>
                                  <a:pt x="21" y="8446"/>
                                </a:lnTo>
                                <a:lnTo>
                                  <a:pt x="9" y="8439"/>
                                </a:lnTo>
                                <a:lnTo>
                                  <a:pt x="2" y="8427"/>
                                </a:lnTo>
                                <a:lnTo>
                                  <a:pt x="0" y="84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46" name="矩形 479"/>
                        <wps:cNvSpPr/>
                        <wps:spPr>
                          <a:xfrm>
                            <a:off x="2941" y="336"/>
                            <a:ext cx="7729" cy="822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47" name="矩形 480"/>
                        <wps:cNvSpPr/>
                        <wps:spPr>
                          <a:xfrm>
                            <a:off x="2416" y="336"/>
                            <a:ext cx="526" cy="822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48" name="直线 481"/>
                        <wps:cNvCnPr/>
                        <wps:spPr>
                          <a:xfrm>
                            <a:off x="2934" y="337"/>
                            <a:ext cx="0" cy="822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49" name="文本框 482"/>
                        <wps:cNvSpPr txBox="1"/>
                        <wps:spPr>
                          <a:xfrm>
                            <a:off x="2426" y="223"/>
                            <a:ext cx="8398" cy="8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C1351D">
                              <w:pPr>
                                <w:spacing w:before="9"/>
                                <w:rPr>
                                  <w:rFonts w:ascii="微软雅黑"/>
                                  <w:sz w:val="11"/>
                                </w:rPr>
                              </w:pP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ind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&lt;?php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/>
                                <w:ind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获取订单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id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5"/>
                                <w:ind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$redis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color w:val="770087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Redis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ind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$redis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connect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"localhost"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6379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ind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$order_id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$redis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get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'o2o27order'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/>
                                <w:ind w:hanging="338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pacing w:val="14"/>
                                  <w:w w:val="105"/>
                                  <w:sz w:val="17"/>
                                </w:rPr>
                                <w:t>状态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pacing w:val="1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代表已支付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5"/>
                                <w:ind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$static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/>
                                <w:ind w:hanging="338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支付时间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4"/>
                                <w:ind w:hanging="338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$buy_time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time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4"/>
                                <w:ind w:hanging="434"/>
                                <w:jc w:val="lef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修改订单状态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4"/>
                                <w:ind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$pdo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color w:val="770087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PDO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"mysql:host=localhost;dbname=dy"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"root"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'123456'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ind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$pdo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exec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"set names</w:t>
                              </w:r>
                              <w:r>
                                <w:rPr>
                                  <w:color w:val="AA1111"/>
                                  <w:spacing w:val="-6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utf8"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/>
                                <w:ind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执行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sql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5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5" w:line="326" w:lineRule="auto"/>
                                <w:ind w:right="1744" w:hanging="434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$list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$pdo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prepare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"update morder set static='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$static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',buy_time='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{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$buy_time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</w:t>
                              </w:r>
                              <w:r>
                                <w:rPr>
                                  <w:color w:val="AA1111"/>
                                  <w:spacing w:val="-5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where</w:t>
                              </w:r>
                              <w:r>
                                <w:rPr>
                                  <w:color w:val="AA1111"/>
                                  <w:spacing w:val="-5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id=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$order_id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spacing w:line="198" w:lineRule="exact"/>
                                <w:ind w:left="13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6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$list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execute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6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3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获取受影响行数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6"/>
                                </w:numPr>
                                <w:tabs>
                                  <w:tab w:val="left" w:pos="571"/>
                                  <w:tab w:val="left" w:pos="572"/>
                                  <w:tab w:val="left" w:pos="667"/>
                                </w:tabs>
                                <w:spacing w:before="25" w:line="326" w:lineRule="auto"/>
                                <w:ind w:left="138" w:right="5604" w:firstLine="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pacing w:val="-1"/>
                                  <w:sz w:val="17"/>
                                </w:rPr>
                                <w:t>$row</w:t>
                              </w:r>
                              <w:r>
                                <w:rPr>
                                  <w:color w:val="971A1A"/>
                                  <w:spacing w:val="-1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spacing w:val="-1"/>
                                  <w:sz w:val="17"/>
                                </w:rPr>
                                <w:t>$list</w:t>
                              </w:r>
                              <w:r>
                                <w:rPr>
                                  <w:color w:val="971A1A"/>
                                  <w:spacing w:val="-1"/>
                                  <w:sz w:val="17"/>
                                </w:rPr>
                                <w:t>-&gt;</w:t>
                              </w:r>
                              <w:proofErr w:type="gramStart"/>
                              <w:r>
                                <w:rPr>
                                  <w:spacing w:val="-1"/>
                                  <w:sz w:val="17"/>
                                </w:rPr>
                                <w:t>rowCount</w:t>
                              </w:r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pacing w:val="-1"/>
                                  <w:sz w:val="17"/>
                                </w:rPr>
                                <w:t>);</w:t>
                              </w:r>
                              <w:r>
                                <w:rPr>
                                  <w:color w:val="999999"/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?&gt;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7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line="198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&lt;!doctype</w:t>
                              </w:r>
                              <w:r>
                                <w:rPr>
                                  <w:color w:val="545454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545454"/>
                                  <w:w w:val="105"/>
                                  <w:sz w:val="17"/>
                                </w:rPr>
                                <w:t>html&gt;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7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&lt;html&gt;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7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&lt;head&gt;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7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71"/>
                                <w:ind w:left="957" w:hanging="82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&lt;meta</w:t>
                              </w:r>
                              <w:r>
                                <w:rPr>
                                  <w:color w:val="117700"/>
                                  <w:spacing w:val="-4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charset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"utf-8"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7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71"/>
                                <w:ind w:left="957" w:hanging="82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&lt;title&gt;&lt;/title&gt;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7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&lt;/head&gt;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7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&lt;body&gt;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7"/>
                                </w:numPr>
                                <w:tabs>
                                  <w:tab w:val="left" w:pos="957"/>
                                  <w:tab w:val="left" w:pos="958"/>
                                </w:tabs>
                                <w:spacing w:before="4"/>
                                <w:ind w:left="957" w:hanging="82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&lt;div</w:t>
                              </w:r>
                              <w:r>
                                <w:rPr>
                                  <w:color w:val="117700"/>
                                  <w:spacing w:val="-2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00CC"/>
                                  <w:w w:val="105"/>
                                  <w:sz w:val="17"/>
                                </w:rPr>
                                <w:t>style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"width:100%;height:200px;background-color:red"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&gt;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支付成功</w:t>
                              </w: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&lt;/div&gt;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7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2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&lt;/body&gt;</w:t>
                              </w:r>
                            </w:p>
                            <w:p w:rsidR="00C1351D" w:rsidRDefault="00346078">
                              <w:pPr>
                                <w:numPr>
                                  <w:ilvl w:val="0"/>
                                  <w:numId w:val="77"/>
                                </w:numPr>
                                <w:tabs>
                                  <w:tab w:val="left" w:pos="571"/>
                                  <w:tab w:val="left" w:pos="572"/>
                                </w:tabs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76" o:spid="_x0000_s1314" style="position:absolute;margin-left:120.05pt;margin-top:10.05pt;width:422.45pt;height:423.2pt;z-index:-251630080;mso-wrap-distance-left:0;mso-wrap-distance-right:0;mso-position-horizontal-relative:page;mso-position-vertical-relative:text" coordorigin="2401,201" coordsize="8449,8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">
                <v:shape id="任意多边形 477" o:spid="_x0000_s1315" style="position:absolute;left:2408;top:208;width:8434;height:8449;visibility:visible;mso-wrap-style:square;v-text-anchor:top" coordsize="8434,8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rXsYA&#10;AADcAAAADwAAAGRycy9kb3ducmV2LnhtbESPQWvCQBSE7wX/w/KE3upGmwaJrkEsQi49NLUHb4/s&#10;Mwlm34bdNab99d1CocdhZr5htsVkejGS851lBctFAoK4trrjRsHp4/i0BuEDssbeMin4Ig/Fbvaw&#10;xVzbO7/TWIVGRAj7HBW0IQy5lL5uyaBf2IE4ehfrDIYoXSO1w3uEm16ukiSTBjuOCy0OdGipvlY3&#10;oyD5fH5zFyyP6WCa19Rm1+z7fFLqcT7tNyACTeE//NcutYKXNIXfM/EIyN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4rXsYAAADcAAAADwAAAAAAAAAAAAAAAACYAgAAZHJz&#10;L2Rvd25yZXYueG1sUEsFBgAAAAAEAAQA9QAAAIsDAAAAAA==&#10;" path="m8396,8448r-8359,l21,8446,9,8439,2,8427,,8411,,37,2,21,9,9,21,2,37,,8396,r16,2l8424,9r7,12l8433,37r,8374l8431,8427r-7,12l8412,8446r-16,2xe" fillcolor="#f8f8f8" stroked="f">
                  <v:path arrowok="t" textboxrect="0,0,8434,8449"/>
                </v:shape>
                <v:shape id="任意多边形 478" o:spid="_x0000_s1316" style="position:absolute;left:2408;top:208;width:8434;height:8449;visibility:visible;mso-wrap-style:square;v-text-anchor:top" coordsize="8434,8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h+XMYA&#10;AADcAAAADwAAAGRycy9kb3ducmV2LnhtbESPQUsDMRSE74L/ITzBm822WLHbpsUqgtCDuC2lx0fy&#10;uruYvCxJut36601B8DjMzDfMYjU4K3oKsfWsYDwqQBBrb1quFey27w/PIGJCNmg9k4ILRVgtb28W&#10;WBp/5i/qq1SLDOFYooImpa6UMuqGHMaR74izd/TBYcoy1NIEPGe4s3JSFE/SYct5ocGOXhvS39XJ&#10;KRg2enwJx5Pdz9a6rw7VT/y0b0rd3w0vcxCJhvQf/mt/GAXTxylcz+Qj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h+XMYAAADcAAAADwAAAAAAAAAAAAAAAACYAgAAZHJz&#10;L2Rvd25yZXYueG1sUEsFBgAAAAAEAAQA9QAAAIsDAAAAAA==&#10;" path="m,8411l,37,2,21,9,9,21,2,37,,8396,r16,2l8424,9r7,12l8433,37r,8374l8431,8427r-7,12l8412,8446r-16,3l37,8449r-16,-3l9,8439,2,8427,,8411xe" filled="f" strokecolor="#dfe1e4" strokeweight=".26469mm">
                  <v:path arrowok="t" textboxrect="0,0,8434,8449"/>
                </v:shape>
                <v:rect id="矩形 479" o:spid="_x0000_s1317" style="position:absolute;left:2941;top:336;width:7729;height:8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YmcYA&#10;AADcAAAADwAAAGRycy9kb3ducmV2LnhtbESPT2vCQBDF70K/wzKFXkQ3SisSXaVKlR6K4J/kPGbH&#10;JDQ7G3ZXTb99t1Dw+Hjzfm/efNmZRtzI+dqygtEwAUFcWF1zqeB03AymIHxA1thYJgU/5GG5eOrN&#10;MdX2znu6HUIpIoR9igqqENpUSl9UZNAPbUscvYt1BkOUrpTa4T3CTSPHSTKRBmuODRW2tK6o+D5c&#10;TXxjt12tcvzYZKfm/KWxP87cPlfq5bl7n4EI1IXH8X/6Uyt4e53A35hIAL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3YmcYAAADcAAAADwAAAAAAAAAAAAAAAACYAgAAZHJz&#10;L2Rvd25yZXYueG1sUEsFBgAAAAAEAAQA9QAAAIsDAAAAAA==&#10;" fillcolor="#f8f8f8" stroked="f"/>
                <v:rect id="矩形 480" o:spid="_x0000_s1318" style="position:absolute;left:2416;top:336;width:526;height:82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F9AsYA&#10;AADcAAAADwAAAGRycy9kb3ducmV2LnhtbESPT2sCMRDF7wW/Qxihl1KzFf+xNYqWKh5E0KrncTPd&#10;XdxMliTq+u2NUOjx8eb93rzxtDGVuJLzpWUFH50EBHFmdcm5gv3P4n0EwgdkjZVlUnAnD9NJ62WM&#10;qbY33tJ1F3IRIexTVFCEUKdS+qwgg75ja+Lo/VpnMETpcqkd3iLcVLKbJANpsOTYUGBNXwVl593F&#10;xDc2y/n8iN+Lw746rTW+dQ9ue1Tqtd3MPkEEasL/8V96pRX0e0N4jokEkJ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F9AsYAAADcAAAADwAAAAAAAAAAAAAAAACYAgAAZHJz&#10;L2Rvd25yZXYueG1sUEsFBgAAAAAEAAQA9QAAAIsDAAAAAA==&#10;" fillcolor="#f8f8f8" stroked="f"/>
                <v:line id="直线 481" o:spid="_x0000_s1319" style="position:absolute;visibility:visible;mso-wrap-style:square" from="2934,337" to="2934,8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hHKsAAAADcAAAADwAAAGRycy9kb3ducmV2LnhtbERPy4rCMBTdC/5DuMLsNFUc0WoUHwiC&#10;q1ZduLs017bY3JQm1vr3k8WAy8N5rzadqURLjSstKxiPIhDEmdUl5wqul+NwDsJ5ZI2VZVLwIQeb&#10;db+3wljbNyfUpj4XIYRdjAoK7+tYSpcVZNCNbE0cuIdtDPoAm1zqBt8h3FRyEkUzabDk0FBgTfuC&#10;smf6Mgq2JjkfTqmrdovprU3s+fi53m9K/Qy67RKEp85/xf/uk1bwOw1rw5lwBOT6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i4RyrAAAAA3AAAAA8AAAAAAAAAAAAAAAAA&#10;oQIAAGRycy9kb3ducmV2LnhtbFBLBQYAAAAABAAEAPkAAACOAwAAAAA=&#10;" strokecolor="#ddd" strokeweight=".26469mm"/>
                <v:shape id="文本框 482" o:spid="_x0000_s1320" type="#_x0000_t202" style="position:absolute;left:2426;top:223;width:8398;height:8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Htq8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kYf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Ae2rxQAAANwAAAAPAAAAAAAAAAAAAAAAAJgCAABkcnMv&#10;ZG93bnJldi54bWxQSwUGAAAAAAQABAD1AAAAigMAAAAA&#10;" filled="f" stroked="f">
                  <v:textbox inset="0,0,0,0">
                    <w:txbxContent>
                      <w:p w:rsidR="00C1351D" w:rsidRDefault="00C1351D">
                        <w:pPr>
                          <w:spacing w:before="9"/>
                          <w:rPr>
                            <w:rFonts w:ascii="微软雅黑"/>
                            <w:sz w:val="11"/>
                          </w:rPr>
                        </w:pPr>
                      </w:p>
                      <w:p w:rsidR="00C1351D" w:rsidRDefault="00346078"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571"/>
                            <w:tab w:val="left" w:pos="572"/>
                          </w:tabs>
                          <w:ind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&lt;?php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/>
                          <w:ind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获取订单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id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5"/>
                          <w:ind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$redis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color w:val="770087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Redis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ind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$redis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connect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"localhost"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6379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ind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$order_id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$redis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get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'o2o27order'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/>
                          <w:ind w:hanging="338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pacing w:val="14"/>
                            <w:w w:val="105"/>
                            <w:sz w:val="17"/>
                          </w:rPr>
                          <w:t>状态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pacing w:val="1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代表已支付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5"/>
                          <w:ind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$static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2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/>
                          <w:ind w:hanging="338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支付时间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4"/>
                          <w:ind w:hanging="338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$buy_time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time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4"/>
                          <w:ind w:hanging="434"/>
                          <w:jc w:val="lef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修改订单状态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4"/>
                          <w:ind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$pdo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color w:val="770087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PDO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"mysql:host=localhost;dbname=dy"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"root"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'123456'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ind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$pdo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exec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"set names</w:t>
                        </w:r>
                        <w:r>
                          <w:rPr>
                            <w:color w:val="AA1111"/>
                            <w:spacing w:val="-6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utf8"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/>
                          <w:ind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执行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sql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5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5" w:line="326" w:lineRule="auto"/>
                          <w:ind w:right="1744" w:hanging="434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$list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$pdo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prepare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"update morder set static='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$static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',buy_time='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{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$buy_time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</w:t>
                        </w:r>
                        <w:r>
                          <w:rPr>
                            <w:color w:val="AA1111"/>
                            <w:spacing w:val="-5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where</w:t>
                        </w:r>
                        <w:r>
                          <w:rPr>
                            <w:color w:val="AA1111"/>
                            <w:spacing w:val="-5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id=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$order_id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spacing w:line="198" w:lineRule="exact"/>
                          <w:ind w:left="138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6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$list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-&gt;</w:t>
                        </w:r>
                        <w:r>
                          <w:rPr>
                            <w:w w:val="105"/>
                            <w:sz w:val="17"/>
                          </w:rPr>
                          <w:t>execute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6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3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获取受影响行数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6"/>
                          </w:numPr>
                          <w:tabs>
                            <w:tab w:val="left" w:pos="571"/>
                            <w:tab w:val="left" w:pos="572"/>
                            <w:tab w:val="left" w:pos="667"/>
                          </w:tabs>
                          <w:spacing w:before="25" w:line="326" w:lineRule="auto"/>
                          <w:ind w:left="138" w:right="5604" w:firstLine="0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pacing w:val="-1"/>
                            <w:sz w:val="17"/>
                          </w:rPr>
                          <w:t>$row</w:t>
                        </w:r>
                        <w:r>
                          <w:rPr>
                            <w:color w:val="971A1A"/>
                            <w:spacing w:val="-1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spacing w:val="-1"/>
                            <w:sz w:val="17"/>
                          </w:rPr>
                          <w:t>$list</w:t>
                        </w:r>
                        <w:r>
                          <w:rPr>
                            <w:color w:val="971A1A"/>
                            <w:spacing w:val="-1"/>
                            <w:sz w:val="17"/>
                          </w:rPr>
                          <w:t>-&gt;</w:t>
                        </w:r>
                        <w:proofErr w:type="gramStart"/>
                        <w:r>
                          <w:rPr>
                            <w:spacing w:val="-1"/>
                            <w:sz w:val="17"/>
                          </w:rPr>
                          <w:t>rowCount</w:t>
                        </w:r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pacing w:val="-1"/>
                            <w:sz w:val="17"/>
                          </w:rPr>
                          <w:t>);</w:t>
                        </w:r>
                        <w:r>
                          <w:rPr>
                            <w:color w:val="999999"/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?&gt;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7"/>
                          </w:numPr>
                          <w:tabs>
                            <w:tab w:val="left" w:pos="571"/>
                            <w:tab w:val="left" w:pos="572"/>
                          </w:tabs>
                          <w:spacing w:line="198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&lt;!doctype</w:t>
                        </w:r>
                        <w:r>
                          <w:rPr>
                            <w:color w:val="545454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545454"/>
                            <w:w w:val="105"/>
                            <w:sz w:val="17"/>
                          </w:rPr>
                          <w:t>html&gt;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7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&lt;html&gt;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7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&lt;head&gt;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7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71"/>
                          <w:ind w:left="957" w:hanging="820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&lt;meta</w:t>
                        </w:r>
                        <w:r>
                          <w:rPr>
                            <w:color w:val="117700"/>
                            <w:spacing w:val="-4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charset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"utf-8"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7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71"/>
                          <w:ind w:left="957" w:hanging="820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&lt;title&gt;&lt;/title&gt;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7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&lt;/head&gt;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7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&lt;body&gt;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7"/>
                          </w:numPr>
                          <w:tabs>
                            <w:tab w:val="left" w:pos="957"/>
                            <w:tab w:val="left" w:pos="958"/>
                          </w:tabs>
                          <w:spacing w:before="4"/>
                          <w:ind w:left="957" w:hanging="820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&lt;div</w:t>
                        </w:r>
                        <w:r>
                          <w:rPr>
                            <w:color w:val="117700"/>
                            <w:spacing w:val="-2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w w:val="105"/>
                            <w:sz w:val="17"/>
                          </w:rPr>
                          <w:t>style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"width:100%;height:200px;background-color:red"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&gt;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支付成功</w:t>
                        </w: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&lt;/div&gt;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7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24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&lt;/body&gt;</w:t>
                        </w:r>
                      </w:p>
                      <w:p w:rsidR="00C1351D" w:rsidRDefault="00346078">
                        <w:pPr>
                          <w:numPr>
                            <w:ilvl w:val="0"/>
                            <w:numId w:val="77"/>
                          </w:numPr>
                          <w:tabs>
                            <w:tab w:val="left" w:pos="571"/>
                            <w:tab w:val="left" w:pos="572"/>
                          </w:tabs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&lt;/html&gt;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rPr>
          <w:rFonts w:ascii="微软雅黑"/>
          <w:sz w:val="8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4"/>
        <w:numPr>
          <w:ilvl w:val="2"/>
          <w:numId w:val="20"/>
        </w:numPr>
        <w:tabs>
          <w:tab w:val="left" w:pos="852"/>
        </w:tabs>
        <w:spacing w:before="12"/>
        <w:ind w:hanging="745"/>
        <w:rPr>
          <w:rFonts w:ascii="微软雅黑" w:eastAsia="微软雅黑"/>
          <w:b/>
          <w:sz w:val="29"/>
        </w:rPr>
      </w:pPr>
      <w:bookmarkStart w:id="18" w:name="1.2.4_短信接口调用"/>
      <w:bookmarkEnd w:id="18"/>
      <w:r>
        <w:rPr>
          <w:rFonts w:ascii="微软雅黑" w:eastAsia="微软雅黑" w:hint="eastAsia"/>
          <w:b/>
          <w:sz w:val="29"/>
        </w:rPr>
        <w:lastRenderedPageBreak/>
        <w:t>短信接口调用</w:t>
      </w: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108" w:line="326" w:lineRule="auto"/>
        <w:ind w:right="6187"/>
        <w:rPr>
          <w:rFonts w:ascii="Calibri" w:eastAsia="Calibri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注册云之讯</w:t>
      </w:r>
      <w:r>
        <w:rPr>
          <w:rFonts w:ascii="Calibri" w:eastAsia="Calibri"/>
          <w:w w:val="105"/>
          <w:sz w:val="19"/>
          <w:lang w:eastAsia="zh-CN"/>
        </w:rPr>
        <w:t>(</w:t>
      </w:r>
      <w:r>
        <w:rPr>
          <w:rFonts w:ascii="微软雅黑" w:eastAsia="微软雅黑" w:hint="eastAsia"/>
          <w:w w:val="105"/>
          <w:sz w:val="19"/>
          <w:lang w:eastAsia="zh-CN"/>
        </w:rPr>
        <w:t>选择的是个人开发者</w:t>
      </w:r>
      <w:r>
        <w:rPr>
          <w:rFonts w:ascii="Calibri" w:eastAsia="Calibri"/>
          <w:w w:val="105"/>
          <w:sz w:val="19"/>
          <w:lang w:eastAsia="zh-CN"/>
        </w:rPr>
        <w:t>)</w:t>
      </w:r>
      <w:r>
        <w:rPr>
          <w:rFonts w:ascii="Calibri" w:eastAsia="Calibri"/>
          <w:w w:val="105"/>
          <w:sz w:val="19"/>
          <w:u w:val="single" w:color="4183C4"/>
          <w:lang w:eastAsia="zh-CN"/>
        </w:rPr>
        <w:t xml:space="preserve"> </w:t>
      </w:r>
      <w:hyperlink r:id="rId22">
        <w:r>
          <w:rPr>
            <w:rFonts w:ascii="Calibri" w:eastAsia="Calibri"/>
            <w:spacing w:val="-1"/>
            <w:w w:val="105"/>
            <w:sz w:val="19"/>
            <w:u w:val="single" w:color="4183C4"/>
            <w:lang w:eastAsia="zh-CN"/>
          </w:rPr>
          <w:t>http://www.ucpaas.com/user/toSign</w:t>
        </w:r>
      </w:hyperlink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3" w:line="326" w:lineRule="auto"/>
        <w:ind w:right="2077"/>
        <w:rPr>
          <w:rFonts w:ascii="Calibri" w:eastAsia="Calibri"/>
          <w:sz w:val="19"/>
          <w:lang w:eastAsia="zh-CN"/>
        </w:rPr>
      </w:pPr>
      <w:r>
        <w:rPr>
          <w:rFonts w:ascii="微软雅黑" w:eastAsia="微软雅黑" w:hint="eastAsia"/>
          <w:w w:val="105"/>
          <w:sz w:val="19"/>
          <w:lang w:eastAsia="zh-CN"/>
        </w:rPr>
        <w:t>实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名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认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证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云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之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讯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Calibri" w:eastAsia="Calibri"/>
          <w:w w:val="105"/>
          <w:sz w:val="19"/>
          <w:lang w:eastAsia="zh-CN"/>
        </w:rPr>
        <w:t xml:space="preserve">( </w:t>
      </w:r>
      <w:r>
        <w:rPr>
          <w:rFonts w:ascii="微软雅黑" w:eastAsia="微软雅黑" w:hint="eastAsia"/>
          <w:w w:val="105"/>
          <w:sz w:val="19"/>
          <w:lang w:eastAsia="zh-CN"/>
        </w:rPr>
        <w:t>否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则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云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之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讯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平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台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无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法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发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送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短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信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验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证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微软雅黑" w:eastAsia="微软雅黑" w:hint="eastAsia"/>
          <w:w w:val="105"/>
          <w:sz w:val="19"/>
          <w:lang w:eastAsia="zh-CN"/>
        </w:rPr>
        <w:t>码</w:t>
      </w:r>
      <w:r>
        <w:rPr>
          <w:rFonts w:ascii="微软雅黑" w:eastAsia="微软雅黑" w:hint="eastAsia"/>
          <w:w w:val="105"/>
          <w:sz w:val="19"/>
          <w:lang w:eastAsia="zh-CN"/>
        </w:rPr>
        <w:t xml:space="preserve"> </w:t>
      </w:r>
      <w:r>
        <w:rPr>
          <w:rFonts w:ascii="Calibri" w:eastAsia="Calibri"/>
          <w:w w:val="105"/>
          <w:sz w:val="19"/>
          <w:lang w:eastAsia="zh-CN"/>
        </w:rPr>
        <w:t>)</w:t>
      </w:r>
      <w:r>
        <w:rPr>
          <w:rFonts w:ascii="Calibri" w:eastAsia="Calibri"/>
          <w:w w:val="105"/>
          <w:sz w:val="19"/>
          <w:u w:val="single" w:color="4183C4"/>
          <w:lang w:eastAsia="zh-CN"/>
        </w:rPr>
        <w:t xml:space="preserve"> </w:t>
      </w:r>
      <w:hyperlink r:id="rId23">
        <w:r>
          <w:rPr>
            <w:rFonts w:ascii="Calibri" w:eastAsia="Calibri"/>
            <w:spacing w:val="-1"/>
            <w:w w:val="105"/>
            <w:sz w:val="19"/>
            <w:u w:val="single" w:color="4183C4"/>
            <w:lang w:eastAsia="zh-CN"/>
          </w:rPr>
          <w:t>http://www.ucpaas.com/controlHtmls/pages/accountSettings/accountCertify.html</w:t>
        </w:r>
      </w:hyperlink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4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spacing w:val="-2"/>
          <w:w w:val="105"/>
          <w:sz w:val="19"/>
        </w:rPr>
        <w:t>创建应用</w:t>
      </w:r>
      <w:r>
        <w:rPr>
          <w:rFonts w:ascii="微软雅黑" w:eastAsia="微软雅黑" w:hint="eastAsia"/>
          <w:spacing w:val="-2"/>
          <w:w w:val="105"/>
          <w:sz w:val="19"/>
        </w:rPr>
        <w:t xml:space="preserve"> </w:t>
      </w:r>
      <w:r>
        <w:rPr>
          <w:rFonts w:ascii="微软雅黑" w:eastAsia="微软雅黑" w:hint="eastAsia"/>
          <w:spacing w:val="-2"/>
          <w:w w:val="105"/>
          <w:sz w:val="19"/>
        </w:rPr>
        <w:t>及其操作演示</w:t>
      </w:r>
    </w:p>
    <w:p w:rsidR="00C1351D" w:rsidRDefault="00346078">
      <w:pPr>
        <w:pStyle w:val="a4"/>
        <w:numPr>
          <w:ilvl w:val="0"/>
          <w:numId w:val="78"/>
        </w:numPr>
        <w:tabs>
          <w:tab w:val="left" w:pos="1008"/>
        </w:tabs>
        <w:spacing w:before="55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创建应用</w:t>
      </w:r>
    </w:p>
    <w:p w:rsidR="00C1351D" w:rsidRDefault="00346078">
      <w:pPr>
        <w:pStyle w:val="a3"/>
        <w:spacing w:before="11"/>
        <w:rPr>
          <w:rFonts w:ascii="微软雅黑"/>
          <w:sz w:val="5"/>
        </w:rPr>
      </w:pPr>
      <w:r>
        <w:rPr>
          <w:noProof/>
          <w:lang w:eastAsia="zh-CN" w:bidi="ar-SA"/>
        </w:rPr>
        <w:drawing>
          <wp:anchor distT="0" distB="0" distL="0" distR="0" simplePos="0" relativeHeight="251630080" behindDoc="0" locked="0" layoutInCell="1" allowOverlap="1">
            <wp:simplePos x="0" y="0"/>
            <wp:positionH relativeFrom="page">
              <wp:posOffset>1238250</wp:posOffset>
            </wp:positionH>
            <wp:positionV relativeFrom="paragraph">
              <wp:posOffset>90170</wp:posOffset>
            </wp:positionV>
            <wp:extent cx="5622290" cy="3212465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054" cy="3212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351D" w:rsidRDefault="00C1351D">
      <w:pPr>
        <w:pStyle w:val="a3"/>
        <w:spacing w:before="13"/>
        <w:rPr>
          <w:rFonts w:ascii="微软雅黑"/>
          <w:sz w:val="4"/>
        </w:rPr>
      </w:pPr>
    </w:p>
    <w:p w:rsidR="00C1351D" w:rsidRDefault="00346078">
      <w:pPr>
        <w:pStyle w:val="a3"/>
        <w:spacing w:before="0"/>
        <w:ind w:left="1010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 w:bidi="ar-SA"/>
        </w:rPr>
        <w:drawing>
          <wp:inline distT="0" distB="0" distL="0" distR="0">
            <wp:extent cx="5607050" cy="3876675"/>
            <wp:effectExtent l="0" t="0" r="0" b="0"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546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1D" w:rsidRDefault="00C1351D">
      <w:pPr>
        <w:rPr>
          <w:rFonts w:ascii="微软雅黑"/>
          <w:sz w:val="20"/>
        </w:rPr>
        <w:sectPr w:rsidR="00C1351D">
          <w:pgSz w:w="11900" w:h="16820"/>
          <w:pgMar w:top="1040" w:right="940" w:bottom="280" w:left="940" w:header="720" w:footer="720" w:gutter="0"/>
          <w:cols w:space="720"/>
        </w:sectPr>
      </w:pPr>
    </w:p>
    <w:p w:rsidR="00C1351D" w:rsidRDefault="00346078">
      <w:pPr>
        <w:pStyle w:val="a4"/>
        <w:numPr>
          <w:ilvl w:val="0"/>
          <w:numId w:val="78"/>
        </w:numPr>
        <w:tabs>
          <w:tab w:val="left" w:pos="1008"/>
        </w:tabs>
        <w:spacing w:before="34"/>
        <w:ind w:hanging="208"/>
        <w:rPr>
          <w:rFonts w:ascii="微软雅黑" w:eastAsia="微软雅黑"/>
          <w:sz w:val="19"/>
        </w:rPr>
      </w:pPr>
      <w:r>
        <w:rPr>
          <w:noProof/>
          <w:lang w:eastAsia="zh-CN" w:bidi="ar-SA"/>
        </w:rPr>
        <w:lastRenderedPageBreak/>
        <w:drawing>
          <wp:anchor distT="0" distB="0" distL="0" distR="0" simplePos="0" relativeHeight="251631104" behindDoc="0" locked="0" layoutInCell="1" allowOverlap="1">
            <wp:simplePos x="0" y="0"/>
            <wp:positionH relativeFrom="page">
              <wp:posOffset>1238250</wp:posOffset>
            </wp:positionH>
            <wp:positionV relativeFrom="paragraph">
              <wp:posOffset>294640</wp:posOffset>
            </wp:positionV>
            <wp:extent cx="5645150" cy="3169920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932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w w:val="105"/>
          <w:sz w:val="19"/>
        </w:rPr>
        <w:t>进入短信产品</w:t>
      </w:r>
    </w:p>
    <w:p w:rsidR="00C1351D" w:rsidRDefault="00C1351D">
      <w:pPr>
        <w:pStyle w:val="a3"/>
        <w:spacing w:before="7"/>
        <w:rPr>
          <w:rFonts w:ascii="微软雅黑"/>
          <w:sz w:val="4"/>
        </w:rPr>
      </w:pPr>
    </w:p>
    <w:p w:rsidR="00C1351D" w:rsidRDefault="00346078">
      <w:pPr>
        <w:pStyle w:val="a3"/>
        <w:spacing w:before="0"/>
        <w:ind w:left="1010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 w:bidi="ar-SA"/>
        </w:rPr>
        <w:drawing>
          <wp:inline distT="0" distB="0" distL="0" distR="0">
            <wp:extent cx="5608955" cy="2326640"/>
            <wp:effectExtent l="0" t="0" r="0" b="0"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061" cy="232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1D" w:rsidRDefault="00C1351D">
      <w:pPr>
        <w:rPr>
          <w:rFonts w:ascii="微软雅黑"/>
          <w:sz w:val="20"/>
        </w:rPr>
        <w:sectPr w:rsidR="00C1351D">
          <w:pgSz w:w="11900" w:h="16820"/>
          <w:pgMar w:top="106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1010"/>
        <w:rPr>
          <w:rFonts w:ascii="微软雅黑"/>
          <w:sz w:val="20"/>
        </w:rPr>
      </w:pPr>
      <w:r>
        <w:rPr>
          <w:noProof/>
          <w:lang w:eastAsia="zh-CN" w:bidi="ar-SA"/>
        </w:rPr>
        <w:lastRenderedPageBreak/>
        <w:drawing>
          <wp:anchor distT="0" distB="0" distL="0" distR="0" simplePos="0" relativeHeight="251632128" behindDoc="0" locked="0" layoutInCell="1" allowOverlap="1">
            <wp:simplePos x="0" y="0"/>
            <wp:positionH relativeFrom="page">
              <wp:posOffset>1238250</wp:posOffset>
            </wp:positionH>
            <wp:positionV relativeFrom="paragraph">
              <wp:posOffset>3712210</wp:posOffset>
            </wp:positionV>
            <wp:extent cx="5561965" cy="2513330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914" cy="2513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/>
          <w:noProof/>
          <w:sz w:val="20"/>
          <w:lang w:eastAsia="zh-CN" w:bidi="ar-SA"/>
        </w:rPr>
        <w:drawing>
          <wp:inline distT="0" distB="0" distL="0" distR="0">
            <wp:extent cx="5683250" cy="3667125"/>
            <wp:effectExtent l="0" t="0" r="0" b="0"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5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627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1D" w:rsidRDefault="00C1351D">
      <w:pPr>
        <w:rPr>
          <w:rFonts w:ascii="微软雅黑"/>
          <w:sz w:val="20"/>
        </w:rPr>
        <w:sectPr w:rsidR="00C1351D">
          <w:pgSz w:w="11900" w:h="16820"/>
          <w:pgMar w:top="114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1339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 w:bidi="ar-SA"/>
        </w:rPr>
        <w:lastRenderedPageBreak/>
        <w:drawing>
          <wp:inline distT="0" distB="0" distL="0" distR="0">
            <wp:extent cx="5166995" cy="3423920"/>
            <wp:effectExtent l="0" t="0" r="0" b="0"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6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200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1D" w:rsidRDefault="00C1351D">
      <w:pPr>
        <w:pStyle w:val="a3"/>
        <w:spacing w:before="0"/>
        <w:rPr>
          <w:rFonts w:ascii="微软雅黑"/>
          <w:sz w:val="20"/>
        </w:rPr>
      </w:pPr>
    </w:p>
    <w:p w:rsidR="00C1351D" w:rsidRDefault="00346078">
      <w:pPr>
        <w:pStyle w:val="a3"/>
        <w:spacing w:before="7"/>
        <w:rPr>
          <w:rFonts w:ascii="微软雅黑"/>
          <w:sz w:val="16"/>
        </w:rPr>
      </w:pPr>
      <w:r>
        <w:rPr>
          <w:noProof/>
          <w:lang w:eastAsia="zh-CN" w:bidi="ar-SA"/>
        </w:rPr>
        <w:drawing>
          <wp:anchor distT="0" distB="0" distL="0" distR="0" simplePos="0" relativeHeight="251633152" behindDoc="0" locked="0" layoutInCell="1" allowOverlap="1">
            <wp:simplePos x="0" y="0"/>
            <wp:positionH relativeFrom="page">
              <wp:posOffset>1238250</wp:posOffset>
            </wp:positionH>
            <wp:positionV relativeFrom="paragraph">
              <wp:posOffset>216535</wp:posOffset>
            </wp:positionV>
            <wp:extent cx="5572125" cy="1785620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7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220" cy="178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351D" w:rsidRDefault="00C1351D">
      <w:pPr>
        <w:rPr>
          <w:rFonts w:ascii="微软雅黑"/>
          <w:sz w:val="16"/>
        </w:rPr>
        <w:sectPr w:rsidR="00C1351D">
          <w:pgSz w:w="11900" w:h="16820"/>
          <w:pgMar w:top="138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1348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 w:bidi="ar-SA"/>
        </w:rPr>
        <w:lastRenderedPageBreak/>
        <w:drawing>
          <wp:inline distT="0" distB="0" distL="0" distR="0">
            <wp:extent cx="5382260" cy="3272790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8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471" cy="32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1D" w:rsidRDefault="00346078">
      <w:pPr>
        <w:pStyle w:val="a3"/>
        <w:spacing w:before="8"/>
        <w:rPr>
          <w:rFonts w:ascii="微软雅黑"/>
          <w:sz w:val="13"/>
        </w:rPr>
      </w:pPr>
      <w:r>
        <w:rPr>
          <w:noProof/>
          <w:lang w:eastAsia="zh-CN" w:bidi="ar-SA"/>
        </w:rPr>
        <w:drawing>
          <wp:anchor distT="0" distB="0" distL="0" distR="0" simplePos="0" relativeHeight="251634176" behindDoc="0" locked="0" layoutInCell="1" allowOverlap="1">
            <wp:simplePos x="0" y="0"/>
            <wp:positionH relativeFrom="page">
              <wp:posOffset>1446530</wp:posOffset>
            </wp:positionH>
            <wp:positionV relativeFrom="paragraph">
              <wp:posOffset>181610</wp:posOffset>
            </wp:positionV>
            <wp:extent cx="5369560" cy="3546475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9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316" cy="3546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351D" w:rsidRDefault="00C1351D">
      <w:pPr>
        <w:rPr>
          <w:rFonts w:ascii="微软雅黑"/>
          <w:sz w:val="13"/>
        </w:rPr>
        <w:sectPr w:rsidR="00C1351D">
          <w:pgSz w:w="11900" w:h="16820"/>
          <w:pgMar w:top="138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1010"/>
        <w:rPr>
          <w:rFonts w:ascii="微软雅黑"/>
          <w:sz w:val="20"/>
        </w:rPr>
      </w:pPr>
      <w:r>
        <w:rPr>
          <w:rFonts w:ascii="微软雅黑"/>
          <w:noProof/>
          <w:sz w:val="20"/>
          <w:lang w:eastAsia="zh-CN" w:bidi="ar-SA"/>
        </w:rPr>
        <w:lastRenderedPageBreak/>
        <w:drawing>
          <wp:inline distT="0" distB="0" distL="0" distR="0">
            <wp:extent cx="5611495" cy="1911350"/>
            <wp:effectExtent l="0" t="0" r="0" b="0"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0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694" cy="191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99"/>
        <w:ind w:hanging="208"/>
        <w:rPr>
          <w:rFonts w:ascii="微软雅黑" w:eastAsia="微软雅黑"/>
          <w:sz w:val="19"/>
        </w:rPr>
      </w:pPr>
      <w:r>
        <w:rPr>
          <w:noProof/>
          <w:lang w:eastAsia="zh-CN" w:bidi="ar-SA"/>
        </w:rPr>
        <w:drawing>
          <wp:anchor distT="0" distB="0" distL="0" distR="0" simplePos="0" relativeHeight="251635200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326390</wp:posOffset>
            </wp:positionV>
            <wp:extent cx="5965825" cy="4088765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1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038" cy="4089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int="eastAsia"/>
          <w:w w:val="105"/>
          <w:sz w:val="19"/>
        </w:rPr>
        <w:t>自定义短信模板内容</w:t>
      </w: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18"/>
        <w:ind w:hanging="208"/>
        <w:rPr>
          <w:rFonts w:ascii="微软雅黑" w:eastAsia="微软雅黑"/>
          <w:sz w:val="19"/>
        </w:rPr>
      </w:pPr>
      <w:r>
        <w:rPr>
          <w:rFonts w:ascii="Calibri" w:eastAsia="Calibri"/>
          <w:w w:val="110"/>
          <w:sz w:val="19"/>
        </w:rPr>
        <w:t>Demo</w:t>
      </w:r>
      <w:r>
        <w:rPr>
          <w:rFonts w:ascii="微软雅黑" w:eastAsia="微软雅黑" w:hint="eastAsia"/>
          <w:w w:val="110"/>
          <w:sz w:val="19"/>
        </w:rPr>
        <w:t>使用</w:t>
      </w:r>
    </w:p>
    <w:p w:rsidR="00C1351D" w:rsidRDefault="00346078">
      <w:pPr>
        <w:pStyle w:val="a4"/>
        <w:numPr>
          <w:ilvl w:val="0"/>
          <w:numId w:val="79"/>
        </w:numPr>
        <w:tabs>
          <w:tab w:val="left" w:pos="1008"/>
        </w:tabs>
        <w:spacing w:before="40"/>
        <w:ind w:hanging="208"/>
        <w:rPr>
          <w:rFonts w:ascii="微软雅黑" w:eastAsia="微软雅黑"/>
          <w:sz w:val="19"/>
        </w:rPr>
      </w:pPr>
      <w:r>
        <w:rPr>
          <w:rFonts w:ascii="Calibri" w:eastAsia="Calibri"/>
          <w:w w:val="105"/>
          <w:sz w:val="19"/>
        </w:rPr>
        <w:t>demo</w:t>
      </w:r>
      <w:r>
        <w:rPr>
          <w:rFonts w:ascii="微软雅黑" w:eastAsia="微软雅黑" w:hint="eastAsia"/>
          <w:w w:val="105"/>
          <w:sz w:val="19"/>
        </w:rPr>
        <w:t>文件配置</w:t>
      </w:r>
    </w:p>
    <w:p w:rsidR="00C1351D" w:rsidRDefault="00346078">
      <w:pPr>
        <w:pStyle w:val="a4"/>
        <w:numPr>
          <w:ilvl w:val="1"/>
          <w:numId w:val="79"/>
        </w:numPr>
        <w:tabs>
          <w:tab w:val="left" w:pos="1458"/>
        </w:tabs>
        <w:spacing w:before="125"/>
        <w:ind w:hanging="208"/>
        <w:jc w:val="left"/>
        <w:rPr>
          <w:rFonts w:ascii="Calibri"/>
          <w:sz w:val="19"/>
        </w:rPr>
      </w:pPr>
      <w:r>
        <w:rPr>
          <w:rFonts w:ascii="Calibri"/>
          <w:w w:val="120"/>
          <w:sz w:val="19"/>
        </w:rPr>
        <w:t>serverSid.php</w:t>
      </w:r>
    </w:p>
    <w:p w:rsidR="00C1351D" w:rsidRDefault="00C1351D">
      <w:pPr>
        <w:rPr>
          <w:rFonts w:ascii="Calibri"/>
          <w:sz w:val="19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1010"/>
        <w:rPr>
          <w:rFonts w:ascii="Calibri"/>
          <w:sz w:val="20"/>
        </w:rPr>
      </w:pPr>
      <w:r>
        <w:rPr>
          <w:rFonts w:ascii="Calibri"/>
          <w:noProof/>
          <w:sz w:val="20"/>
          <w:lang w:eastAsia="zh-CN" w:bidi="ar-SA"/>
        </w:rPr>
        <w:lastRenderedPageBreak/>
        <mc:AlternateContent>
          <mc:Choice Requires="wpg">
            <w:drawing>
              <wp:inline distT="0" distB="0" distL="114300" distR="114300">
                <wp:extent cx="5650865" cy="2115820"/>
                <wp:effectExtent l="635" t="635" r="6350" b="17145"/>
                <wp:docPr id="260" name="组合 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865" cy="2115820"/>
                          <a:chOff x="0" y="0"/>
                          <a:chExt cx="8899" cy="3332"/>
                        </a:xfrm>
                      </wpg:grpSpPr>
                      <wps:wsp>
                        <wps:cNvPr id="252" name="任意多边形 484"/>
                        <wps:cNvSpPr/>
                        <wps:spPr>
                          <a:xfrm>
                            <a:off x="7" y="7"/>
                            <a:ext cx="8884" cy="3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" h="3317">
                                <a:moveTo>
                                  <a:pt x="8846" y="3317"/>
                                </a:moveTo>
                                <a:lnTo>
                                  <a:pt x="37" y="3317"/>
                                </a:lnTo>
                                <a:lnTo>
                                  <a:pt x="21" y="3315"/>
                                </a:lnTo>
                                <a:lnTo>
                                  <a:pt x="9" y="3308"/>
                                </a:lnTo>
                                <a:lnTo>
                                  <a:pt x="2" y="3296"/>
                                </a:lnTo>
                                <a:lnTo>
                                  <a:pt x="0" y="3279"/>
                                </a:lnTo>
                                <a:lnTo>
                                  <a:pt x="0" y="38"/>
                                </a:lnTo>
                                <a:lnTo>
                                  <a:pt x="2" y="22"/>
                                </a:lnTo>
                                <a:lnTo>
                                  <a:pt x="9" y="10"/>
                                </a:lnTo>
                                <a:lnTo>
                                  <a:pt x="21" y="3"/>
                                </a:lnTo>
                                <a:lnTo>
                                  <a:pt x="37" y="0"/>
                                </a:lnTo>
                                <a:lnTo>
                                  <a:pt x="8846" y="0"/>
                                </a:lnTo>
                                <a:lnTo>
                                  <a:pt x="8862" y="3"/>
                                </a:lnTo>
                                <a:lnTo>
                                  <a:pt x="8874" y="10"/>
                                </a:lnTo>
                                <a:lnTo>
                                  <a:pt x="8881" y="22"/>
                                </a:lnTo>
                                <a:lnTo>
                                  <a:pt x="8883" y="38"/>
                                </a:lnTo>
                                <a:lnTo>
                                  <a:pt x="8883" y="3279"/>
                                </a:lnTo>
                                <a:lnTo>
                                  <a:pt x="8881" y="3296"/>
                                </a:lnTo>
                                <a:lnTo>
                                  <a:pt x="8874" y="3308"/>
                                </a:lnTo>
                                <a:lnTo>
                                  <a:pt x="8862" y="3315"/>
                                </a:lnTo>
                                <a:lnTo>
                                  <a:pt x="8846" y="3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53" name="任意多边形 485"/>
                        <wps:cNvSpPr/>
                        <wps:spPr>
                          <a:xfrm>
                            <a:off x="7" y="7"/>
                            <a:ext cx="8884" cy="3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" h="3317">
                                <a:moveTo>
                                  <a:pt x="0" y="3278"/>
                                </a:moveTo>
                                <a:lnTo>
                                  <a:pt x="0" y="37"/>
                                </a:lnTo>
                                <a:lnTo>
                                  <a:pt x="2" y="21"/>
                                </a:lnTo>
                                <a:lnTo>
                                  <a:pt x="9" y="9"/>
                                </a:lnTo>
                                <a:lnTo>
                                  <a:pt x="21" y="2"/>
                                </a:lnTo>
                                <a:lnTo>
                                  <a:pt x="37" y="0"/>
                                </a:lnTo>
                                <a:lnTo>
                                  <a:pt x="8846" y="0"/>
                                </a:lnTo>
                                <a:lnTo>
                                  <a:pt x="8862" y="2"/>
                                </a:lnTo>
                                <a:lnTo>
                                  <a:pt x="8874" y="9"/>
                                </a:lnTo>
                                <a:lnTo>
                                  <a:pt x="8881" y="21"/>
                                </a:lnTo>
                                <a:lnTo>
                                  <a:pt x="8883" y="37"/>
                                </a:lnTo>
                                <a:lnTo>
                                  <a:pt x="8883" y="3278"/>
                                </a:lnTo>
                                <a:lnTo>
                                  <a:pt x="8881" y="3295"/>
                                </a:lnTo>
                                <a:lnTo>
                                  <a:pt x="8874" y="3307"/>
                                </a:lnTo>
                                <a:lnTo>
                                  <a:pt x="8862" y="3314"/>
                                </a:lnTo>
                                <a:lnTo>
                                  <a:pt x="8846" y="3316"/>
                                </a:lnTo>
                                <a:lnTo>
                                  <a:pt x="37" y="3316"/>
                                </a:lnTo>
                                <a:lnTo>
                                  <a:pt x="21" y="3314"/>
                                </a:lnTo>
                                <a:lnTo>
                                  <a:pt x="9" y="3307"/>
                                </a:lnTo>
                                <a:lnTo>
                                  <a:pt x="2" y="3295"/>
                                </a:lnTo>
                                <a:lnTo>
                                  <a:pt x="0" y="32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4" name="矩形 486"/>
                        <wps:cNvSpPr/>
                        <wps:spPr>
                          <a:xfrm>
                            <a:off x="540" y="135"/>
                            <a:ext cx="8179" cy="309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55" name="矩形 487"/>
                        <wps:cNvSpPr/>
                        <wps:spPr>
                          <a:xfrm>
                            <a:off x="15" y="135"/>
                            <a:ext cx="526" cy="309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56" name="直线 488"/>
                        <wps:cNvCnPr/>
                        <wps:spPr>
                          <a:xfrm>
                            <a:off x="533" y="135"/>
                            <a:ext cx="0" cy="309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7" name="文本框 489"/>
                        <wps:cNvSpPr txBox="1"/>
                        <wps:spPr>
                          <a:xfrm>
                            <a:off x="596" y="1014"/>
                            <a:ext cx="3592" cy="2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253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初始化必填</w:t>
                              </w:r>
                            </w:p>
                            <w:p w:rsidR="00C1351D" w:rsidRDefault="00346078">
                              <w:pPr>
                                <w:spacing w:line="292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填写在开发者控制台首页上的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Account</w:t>
                              </w:r>
                              <w:r>
                                <w:rPr>
                                  <w:color w:val="333333"/>
                                  <w:spacing w:val="-6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Sid</w:t>
                              </w:r>
                            </w:p>
                            <w:p w:rsidR="00C1351D" w:rsidRDefault="00346078">
                              <w:pPr>
                                <w:spacing w:before="2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$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17"/>
                                </w:rPr>
                                <w:t>options[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17"/>
                                </w:rPr>
                                <w:t>'accountsid']='xxxxxxxxxxx';</w:t>
                              </w:r>
                            </w:p>
                            <w:p w:rsidR="00C1351D" w:rsidRDefault="00346078">
                              <w:pPr>
                                <w:spacing w:before="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填写在开发者控制台首页上的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Auth Token</w:t>
                              </w:r>
                            </w:p>
                            <w:p w:rsidR="00C1351D" w:rsidRDefault="00346078">
                              <w:pPr>
                                <w:spacing w:before="2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$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options[</w:t>
                              </w:r>
                              <w:proofErr w:type="gramEnd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'token']='xxxxxxxxxxx';</w:t>
                              </w:r>
                            </w:p>
                            <w:p w:rsidR="00C1351D" w:rsidRDefault="00C1351D">
                              <w:pPr>
                                <w:spacing w:before="5"/>
                                <w:rPr>
                                  <w:rFonts w:ascii="Calibri"/>
                                </w:rPr>
                              </w:pPr>
                            </w:p>
                            <w:p w:rsidR="00C1351D" w:rsidRDefault="00346078">
                              <w:pPr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初始化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$options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必填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$ucpass = new 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Ucpaas(</w:t>
                              </w:r>
                              <w:proofErr w:type="gramEnd"/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$options);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58" name="文本框 490"/>
                        <wps:cNvSpPr txBox="1"/>
                        <wps:spPr>
                          <a:xfrm>
                            <a:off x="596" y="204"/>
                            <a:ext cx="3592" cy="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275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载入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ucpaas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333333"/>
                                  <w:w w:val="105"/>
                                  <w:sz w:val="17"/>
                                </w:rPr>
                                <w:t>类</w:t>
                              </w:r>
                            </w:p>
                            <w:p w:rsidR="00C1351D" w:rsidRDefault="00346078">
                              <w:pPr>
                                <w:spacing w:before="2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sz w:val="17"/>
                                </w:rPr>
                                <w:t>require_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z w:val="17"/>
                                </w:rPr>
                                <w:t>once(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z w:val="17"/>
                                </w:rPr>
                                <w:t>'lib/Ucpaas.class.php');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59" name="文本框 491"/>
                        <wps:cNvSpPr txBox="1"/>
                        <wps:spPr>
                          <a:xfrm>
                            <a:off x="163" y="259"/>
                            <a:ext cx="214" cy="2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483" o:spid="_x0000_s1321" style="width:444.95pt;height:166.6pt;mso-position-horizontal-relative:char;mso-position-vertical-relative:line" coordsize="8899,3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">
                <v:shape id="任意多边形 484" o:spid="_x0000_s1322" style="position:absolute;left:7;top:7;width:8884;height:3317;visibility:visible;mso-wrap-style:square;v-text-anchor:top" coordsize="8884,3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aYEMUA&#10;AADcAAAADwAAAGRycy9kb3ducmV2LnhtbESP3WrCQBSE74W+w3IKvSm6MaJIdBWRFqQI1fhzfdg9&#10;TUKzZ0N2G9O3dwsFL4eZ+YZZrntbi45aXzlWMB4lIIi1MxUXCs6n9+EchA/IBmvHpOCXPKxXT4Ml&#10;Zsbd+EhdHgoRIewzVFCG0GRSel2SRT9yDXH0vlxrMUTZFtK0eItwW8s0SWbSYsVxocSGtiXp7/zH&#10;KujyyVjrt9nh1dJucnUfn9P9pVPq5bnfLEAE6sMj/N/eGQXpNIW/M/EI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FpgQxQAAANwAAAAPAAAAAAAAAAAAAAAAAJgCAABkcnMv&#10;ZG93bnJldi54bWxQSwUGAAAAAAQABAD1AAAAigMAAAAA&#10;" path="m8846,3317r-8809,l21,3315,9,3308,2,3296,,3279,,38,2,22,9,10,21,3,37,,8846,r16,3l8874,10r7,12l8883,38r,3241l8881,3296r-7,12l8862,3315r-16,2xe" fillcolor="#f8f8f8" stroked="f">
                  <v:path arrowok="t" textboxrect="0,0,8884,3317"/>
                </v:shape>
                <v:shape id="任意多边形 485" o:spid="_x0000_s1323" style="position:absolute;left:7;top:7;width:8884;height:3317;visibility:visible;mso-wrap-style:square;v-text-anchor:top" coordsize="8884,3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+LysQA&#10;AADcAAAADwAAAGRycy9kb3ducmV2LnhtbESPUWvCQBCE3wX/w7FC3/RiSoqkniKlhb4UaewPWHJr&#10;Es3thbtV0/76nlDo4zAz3zDr7eh6daUQO88GlosMFHHtbceNga/D23wFKgqyxd4zGfimCNvNdLLG&#10;0vobf9K1kkYlCMcSDbQiQ6l1rFtyGBd+IE7e0QeHkmRotA14S3DX6zzLnrTDjtNCiwO9tFSfq4sz&#10;MBzOlyI/5fui/8ia14DyU63EmIfZuHsGJTTKf/iv/W4N5MUj3M+kI6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Pi8rEAAAA3AAAAA8AAAAAAAAAAAAAAAAAmAIAAGRycy9k&#10;b3ducmV2LnhtbFBLBQYAAAAABAAEAPUAAACJAwAAAAA=&#10;" path="m,3278l,37,2,21,9,9,21,2,37,,8846,r16,2l8874,9r7,12l8883,37r,3241l8881,3295r-7,12l8862,3314r-16,2l37,3316r-16,-2l9,3307,2,3295,,3278xe" filled="f" strokecolor="#dfe1e4" strokeweight=".26469mm">
                  <v:path arrowok="t" textboxrect="0,0,8884,3317"/>
                </v:shape>
                <v:rect id="矩形 486" o:spid="_x0000_s1324" style="position:absolute;left:540;top:135;width:8179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C4zcUA&#10;AADcAAAADwAAAGRycy9kb3ducmV2LnhtbESPQWsCMRCF70L/Q5iCF6lZF5WyNUoVlR5E0Krn6Wa6&#10;u3QzWZKo679vBMHj48373rzJrDW1uJDzlWUFg34Cgji3uuJCweF79fYOwgdkjbVlUnAjD7PpS2eC&#10;mbZX3tFlHwoRIewzVFCG0GRS+rwkg75vG+Lo/VpnMETpCqkdXiPc1DJNkrE0WHFsKLGhRUn53/5s&#10;4hvb9Xx+wuXqeKh/Nhp76dHtTkp1X9vPDxCB2vA8fqS/tIJ0NIT7mEgAO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ILjNxQAAANwAAAAPAAAAAAAAAAAAAAAAAJgCAABkcnMv&#10;ZG93bnJldi54bWxQSwUGAAAAAAQABAD1AAAAigMAAAAA&#10;" fillcolor="#f8f8f8" stroked="f"/>
                <v:rect id="矩形 487" o:spid="_x0000_s1325" style="position:absolute;left:15;top:135;width:526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dVsYA&#10;AADcAAAADwAAAGRycy9kb3ducmV2LnhtbESPT2vCQBDF7wW/wzJCL0U3DVgkuoqWWjxIwfjnPGbH&#10;JJidDbtbjd/eLRQ8Pt6835s3nXemEVdyvras4H2YgCAurK65VLDfrQZjED4ga2wsk4I7eZjPei9T&#10;zLS98ZaueShFhLDPUEEVQptJ6YuKDPqhbYmjd7bOYIjSlVI7vEW4aWSaJB/SYM2xocKWPisqLvmv&#10;iW/8fC+XR/xaHfbNaaPxLT247VGp1363mIAI1IXn8X96rRWkoxH8jYkEkL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wdVsYAAADcAAAADwAAAAAAAAAAAAAAAACYAgAAZHJz&#10;L2Rvd25yZXYueG1sUEsFBgAAAAAEAAQA9QAAAIsDAAAAAA==&#10;" fillcolor="#f8f8f8" stroked="f"/>
                <v:line id="直线 488" o:spid="_x0000_s1326" style="position:absolute;visibility:visible;mso-wrap-style:square" from="533,135" to="533,32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gte8QAAADcAAAADwAAAGRycy9kb3ducmV2LnhtbESPQYvCMBSE78L+h/AWvGm6orJbjeIq&#10;guCptR68PZpnW2xeShNr/fdGWNjjMDPfMMt1b2rRUesqywq+xhEI4tzqigsF2Wk/+gbhPLLG2jIp&#10;eJKD9epjsMRY2wcn1KW+EAHCLkYFpfdNLKXLSzLoxrYhDt7VtgZ9kG0hdYuPADe1nETRXBqsOCyU&#10;2NC2pPyW3o2CjUmOu0Pq6t+f6blL7HH/zC5npYaf/WYBwlPv/8N/7YNWMJnN4X0mHAG5e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GC17xAAAANwAAAAPAAAAAAAAAAAA&#10;AAAAAKECAABkcnMvZG93bnJldi54bWxQSwUGAAAAAAQABAD5AAAAkgMAAAAA&#10;" strokecolor="#ddd" strokeweight=".26469mm"/>
                <v:shape id="文本框 489" o:spid="_x0000_s1327" type="#_x0000_t202" style="position:absolute;left:596;top:1014;width:3592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GH+s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qGH+sYAAADcAAAADwAAAAAAAAAAAAAAAACYAgAAZHJz&#10;L2Rvd25yZXYueG1sUEsFBgAAAAAEAAQA9QAAAIsDAAAAAA==&#10;" filled="f" stroked="f">
                  <v:textbox inset="0,0,0,0">
                    <w:txbxContent>
                      <w:p w:rsidR="00C1351D" w:rsidRDefault="00346078">
                        <w:pPr>
                          <w:spacing w:line="253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初始化必填</w:t>
                        </w:r>
                      </w:p>
                      <w:p w:rsidR="00C1351D" w:rsidRDefault="00346078">
                        <w:pPr>
                          <w:spacing w:line="292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填写在开发者控制台首页上的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Account</w:t>
                        </w:r>
                        <w:r>
                          <w:rPr>
                            <w:color w:val="333333"/>
                            <w:spacing w:val="-6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Sid</w:t>
                        </w:r>
                      </w:p>
                      <w:p w:rsidR="00C1351D" w:rsidRDefault="00346078">
                        <w:pPr>
                          <w:spacing w:before="24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$</w:t>
                        </w:r>
                        <w:proofErr w:type="gramStart"/>
                        <w:r>
                          <w:rPr>
                            <w:color w:val="333333"/>
                            <w:sz w:val="17"/>
                          </w:rPr>
                          <w:t>options[</w:t>
                        </w:r>
                        <w:proofErr w:type="gramEnd"/>
                        <w:r>
                          <w:rPr>
                            <w:color w:val="333333"/>
                            <w:sz w:val="17"/>
                          </w:rPr>
                          <w:t>'accountsid']='xxxxxxxxxxx';</w:t>
                        </w:r>
                      </w:p>
                      <w:p w:rsidR="00C1351D" w:rsidRDefault="00346078">
                        <w:pPr>
                          <w:spacing w:before="4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填写在开发者控制台首页上的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Auth Token</w:t>
                        </w:r>
                      </w:p>
                      <w:p w:rsidR="00C1351D" w:rsidRDefault="00346078">
                        <w:pPr>
                          <w:spacing w:before="24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$</w:t>
                        </w: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options[</w:t>
                        </w:r>
                        <w:proofErr w:type="gramEnd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'token']='xxxxxxxxxxx';</w:t>
                        </w:r>
                      </w:p>
                      <w:p w:rsidR="00C1351D" w:rsidRDefault="00C1351D">
                        <w:pPr>
                          <w:spacing w:before="5"/>
                          <w:rPr>
                            <w:rFonts w:ascii="Calibri"/>
                          </w:rPr>
                        </w:pPr>
                      </w:p>
                      <w:p w:rsidR="00C1351D" w:rsidRDefault="00346078">
                        <w:pPr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初始化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$options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必填</w:t>
                        </w:r>
                      </w:p>
                      <w:p w:rsidR="00C1351D" w:rsidRDefault="00346078">
                        <w:pPr>
                          <w:spacing w:before="25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$ucpass = new </w:t>
                        </w:r>
                        <w:proofErr w:type="gramStart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Ucpaas(</w:t>
                        </w:r>
                        <w:proofErr w:type="gramEnd"/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$options);</w:t>
                        </w:r>
                      </w:p>
                    </w:txbxContent>
                  </v:textbox>
                </v:shape>
                <v:shape id="文本框 490" o:spid="_x0000_s1328" type="#_x0000_t202" style="position:absolute;left:596;top:204;width:3592;height: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4TiMEA&#10;AADcAAAADwAAAGRycy9kb3ducmV2LnhtbERPTYvCMBC9L/gfwgje1lRB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+E4jBAAAA3AAAAA8AAAAAAAAAAAAAAAAAmAIAAGRycy9kb3du&#10;cmV2LnhtbFBLBQYAAAAABAAEAPUAAACGAwAAAAA=&#10;" filled="f" stroked="f">
                  <v:textbox inset="0,0,0,0">
                    <w:txbxContent>
                      <w:p w:rsidR="00C1351D" w:rsidRDefault="00346078">
                        <w:pPr>
                          <w:spacing w:line="275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载入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ucpaas</w:t>
                        </w:r>
                        <w:r>
                          <w:rPr>
                            <w:rFonts w:ascii="微软雅黑" w:eastAsia="微软雅黑" w:hint="eastAsia"/>
                            <w:color w:val="333333"/>
                            <w:w w:val="105"/>
                            <w:sz w:val="17"/>
                          </w:rPr>
                          <w:t>类</w:t>
                        </w:r>
                      </w:p>
                      <w:p w:rsidR="00C1351D" w:rsidRDefault="00346078">
                        <w:pPr>
                          <w:spacing w:before="24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sz w:val="17"/>
                          </w:rPr>
                          <w:t>require_</w:t>
                        </w:r>
                        <w:proofErr w:type="gramStart"/>
                        <w:r>
                          <w:rPr>
                            <w:color w:val="333333"/>
                            <w:sz w:val="17"/>
                          </w:rPr>
                          <w:t>once(</w:t>
                        </w:r>
                        <w:proofErr w:type="gramEnd"/>
                        <w:r>
                          <w:rPr>
                            <w:color w:val="333333"/>
                            <w:sz w:val="17"/>
                          </w:rPr>
                          <w:t>'lib/Ucpaas.class.php');</w:t>
                        </w:r>
                      </w:p>
                    </w:txbxContent>
                  </v:textbox>
                </v:shape>
                <v:shape id="文本框 491" o:spid="_x0000_s1329" type="#_x0000_t202" style="position:absolute;left:163;top:259;width:214;height:2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K2E8QA&#10;AADcAAAADwAAAGRycy9kb3ducmV2LnhtbESPQWvCQBSE74L/YXmCN90oKBpdRYpCQSiN8dDja/aZ&#10;LGbfptmtxn/fLQgeh5n5hllvO1uLG7XeOFYwGScgiAunDZcKzvlhtADhA7LG2jEpeJCH7abfW2Oq&#10;3Z0zup1CKSKEfYoKqhCaVEpfVGTRj11DHL2Lay2GKNtS6hbvEW5rOU2SubRoOC5U2NBbRcX19GsV&#10;7L4425ufj+/P7JKZPF8mfJxflRoOut0KRKAuvMLP9rtWMJ0t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ythPEAAAA3AAAAA8AAAAAAAAAAAAAAAAAmAIAAGRycy9k&#10;b3ducmV2LnhtbFBLBQYAAAAABAAEAPUAAACJAwAAAAA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1351D" w:rsidRDefault="00C1351D">
      <w:pPr>
        <w:pStyle w:val="a3"/>
        <w:spacing w:before="10"/>
        <w:rPr>
          <w:rFonts w:ascii="Calibri"/>
          <w:sz w:val="8"/>
        </w:rPr>
      </w:pPr>
    </w:p>
    <w:p w:rsidR="00C1351D" w:rsidRDefault="00346078">
      <w:pPr>
        <w:spacing w:before="128"/>
        <w:ind w:left="1058"/>
        <w:rPr>
          <w:rFonts w:ascii="Calibri"/>
          <w:sz w:val="19"/>
        </w:rPr>
      </w:pPr>
      <w:proofErr w:type="gramStart"/>
      <w:r>
        <w:rPr>
          <w:rFonts w:ascii="Calibri"/>
          <w:w w:val="120"/>
          <w:sz w:val="19"/>
        </w:rPr>
        <w:t>2.smsyzm.php</w:t>
      </w:r>
      <w:proofErr w:type="gramEnd"/>
    </w:p>
    <w:p w:rsidR="00C1351D" w:rsidRDefault="00346078">
      <w:pPr>
        <w:pStyle w:val="a3"/>
        <w:spacing w:before="2"/>
        <w:rPr>
          <w:rFonts w:ascii="Calibri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87424" behindDoc="1" locked="0" layoutInCell="1" allowOverlap="1">
                <wp:simplePos x="0" y="0"/>
                <wp:positionH relativeFrom="page">
                  <wp:posOffset>1238250</wp:posOffset>
                </wp:positionH>
                <wp:positionV relativeFrom="paragraph">
                  <wp:posOffset>158115</wp:posOffset>
                </wp:positionV>
                <wp:extent cx="5650865" cy="2630170"/>
                <wp:effectExtent l="635" t="635" r="6350" b="17145"/>
                <wp:wrapTopAndBottom/>
                <wp:docPr id="560" name="组合 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865" cy="2630170"/>
                          <a:chOff x="1951" y="249"/>
                          <a:chExt cx="8899" cy="4142"/>
                        </a:xfrm>
                      </wpg:grpSpPr>
                      <wps:wsp>
                        <wps:cNvPr id="551" name="任意多边形 493"/>
                        <wps:cNvSpPr/>
                        <wps:spPr>
                          <a:xfrm>
                            <a:off x="1958" y="256"/>
                            <a:ext cx="8884" cy="4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" h="4127">
                                <a:moveTo>
                                  <a:pt x="8847" y="4126"/>
                                </a:moveTo>
                                <a:lnTo>
                                  <a:pt x="38" y="4126"/>
                                </a:lnTo>
                                <a:lnTo>
                                  <a:pt x="21" y="4124"/>
                                </a:lnTo>
                                <a:lnTo>
                                  <a:pt x="10" y="4117"/>
                                </a:lnTo>
                                <a:lnTo>
                                  <a:pt x="3" y="4105"/>
                                </a:lnTo>
                                <a:lnTo>
                                  <a:pt x="0" y="4089"/>
                                </a:lnTo>
                                <a:lnTo>
                                  <a:pt x="0" y="37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8847" y="0"/>
                                </a:lnTo>
                                <a:lnTo>
                                  <a:pt x="8863" y="2"/>
                                </a:lnTo>
                                <a:lnTo>
                                  <a:pt x="8875" y="9"/>
                                </a:lnTo>
                                <a:lnTo>
                                  <a:pt x="8882" y="21"/>
                                </a:lnTo>
                                <a:lnTo>
                                  <a:pt x="8884" y="37"/>
                                </a:lnTo>
                                <a:lnTo>
                                  <a:pt x="8884" y="4089"/>
                                </a:lnTo>
                                <a:lnTo>
                                  <a:pt x="8882" y="4105"/>
                                </a:lnTo>
                                <a:lnTo>
                                  <a:pt x="8875" y="4117"/>
                                </a:lnTo>
                                <a:lnTo>
                                  <a:pt x="8863" y="4124"/>
                                </a:lnTo>
                                <a:lnTo>
                                  <a:pt x="8847" y="4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52" name="任意多边形 494"/>
                        <wps:cNvSpPr/>
                        <wps:spPr>
                          <a:xfrm>
                            <a:off x="1958" y="256"/>
                            <a:ext cx="8884" cy="4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" h="4127">
                                <a:moveTo>
                                  <a:pt x="0" y="4089"/>
                                </a:moveTo>
                                <a:lnTo>
                                  <a:pt x="0" y="37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8847" y="0"/>
                                </a:lnTo>
                                <a:lnTo>
                                  <a:pt x="8863" y="2"/>
                                </a:lnTo>
                                <a:lnTo>
                                  <a:pt x="8875" y="9"/>
                                </a:lnTo>
                                <a:lnTo>
                                  <a:pt x="8882" y="21"/>
                                </a:lnTo>
                                <a:lnTo>
                                  <a:pt x="8884" y="37"/>
                                </a:lnTo>
                                <a:lnTo>
                                  <a:pt x="8884" y="4089"/>
                                </a:lnTo>
                                <a:lnTo>
                                  <a:pt x="8882" y="4105"/>
                                </a:lnTo>
                                <a:lnTo>
                                  <a:pt x="8875" y="4117"/>
                                </a:lnTo>
                                <a:lnTo>
                                  <a:pt x="8863" y="4124"/>
                                </a:lnTo>
                                <a:lnTo>
                                  <a:pt x="8847" y="4126"/>
                                </a:lnTo>
                                <a:lnTo>
                                  <a:pt x="38" y="4126"/>
                                </a:lnTo>
                                <a:lnTo>
                                  <a:pt x="21" y="4124"/>
                                </a:lnTo>
                                <a:lnTo>
                                  <a:pt x="10" y="4117"/>
                                </a:lnTo>
                                <a:lnTo>
                                  <a:pt x="3" y="4105"/>
                                </a:lnTo>
                                <a:lnTo>
                                  <a:pt x="0" y="40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3" name="矩形 495"/>
                        <wps:cNvSpPr/>
                        <wps:spPr>
                          <a:xfrm>
                            <a:off x="2491" y="384"/>
                            <a:ext cx="8179" cy="390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54" name="矩形 496"/>
                        <wps:cNvSpPr/>
                        <wps:spPr>
                          <a:xfrm>
                            <a:off x="1965" y="384"/>
                            <a:ext cx="526" cy="390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55" name="直线 497"/>
                        <wps:cNvCnPr/>
                        <wps:spPr>
                          <a:xfrm>
                            <a:off x="2484" y="384"/>
                            <a:ext cx="0" cy="3902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56" name="文本框 498"/>
                        <wps:cNvSpPr txBox="1"/>
                        <wps:spPr>
                          <a:xfrm>
                            <a:off x="2547" y="3750"/>
                            <a:ext cx="60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770087"/>
                                  <w:sz w:val="17"/>
                                </w:rPr>
                                <w:t>echo</w:t>
                              </w:r>
                              <w:proofErr w:type="gramEnd"/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$ucpass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SendSms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$appid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$templateid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$param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$mobile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$uid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57" name="文本框 499"/>
                        <wps:cNvSpPr txBox="1"/>
                        <wps:spPr>
                          <a:xfrm>
                            <a:off x="2114" y="2884"/>
                            <a:ext cx="8187" cy="1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206" w:lineRule="auto"/>
                                <w:ind w:left="433" w:right="18"/>
                                <w:rPr>
                                  <w:rFonts w:ascii="微软雅黑" w:eastAsia="微软雅黑"/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AA5400"/>
                                  <w:sz w:val="17"/>
                                  <w:lang w:eastAsia="zh-CN"/>
                                </w:rPr>
                                <w:t>//70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z w:val="17"/>
                                  <w:lang w:eastAsia="zh-CN"/>
                                </w:rPr>
                                <w:t>字内（含</w:t>
                              </w:r>
                              <w:r>
                                <w:rPr>
                                  <w:color w:val="AA5400"/>
                                  <w:sz w:val="17"/>
                                  <w:lang w:eastAsia="zh-CN"/>
                                </w:rPr>
                                <w:t>70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z w:val="17"/>
                                  <w:lang w:eastAsia="zh-CN"/>
                                </w:rPr>
                                <w:t>字）计一条，超过</w:t>
                              </w:r>
                              <w:r>
                                <w:rPr>
                                  <w:color w:val="AA5400"/>
                                  <w:sz w:val="17"/>
                                  <w:lang w:eastAsia="zh-CN"/>
                                </w:rPr>
                                <w:t>70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z w:val="17"/>
                                  <w:lang w:eastAsia="zh-CN"/>
                                </w:rPr>
                                <w:t>字，按</w:t>
                              </w:r>
                              <w:r>
                                <w:rPr>
                                  <w:color w:val="AA5400"/>
                                  <w:sz w:val="17"/>
                                  <w:lang w:eastAsia="zh-CN"/>
                                </w:rPr>
                                <w:t>67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z w:val="17"/>
                                  <w:lang w:eastAsia="zh-CN"/>
                                </w:rPr>
                                <w:t>字</w:t>
                              </w:r>
                              <w:r>
                                <w:rPr>
                                  <w:color w:val="AA5400"/>
                                  <w:sz w:val="17"/>
                                  <w:lang w:eastAsia="zh-CN"/>
                                </w:rPr>
                                <w:t>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pacing w:val="-1"/>
                                  <w:sz w:val="17"/>
                                  <w:lang w:eastAsia="zh-CN"/>
                                </w:rPr>
                                <w:t>条计费，超过长度短信平台将会自动分割为多条发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pacing w:val="-1"/>
                                  <w:sz w:val="17"/>
                                  <w:lang w:eastAsia="zh-CN"/>
                                </w:rPr>
                                <w:t xml:space="preserve">  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送。分割后的多条短信将按照具体占用条数计费。</w:t>
                              </w:r>
                            </w:p>
                            <w:p w:rsidR="00C1351D" w:rsidRDefault="00346078">
                              <w:pPr>
                                <w:spacing w:before="3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58" name="文本框 500"/>
                        <wps:cNvSpPr txBox="1"/>
                        <wps:spPr>
                          <a:xfrm>
                            <a:off x="2547" y="453"/>
                            <a:ext cx="7998" cy="2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275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载入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ucpaas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类</w:t>
                              </w:r>
                            </w:p>
                            <w:p w:rsidR="00C1351D" w:rsidRDefault="00346078">
                              <w:pPr>
                                <w:spacing w:before="24" w:line="326" w:lineRule="auto"/>
                                <w:ind w:right="161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770087"/>
                                  <w:sz w:val="17"/>
                                </w:rPr>
                                <w:t>require_</w:t>
                              </w:r>
                              <w:proofErr w:type="gramStart"/>
                              <w:r>
                                <w:rPr>
                                  <w:color w:val="770087"/>
                                  <w:sz w:val="17"/>
                                </w:rPr>
                                <w:t>once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AA1111"/>
                                  <w:sz w:val="17"/>
                                </w:rPr>
                                <w:t>'lib/Ucpaas.class.php'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require_once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'serverSid.php'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spacing w:line="223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$appid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"xxxxxxxxxxxxxxxxxxxxxxx"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 xml:space="preserve">;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应用的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，可在开发者控制台内的短信产品下查看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2315"/>
                                </w:tabs>
                                <w:spacing w:line="270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$templateid</w:t>
                              </w:r>
                              <w:r>
                                <w:rPr>
                                  <w:color w:val="0054AA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spacing w:val="-6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"xxx"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A5400"/>
                                  <w:sz w:val="17"/>
                                </w:rPr>
                                <w:t>可在后台短信产品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→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A5400"/>
                                  <w:sz w:val="17"/>
                                </w:rPr>
                                <w:t>选择接入的应用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→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A5400"/>
                                  <w:sz w:val="17"/>
                                </w:rPr>
                                <w:t>短信模板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A5400"/>
                                  <w:sz w:val="17"/>
                                </w:rPr>
                                <w:t>模板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A5400"/>
                                  <w:sz w:val="17"/>
                                </w:rPr>
                                <w:t>，查看该模板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ID</w:t>
                              </w:r>
                            </w:p>
                            <w:p w:rsidR="00C1351D" w:rsidRDefault="00346078">
                              <w:pPr>
                                <w:spacing w:line="292" w:lineRule="exact"/>
                                <w:rPr>
                                  <w:rFonts w:ascii="微软雅黑" w:eastAsia="微软雅黑" w:hAnsi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$param</w:t>
                              </w:r>
                              <w:r>
                                <w:rPr>
                                  <w:color w:val="0054AA"/>
                                  <w:spacing w:val="-4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spacing w:val="-22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$_</w:t>
                              </w:r>
                              <w:proofErr w:type="gramStart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POST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'yzm'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17"/>
                                </w:rPr>
                                <w:t xml:space="preserve">];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多个参数使用英文逗号隔开（如：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param=“a,b,c”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），如为参数则留空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$mobile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$_</w:t>
                              </w:r>
                              <w:proofErr w:type="gramStart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POST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'yzmtel'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$uid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59" name="文本框 501"/>
                        <wps:cNvSpPr txBox="1"/>
                        <wps:spPr>
                          <a:xfrm>
                            <a:off x="2114" y="508"/>
                            <a:ext cx="214" cy="2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92" o:spid="_x0000_s1330" style="position:absolute;margin-left:97.5pt;margin-top:12.45pt;width:444.95pt;height:207.1pt;z-index:-251629056;mso-wrap-distance-left:0;mso-wrap-distance-right:0;mso-position-horizontal-relative:page;mso-position-vertical-relative:text" coordorigin="1951,249" coordsize="8899,4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">
                <v:shape id="任意多边形 493" o:spid="_x0000_s1331" style="position:absolute;left:1958;top:256;width:8884;height:4127;visibility:visible;mso-wrap-style:square;v-text-anchor:top" coordsize="8884,4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nQscQA&#10;AADcAAAADwAAAGRycy9kb3ducmV2LnhtbESPT2sCMRTE74LfITyht5pV8N9qlCIU2qNWweNz89ws&#10;bl62Sbqu/fSmUPA4zMxvmNWms7VoyYfKsYLRMANBXDhdcang8PX+OgcRIrLG2jEpuFOAzbrfW2Gu&#10;3Y131O5jKRKEQ44KTIxNLmUoDFkMQ9cQJ+/ivMWYpC+l9nhLcFvLcZZNpcWK04LBhraGiuv+xypY&#10;mNnv+ZOu86Oh0k/Pp/vsu62Uehl0b0sQkbr4DP+3P7SCyWQEf2fSEZ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Z0LHEAAAA3AAAAA8AAAAAAAAAAAAAAAAAmAIAAGRycy9k&#10;b3ducmV2LnhtbFBLBQYAAAAABAAEAPUAAACJAwAAAAA=&#10;" path="m8847,4126r-8809,l21,4124r-11,-7l3,4105,,4089,,37,3,21,10,9,21,2,38,,8847,r16,2l8875,9r7,12l8884,37r,4052l8882,4105r-7,12l8863,4124r-16,2xe" fillcolor="#f8f8f8" stroked="f">
                  <v:path arrowok="t" textboxrect="0,0,8884,4127"/>
                </v:shape>
                <v:shape id="任意多边形 494" o:spid="_x0000_s1332" style="position:absolute;left:1958;top:256;width:8884;height:4127;visibility:visible;mso-wrap-style:square;v-text-anchor:top" coordsize="8884,4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9u8QA&#10;AADcAAAADwAAAGRycy9kb3ducmV2LnhtbESP0WrCQBRE3wX/YblC33RjICKpq2hroX2RxvoBl+xt&#10;kpq9G3bXJP37riD0cZiZM8xmN5pW9OR8Y1nBcpGAIC6tbrhScPl6m69B+ICssbVMCn7Jw247nWww&#10;13bggvpzqESEsM9RQR1Cl0vpy5oM+oXtiKP3bZ3BEKWrpHY4RLhpZZokK2mw4bhQY0cvNZXX880o&#10;SF9Pa3ctTP+zvBRD8XnI2iN/KPU0G/fPIAKN4T/8aL9rBVmWwv1MPAJ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PbvEAAAA3AAAAA8AAAAAAAAAAAAAAAAAmAIAAGRycy9k&#10;b3ducmV2LnhtbFBLBQYAAAAABAAEAPUAAACJAwAAAAA=&#10;" path="m,4089l,37,3,21,10,9,21,2,38,,8847,r16,2l8875,9r7,12l8884,37r,4052l8882,4105r-7,12l8863,4124r-16,2l38,4126r-17,-2l10,4117,3,4105,,4089xe" filled="f" strokecolor="#dfe1e4" strokeweight=".26469mm">
                  <v:path arrowok="t" textboxrect="0,0,8884,4127"/>
                </v:shape>
                <v:rect id="矩形 495" o:spid="_x0000_s1333" style="position:absolute;left:2491;top:384;width:8179;height:3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Pt3MYA&#10;AADcAAAADwAAAGRycy9kb3ducmV2LnhtbESPT2vCQBDF7wW/wzIFL6XZVFFKdJUqKh5KwX85j9lp&#10;EszOht1V47fvFgo9Pt6835s3nXemETdyvras4C1JQRAXVtdcKjge1q/vIHxA1thYJgUP8jCf9Z6m&#10;mGl75x3d9qEUEcI+QwVVCG0mpS8qMugT2xJH79s6gyFKV0rt8B7hppGDNB1LgzXHhgpbWlZUXPZX&#10;E9/42iwWOa7Wp2Nz/tT4Mji5Xa5U/7n7mIAI1IX/47/0VisYjYbwOyYSQM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Pt3MYAAADcAAAADwAAAAAAAAAAAAAAAACYAgAAZHJz&#10;L2Rvd25yZXYueG1sUEsFBgAAAAAEAAQA9QAAAIsDAAAAAA==&#10;" fillcolor="#f8f8f8" stroked="f"/>
                <v:rect id="矩形 496" o:spid="_x0000_s1334" style="position:absolute;left:1965;top:384;width:526;height:3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p1qMYA&#10;AADcAAAADwAAAGRycy9kb3ducmV2LnhtbESPT2vCQBDF7wW/wzIFL6XZVFRKdJUqKh5KwX85j9lp&#10;EszOht1V47fvFgo9Pt6835s3nXemETdyvras4C1JQRAXVtdcKjge1q/vIHxA1thYJgUP8jCf9Z6m&#10;mGl75x3d9qEUEcI+QwVVCG0mpS8qMugT2xJH79s6gyFKV0rt8B7hppGDNB1LgzXHhgpbWlZUXPZX&#10;E9/42iwWOa7Wp2Nz/tT4Mji5Xa5U/7n7mIAI1IX/47/0VisYjYbwOyYSQM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4p1qMYAAADcAAAADwAAAAAAAAAAAAAAAACYAgAAZHJz&#10;L2Rvd25yZXYueG1sUEsFBgAAAAAEAAQA9QAAAIsDAAAAAA==&#10;" fillcolor="#f8f8f8" stroked="f"/>
                <v:line id="直线 497" o:spid="_x0000_s1335" style="position:absolute;visibility:visible;mso-wrap-style:square" from="2484,384" to="2484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B+acUAAADcAAAADwAAAGRycy9kb3ducmV2LnhtbESPQWuDQBSE74X8h+UFeqtrQg2tdROS&#10;FiGQkzY59PZwX1XivhV3a/TfdwuFHIeZ+YbJdpPpxEiDay0rWEUxCOLK6pZrBefP/OkFhPPIGjvL&#10;pGAmB7vt4iHDVNsbFzSWvhYBwi5FBY33fSqlqxoy6CLbEwfv2w4GfZBDLfWAtwA3nVzH8UYabDks&#10;NNjTe0PVtfwxCvamOH0cS9cdXp8vY2FP+Xz+uij1uJz2byA8Tf4e/m8ftYIkSeDvTDg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2B+acUAAADcAAAADwAAAAAAAAAA&#10;AAAAAAChAgAAZHJzL2Rvd25yZXYueG1sUEsFBgAAAAAEAAQA+QAAAJMDAAAAAA==&#10;" strokecolor="#ddd" strokeweight=".26469mm"/>
                <v:shape id="文本框 498" o:spid="_x0000_s1336" type="#_x0000_t202" style="position:absolute;left:2547;top:3750;width:6003;height:1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fvBMUA&#10;AADcAAAADwAAAGRycy9kb3ducmV2LnhtbESPQWvCQBSE70L/w/IKvelGwaDRVUQsFArSGA89vmaf&#10;yWL2bcxuNf33bkHwOMzMN8xy3dtGXKnzxrGC8SgBQVw6bbhScCzehzMQPiBrbByTgj/ysF69DJaY&#10;aXfjnK6HUIkIYZ+hgjqENpPSlzVZ9CPXEkfv5DqLIcqukrrDW4TbRk6SJJUWDceFGlva1lSeD79W&#10;weab85257H++8lNuimKe8Gd6Vurttd8sQATqwzP8aH9oBdNpCv9n4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R+8E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770087"/>
                            <w:sz w:val="17"/>
                          </w:rPr>
                          <w:t>echo</w:t>
                        </w:r>
                        <w:proofErr w:type="gramEnd"/>
                        <w:r>
                          <w:rPr>
                            <w:color w:val="770087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sz w:val="17"/>
                          </w:rPr>
                          <w:t>$ucpass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SendSms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sz w:val="17"/>
                          </w:rPr>
                          <w:t>$appid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sz w:val="17"/>
                          </w:rPr>
                          <w:t>$templateid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sz w:val="17"/>
                          </w:rPr>
                          <w:t>$param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sz w:val="17"/>
                          </w:rPr>
                          <w:t>$mobile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sz w:val="17"/>
                          </w:rPr>
                          <w:t>$uid</w:t>
                        </w:r>
                        <w:r>
                          <w:rPr>
                            <w:color w:val="333333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v:shape id="文本框 499" o:spid="_x0000_s1337" type="#_x0000_t202" style="position:absolute;left:2114;top:2884;width:8187;height:1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tKn8UA&#10;AADcAAAADwAAAGRycy9kb3ducmV2LnhtbESPT2vCQBTE7wW/w/KE3upGwT+NriJioSBIY3ro8TX7&#10;TBazb2N2q/HbuwXB4zAzv2EWq87W4kKtN44VDAcJCOLCacOlgu/8420GwgdkjbVjUnAjD6tl72WB&#10;qXZXzuhyCKWIEPYpKqhCaFIpfVGRRT9wDXH0jq61GKJsS6lbvEa4reUoSSbSouG4UGFDm4qK0+HP&#10;Klj/cLY15/3vV3bMTJ6/J7ybnJR67XfrOYhAXXiGH+1PrWA8nsL/mXgE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C0qf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spacing w:line="206" w:lineRule="auto"/>
                          <w:ind w:left="433" w:right="18"/>
                          <w:rPr>
                            <w:rFonts w:ascii="微软雅黑" w:eastAsia="微软雅黑"/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AA5400"/>
                            <w:sz w:val="17"/>
                            <w:lang w:eastAsia="zh-CN"/>
                          </w:rPr>
                          <w:t>//70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z w:val="17"/>
                            <w:lang w:eastAsia="zh-CN"/>
                          </w:rPr>
                          <w:t>字内（含</w:t>
                        </w:r>
                        <w:r>
                          <w:rPr>
                            <w:color w:val="AA5400"/>
                            <w:sz w:val="17"/>
                            <w:lang w:eastAsia="zh-CN"/>
                          </w:rPr>
                          <w:t>70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z w:val="17"/>
                            <w:lang w:eastAsia="zh-CN"/>
                          </w:rPr>
                          <w:t>字）计一条，超过</w:t>
                        </w:r>
                        <w:r>
                          <w:rPr>
                            <w:color w:val="AA5400"/>
                            <w:sz w:val="17"/>
                            <w:lang w:eastAsia="zh-CN"/>
                          </w:rPr>
                          <w:t>70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z w:val="17"/>
                            <w:lang w:eastAsia="zh-CN"/>
                          </w:rPr>
                          <w:t>字，按</w:t>
                        </w:r>
                        <w:r>
                          <w:rPr>
                            <w:color w:val="AA5400"/>
                            <w:sz w:val="17"/>
                            <w:lang w:eastAsia="zh-CN"/>
                          </w:rPr>
                          <w:t>67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z w:val="17"/>
                            <w:lang w:eastAsia="zh-CN"/>
                          </w:rPr>
                          <w:t>字</w:t>
                        </w:r>
                        <w:r>
                          <w:rPr>
                            <w:color w:val="AA5400"/>
                            <w:sz w:val="17"/>
                            <w:lang w:eastAsia="zh-CN"/>
                          </w:rPr>
                          <w:t>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pacing w:val="-1"/>
                            <w:sz w:val="17"/>
                            <w:lang w:eastAsia="zh-CN"/>
                          </w:rPr>
                          <w:t>条计费，超过长度短信平台将会自动分割为多条发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pacing w:val="-1"/>
                            <w:sz w:val="17"/>
                            <w:lang w:eastAsia="zh-CN"/>
                          </w:rPr>
                          <w:t xml:space="preserve">   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  <w:lang w:eastAsia="zh-CN"/>
                          </w:rPr>
                          <w:t>送。分割后的多条短信将按照具体占用条数计费。</w:t>
                        </w:r>
                      </w:p>
                      <w:p w:rsidR="00C1351D" w:rsidRDefault="00346078">
                        <w:pPr>
                          <w:spacing w:before="30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</w:txbxContent>
                  </v:textbox>
                </v:shape>
                <v:shape id="文本框 500" o:spid="_x0000_s1338" type="#_x0000_t202" style="position:absolute;left:2547;top:453;width:7998;height:21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Te7cMA&#10;AADcAAAADwAAAGRycy9kb3ducmV2LnhtbERPz2vCMBS+D/wfwhO8zdSBstXGUmQDYTBWu4PHZ/Pa&#10;BpuX2mTa/ffLYbDjx/c7yyfbixuN3jhWsFomIIhrpw23Cr6qt8dnED4ga+wdk4If8pDvZg8Zptrd&#10;uaTbMbQihrBPUUEXwpBK6euOLPqlG4gj17jRYohwbKUe8R7DbS+fkmQjLRqODR0OtO+ovhy/rYLi&#10;xOWruX6cP8umNFX1kvD75qLUYj4VWxCBpvAv/nMftIL1Oq6NZ+IR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Te7cMAAADcAAAADwAAAAAAAAAAAAAAAACYAgAAZHJzL2Rv&#10;d25yZXYueG1sUEsFBgAAAAAEAAQA9QAAAIgDAAAAAA==&#10;" filled="f" stroked="f">
                  <v:textbox inset="0,0,0,0">
                    <w:txbxContent>
                      <w:p w:rsidR="00C1351D" w:rsidRDefault="00346078">
                        <w:pPr>
                          <w:spacing w:line="275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载入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ucpaas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类</w:t>
                        </w:r>
                      </w:p>
                      <w:p w:rsidR="00C1351D" w:rsidRDefault="00346078">
                        <w:pPr>
                          <w:spacing w:before="24" w:line="326" w:lineRule="auto"/>
                          <w:ind w:right="1615"/>
                          <w:rPr>
                            <w:sz w:val="17"/>
                          </w:rPr>
                        </w:pPr>
                        <w:r>
                          <w:rPr>
                            <w:color w:val="770087"/>
                            <w:sz w:val="17"/>
                          </w:rPr>
                          <w:t>require_</w:t>
                        </w:r>
                        <w:proofErr w:type="gramStart"/>
                        <w:r>
                          <w:rPr>
                            <w:color w:val="770087"/>
                            <w:sz w:val="17"/>
                          </w:rPr>
                          <w:t>once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AA1111"/>
                            <w:sz w:val="17"/>
                          </w:rPr>
                          <w:t>'lib/Ucpaas.class.php'</w:t>
                        </w:r>
                        <w:r>
                          <w:rPr>
                            <w:color w:val="333333"/>
                            <w:sz w:val="17"/>
                          </w:rPr>
                          <w:t xml:space="preserve">);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require_once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'serverSid.php'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spacing w:line="223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$appid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"xxxxxxxxxxxxxxxxxxxxxxx"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 xml:space="preserve">;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应用的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ID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，可在开发者控制台内的短信产品下查看</w:t>
                        </w:r>
                      </w:p>
                      <w:p w:rsidR="00C1351D" w:rsidRDefault="00346078">
                        <w:pPr>
                          <w:tabs>
                            <w:tab w:val="left" w:pos="2315"/>
                          </w:tabs>
                          <w:spacing w:line="270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$templateid</w:t>
                        </w:r>
                        <w:r>
                          <w:rPr>
                            <w:color w:val="0054AA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spacing w:val="-6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"xxx"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AA5400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Ansi="微软雅黑" w:hint="eastAsia"/>
                            <w:color w:val="AA5400"/>
                            <w:sz w:val="17"/>
                          </w:rPr>
                          <w:t>可在后台短信产品</w:t>
                        </w:r>
                        <w:r>
                          <w:rPr>
                            <w:color w:val="AA5400"/>
                            <w:sz w:val="17"/>
                          </w:rPr>
                          <w:t>→</w:t>
                        </w:r>
                        <w:r>
                          <w:rPr>
                            <w:rFonts w:ascii="微软雅黑" w:eastAsia="微软雅黑" w:hAnsi="微软雅黑" w:hint="eastAsia"/>
                            <w:color w:val="AA5400"/>
                            <w:sz w:val="17"/>
                          </w:rPr>
                          <w:t>选择接入的应用</w:t>
                        </w:r>
                        <w:r>
                          <w:rPr>
                            <w:color w:val="AA5400"/>
                            <w:sz w:val="17"/>
                          </w:rPr>
                          <w:t>→</w:t>
                        </w:r>
                        <w:r>
                          <w:rPr>
                            <w:rFonts w:ascii="微软雅黑" w:eastAsia="微软雅黑" w:hAnsi="微软雅黑" w:hint="eastAsia"/>
                            <w:color w:val="AA5400"/>
                            <w:sz w:val="17"/>
                          </w:rPr>
                          <w:t>短信模板</w:t>
                        </w:r>
                        <w:r>
                          <w:rPr>
                            <w:color w:val="AA5400"/>
                            <w:sz w:val="17"/>
                          </w:rPr>
                          <w:t>-</w:t>
                        </w:r>
                        <w:r>
                          <w:rPr>
                            <w:rFonts w:ascii="微软雅黑" w:eastAsia="微软雅黑" w:hAnsi="微软雅黑" w:hint="eastAsia"/>
                            <w:color w:val="AA5400"/>
                            <w:sz w:val="17"/>
                          </w:rPr>
                          <w:t>模板</w:t>
                        </w:r>
                        <w:r>
                          <w:rPr>
                            <w:color w:val="AA5400"/>
                            <w:sz w:val="17"/>
                          </w:rPr>
                          <w:t>ID</w:t>
                        </w:r>
                        <w:r>
                          <w:rPr>
                            <w:rFonts w:ascii="微软雅黑" w:eastAsia="微软雅黑" w:hAnsi="微软雅黑" w:hint="eastAsia"/>
                            <w:color w:val="AA5400"/>
                            <w:sz w:val="17"/>
                          </w:rPr>
                          <w:t>，查看该模板</w:t>
                        </w:r>
                        <w:r>
                          <w:rPr>
                            <w:color w:val="AA5400"/>
                            <w:sz w:val="17"/>
                          </w:rPr>
                          <w:t>ID</w:t>
                        </w:r>
                      </w:p>
                      <w:p w:rsidR="00C1351D" w:rsidRDefault="00346078">
                        <w:pPr>
                          <w:spacing w:line="292" w:lineRule="exact"/>
                          <w:rPr>
                            <w:rFonts w:ascii="微软雅黑" w:eastAsia="微软雅黑" w:hAnsi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$param</w:t>
                        </w:r>
                        <w:r>
                          <w:rPr>
                            <w:color w:val="0054AA"/>
                            <w:spacing w:val="-4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spacing w:val="-22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$_</w:t>
                        </w:r>
                        <w:proofErr w:type="gramStart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POST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'yzm'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17"/>
                          </w:rPr>
                          <w:t xml:space="preserve">];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Ansi="微软雅黑" w:hint="eastAsia"/>
                            <w:color w:val="AA5400"/>
                            <w:w w:val="105"/>
                            <w:sz w:val="17"/>
                          </w:rPr>
                          <w:t>多个参数使用英文逗号隔开（如：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param=“a,b,c”</w:t>
                        </w:r>
                        <w:r>
                          <w:rPr>
                            <w:rFonts w:ascii="微软雅黑" w:eastAsia="微软雅黑" w:hAnsi="微软雅黑" w:hint="eastAsia"/>
                            <w:color w:val="AA5400"/>
                            <w:w w:val="105"/>
                            <w:sz w:val="17"/>
                          </w:rPr>
                          <w:t>），如为参数则留空</w:t>
                        </w:r>
                      </w:p>
                      <w:p w:rsidR="00C1351D" w:rsidRDefault="00346078">
                        <w:pPr>
                          <w:spacing w:before="25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$mobile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$_</w:t>
                        </w:r>
                        <w:proofErr w:type="gramStart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POST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'yzmtel'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$uid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v:shape id="文本框 501" o:spid="_x0000_s1339" type="#_x0000_t202" style="position:absolute;left:2114;top:508;width:214;height:26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h7dsQA&#10;AADcAAAADwAAAGRycy9kb3ducmV2LnhtbESPQWvCQBSE74L/YXlCb7pRUDS6ihQLBaEY46HH1+wz&#10;Wcy+TbNbjf++Kwgeh5n5hlltOluLK7XeOFYwHiUgiAunDZcKTvnHcA7CB2SNtWNScCcPm3W/t8JU&#10;uxtndD2GUkQI+xQVVCE0qZS+qMiiH7mGOHpn11oMUbal1C3eItzWcpIkM2nRcFyosKH3iorL8c8q&#10;2H5ztjO/Xz+H7JyZPF8kvJ9dlHobdNsliEBdeIWf7U+tYDpdwONMP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Ye3bEAAAA3AAAAA8AAAAAAAAAAAAAAAAAmAIAAGRycy9k&#10;b3ducmV2LnhtbFBLBQYAAAAABAAEAPUAAACJAwAAAAA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4"/>
        <w:rPr>
          <w:rFonts w:ascii="Calibri"/>
          <w:sz w:val="22"/>
        </w:rPr>
      </w:pPr>
    </w:p>
    <w:p w:rsidR="00C1351D" w:rsidRDefault="00346078">
      <w:pPr>
        <w:pStyle w:val="a4"/>
        <w:numPr>
          <w:ilvl w:val="1"/>
          <w:numId w:val="79"/>
        </w:numPr>
        <w:tabs>
          <w:tab w:val="left" w:pos="1008"/>
        </w:tabs>
        <w:spacing w:before="58"/>
        <w:ind w:left="1007" w:hanging="208"/>
        <w:jc w:val="left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执行</w:t>
      </w:r>
      <w:r>
        <w:rPr>
          <w:rFonts w:ascii="Calibri" w:eastAsia="Calibri"/>
          <w:w w:val="105"/>
          <w:sz w:val="19"/>
        </w:rPr>
        <w:t>demo</w:t>
      </w:r>
      <w:r>
        <w:rPr>
          <w:rFonts w:ascii="微软雅黑" w:eastAsia="微软雅黑" w:hint="eastAsia"/>
          <w:w w:val="105"/>
          <w:sz w:val="19"/>
        </w:rPr>
        <w:t>文件</w:t>
      </w:r>
    </w:p>
    <w:p w:rsidR="00C1351D" w:rsidRDefault="00346078">
      <w:pPr>
        <w:spacing w:before="40"/>
        <w:ind w:left="1007"/>
        <w:rPr>
          <w:rFonts w:ascii="微软雅黑" w:eastAsia="微软雅黑"/>
          <w:sz w:val="19"/>
        </w:rPr>
      </w:pPr>
      <w:proofErr w:type="gramStart"/>
      <w:r>
        <w:rPr>
          <w:rFonts w:ascii="Calibri" w:eastAsia="Calibri"/>
          <w:w w:val="105"/>
          <w:sz w:val="19"/>
        </w:rPr>
        <w:t>linux</w:t>
      </w:r>
      <w:r>
        <w:rPr>
          <w:rFonts w:ascii="微软雅黑" w:eastAsia="微软雅黑" w:hint="eastAsia"/>
          <w:w w:val="105"/>
          <w:sz w:val="19"/>
        </w:rPr>
        <w:t>下报错</w:t>
      </w:r>
      <w:proofErr w:type="gramEnd"/>
      <w:r>
        <w:rPr>
          <w:rFonts w:ascii="Calibri" w:eastAsia="Calibri"/>
          <w:w w:val="105"/>
          <w:sz w:val="19"/>
        </w:rPr>
        <w:t xml:space="preserve">? </w:t>
      </w:r>
      <w:proofErr w:type="gramStart"/>
      <w:r>
        <w:rPr>
          <w:rFonts w:ascii="Calibri" w:eastAsia="Calibri"/>
          <w:w w:val="105"/>
          <w:sz w:val="19"/>
        </w:rPr>
        <w:t>windows</w:t>
      </w:r>
      <w:r>
        <w:rPr>
          <w:rFonts w:ascii="微软雅黑" w:eastAsia="微软雅黑" w:hint="eastAsia"/>
          <w:w w:val="105"/>
          <w:sz w:val="19"/>
        </w:rPr>
        <w:t>下没有影响</w:t>
      </w:r>
      <w:proofErr w:type="gramEnd"/>
    </w:p>
    <w:p w:rsidR="00C1351D" w:rsidRDefault="00346078">
      <w:pPr>
        <w:pStyle w:val="a3"/>
        <w:spacing w:before="8"/>
        <w:rPr>
          <w:rFonts w:ascii="微软雅黑"/>
          <w:sz w:val="11"/>
        </w:rPr>
      </w:pPr>
      <w:r>
        <w:rPr>
          <w:noProof/>
          <w:lang w:eastAsia="zh-CN" w:bidi="ar-SA"/>
        </w:rPr>
        <w:drawing>
          <wp:anchor distT="0" distB="0" distL="0" distR="0" simplePos="0" relativeHeight="251636224" behindDoc="0" locked="0" layoutInCell="1" allowOverlap="1">
            <wp:simplePos x="0" y="0"/>
            <wp:positionH relativeFrom="page">
              <wp:posOffset>1263650</wp:posOffset>
            </wp:positionH>
            <wp:positionV relativeFrom="paragraph">
              <wp:posOffset>158750</wp:posOffset>
            </wp:positionV>
            <wp:extent cx="5503545" cy="663575"/>
            <wp:effectExtent l="0" t="0" r="0" b="0"/>
            <wp:wrapTopAndBottom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2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682" cy="663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351D" w:rsidRDefault="00346078">
      <w:pPr>
        <w:spacing w:before="171" w:line="266" w:lineRule="auto"/>
        <w:ind w:left="1007" w:right="2148"/>
        <w:rPr>
          <w:rFonts w:ascii="Calibri" w:eastAsia="Calibri"/>
          <w:sz w:val="19"/>
        </w:rPr>
      </w:pPr>
      <w:r>
        <w:rPr>
          <w:rFonts w:ascii="微软雅黑" w:eastAsia="微软雅黑" w:hint="eastAsia"/>
          <w:w w:val="105"/>
          <w:sz w:val="19"/>
        </w:rPr>
        <w:t>原因</w:t>
      </w:r>
      <w:proofErr w:type="gramStart"/>
      <w:r>
        <w:rPr>
          <w:rFonts w:ascii="Calibri" w:eastAsia="Calibri"/>
          <w:w w:val="105"/>
          <w:sz w:val="19"/>
        </w:rPr>
        <w:t>:linux</w:t>
      </w:r>
      <w:r>
        <w:rPr>
          <w:rFonts w:ascii="微软雅黑" w:eastAsia="微软雅黑" w:hint="eastAsia"/>
          <w:w w:val="105"/>
          <w:sz w:val="19"/>
        </w:rPr>
        <w:t>是默认不支持</w:t>
      </w:r>
      <w:r>
        <w:rPr>
          <w:rFonts w:ascii="Calibri" w:eastAsia="Calibri"/>
          <w:w w:val="105"/>
          <w:sz w:val="19"/>
        </w:rPr>
        <w:t>https</w:t>
      </w:r>
      <w:r>
        <w:rPr>
          <w:rFonts w:ascii="微软雅黑" w:eastAsia="微软雅黑" w:hint="eastAsia"/>
          <w:w w:val="105"/>
          <w:sz w:val="19"/>
        </w:rPr>
        <w:t>协议</w:t>
      </w:r>
      <w:r>
        <w:rPr>
          <w:rFonts w:ascii="Calibri" w:eastAsia="Calibri"/>
          <w:w w:val="105"/>
          <w:sz w:val="19"/>
        </w:rPr>
        <w:t>,</w:t>
      </w:r>
      <w:r>
        <w:rPr>
          <w:rFonts w:ascii="微软雅黑" w:eastAsia="微软雅黑" w:hint="eastAsia"/>
          <w:w w:val="105"/>
          <w:sz w:val="19"/>
        </w:rPr>
        <w:t>要不自己装个</w:t>
      </w:r>
      <w:r>
        <w:rPr>
          <w:rFonts w:ascii="Calibri" w:eastAsia="Calibri"/>
          <w:w w:val="105"/>
          <w:sz w:val="19"/>
        </w:rPr>
        <w:t>https</w:t>
      </w:r>
      <w:r>
        <w:rPr>
          <w:rFonts w:ascii="微软雅黑" w:eastAsia="微软雅黑" w:hint="eastAsia"/>
          <w:w w:val="105"/>
          <w:sz w:val="19"/>
        </w:rPr>
        <w:t>协议</w:t>
      </w:r>
      <w:r>
        <w:rPr>
          <w:rFonts w:ascii="Calibri" w:eastAsia="Calibri"/>
          <w:w w:val="105"/>
          <w:sz w:val="19"/>
        </w:rPr>
        <w:t>,</w:t>
      </w:r>
      <w:r>
        <w:rPr>
          <w:rFonts w:ascii="微软雅黑" w:eastAsia="微软雅黑" w:hint="eastAsia"/>
          <w:w w:val="105"/>
          <w:sz w:val="19"/>
        </w:rPr>
        <w:t>要不把</w:t>
      </w:r>
      <w:r>
        <w:rPr>
          <w:rFonts w:ascii="Calibri" w:eastAsia="Calibri"/>
          <w:w w:val="105"/>
          <w:sz w:val="19"/>
        </w:rPr>
        <w:t>https</w:t>
      </w:r>
      <w:r>
        <w:rPr>
          <w:rFonts w:ascii="微软雅黑" w:eastAsia="微软雅黑" w:hint="eastAsia"/>
          <w:w w:val="105"/>
          <w:sz w:val="19"/>
        </w:rPr>
        <w:t>改为</w:t>
      </w:r>
      <w:r>
        <w:rPr>
          <w:rFonts w:ascii="Calibri" w:eastAsia="Calibri"/>
          <w:w w:val="105"/>
          <w:sz w:val="19"/>
        </w:rPr>
        <w:t>http</w:t>
      </w:r>
      <w:proofErr w:type="gramEnd"/>
      <w:r>
        <w:rPr>
          <w:rFonts w:ascii="Calibri" w:eastAsia="Calibri"/>
          <w:w w:val="105"/>
          <w:sz w:val="19"/>
        </w:rPr>
        <w:t xml:space="preserve"> </w:t>
      </w:r>
      <w:r>
        <w:rPr>
          <w:rFonts w:ascii="微软雅黑" w:eastAsia="微软雅黑" w:hint="eastAsia"/>
          <w:w w:val="105"/>
          <w:sz w:val="19"/>
        </w:rPr>
        <w:t>找对</w:t>
      </w:r>
      <w:r>
        <w:rPr>
          <w:rFonts w:ascii="Calibri" w:eastAsia="Calibri"/>
          <w:w w:val="105"/>
          <w:sz w:val="19"/>
        </w:rPr>
        <w:t>lib/Ucpaas.class.php</w:t>
      </w:r>
    </w:p>
    <w:p w:rsidR="00C1351D" w:rsidRDefault="00C1351D">
      <w:pPr>
        <w:spacing w:line="266" w:lineRule="auto"/>
        <w:rPr>
          <w:rFonts w:ascii="Calibri" w:eastAsia="Calibri"/>
          <w:sz w:val="19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1010"/>
        <w:rPr>
          <w:rFonts w:ascii="Calibri"/>
          <w:sz w:val="20"/>
        </w:rPr>
      </w:pPr>
      <w:r>
        <w:rPr>
          <w:rFonts w:ascii="Calibri"/>
          <w:noProof/>
          <w:sz w:val="20"/>
          <w:lang w:eastAsia="zh-CN" w:bidi="ar-SA"/>
        </w:rPr>
        <w:lastRenderedPageBreak/>
        <w:drawing>
          <wp:inline distT="0" distB="0" distL="0" distR="0">
            <wp:extent cx="5659120" cy="1994535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3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134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51D" w:rsidRDefault="00346078">
      <w:pPr>
        <w:spacing w:before="59"/>
        <w:ind w:left="1007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重新执行即可</w:t>
      </w:r>
    </w:p>
    <w:p w:rsidR="00C1351D" w:rsidRDefault="00346078">
      <w:pPr>
        <w:pStyle w:val="a4"/>
        <w:numPr>
          <w:ilvl w:val="3"/>
          <w:numId w:val="20"/>
        </w:numPr>
        <w:tabs>
          <w:tab w:val="left" w:pos="558"/>
        </w:tabs>
        <w:spacing w:before="55"/>
        <w:ind w:hanging="208"/>
        <w:rPr>
          <w:rFonts w:ascii="微软雅黑" w:eastAsia="微软雅黑"/>
          <w:sz w:val="19"/>
        </w:rPr>
      </w:pPr>
      <w:r>
        <w:rPr>
          <w:rFonts w:ascii="微软雅黑" w:eastAsia="微软雅黑" w:hint="eastAsia"/>
          <w:w w:val="105"/>
          <w:sz w:val="19"/>
        </w:rPr>
        <w:t>短信接口结合云之讯</w:t>
      </w:r>
    </w:p>
    <w:p w:rsidR="00C1351D" w:rsidRDefault="00346078">
      <w:pPr>
        <w:pStyle w:val="a4"/>
        <w:numPr>
          <w:ilvl w:val="0"/>
          <w:numId w:val="80"/>
        </w:numPr>
        <w:tabs>
          <w:tab w:val="left" w:pos="1008"/>
        </w:tabs>
        <w:spacing w:before="110"/>
        <w:ind w:hanging="208"/>
        <w:rPr>
          <w:rFonts w:ascii="Calibri"/>
          <w:sz w:val="19"/>
        </w:rPr>
      </w:pPr>
      <w:r>
        <w:rPr>
          <w:rFonts w:ascii="Calibri"/>
          <w:w w:val="115"/>
          <w:sz w:val="19"/>
        </w:rPr>
        <w:t>select.php</w:t>
      </w:r>
    </w:p>
    <w:p w:rsidR="00C1351D" w:rsidRDefault="00C1351D">
      <w:pPr>
        <w:pStyle w:val="a3"/>
        <w:spacing w:before="0"/>
        <w:rPr>
          <w:rFonts w:ascii="Calibri"/>
          <w:sz w:val="20"/>
        </w:rPr>
      </w:pPr>
    </w:p>
    <w:p w:rsidR="00C1351D" w:rsidRDefault="00C1351D">
      <w:pPr>
        <w:pStyle w:val="a3"/>
        <w:spacing w:before="7"/>
        <w:rPr>
          <w:rFonts w:ascii="Calibri"/>
          <w:sz w:val="19"/>
        </w:rPr>
      </w:pPr>
    </w:p>
    <w:p w:rsidR="00C1351D" w:rsidRDefault="00346078">
      <w:pPr>
        <w:pStyle w:val="a4"/>
        <w:numPr>
          <w:ilvl w:val="1"/>
          <w:numId w:val="80"/>
        </w:numPr>
        <w:tabs>
          <w:tab w:val="left" w:pos="1727"/>
          <w:tab w:val="left" w:pos="1728"/>
        </w:tabs>
        <w:spacing w:before="0"/>
        <w:rPr>
          <w:sz w:val="17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>
                <wp:simplePos x="0" y="0"/>
                <wp:positionH relativeFrom="page">
                  <wp:posOffset>1238250</wp:posOffset>
                </wp:positionH>
                <wp:positionV relativeFrom="paragraph">
                  <wp:posOffset>-147955</wp:posOffset>
                </wp:positionV>
                <wp:extent cx="5650865" cy="6370320"/>
                <wp:effectExtent l="635" t="635" r="6350" b="10795"/>
                <wp:wrapNone/>
                <wp:docPr id="122" name="组合 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865" cy="6370320"/>
                          <a:chOff x="1951" y="-234"/>
                          <a:chExt cx="8899" cy="10032"/>
                        </a:xfrm>
                      </wpg:grpSpPr>
                      <wps:wsp>
                        <wps:cNvPr id="118" name="任意多边形 503"/>
                        <wps:cNvSpPr/>
                        <wps:spPr>
                          <a:xfrm>
                            <a:off x="1958" y="-227"/>
                            <a:ext cx="8884" cy="10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" h="10017">
                                <a:moveTo>
                                  <a:pt x="8884" y="10016"/>
                                </a:moveTo>
                                <a:lnTo>
                                  <a:pt x="0" y="10016"/>
                                </a:lnTo>
                                <a:lnTo>
                                  <a:pt x="0" y="37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8847" y="0"/>
                                </a:lnTo>
                                <a:lnTo>
                                  <a:pt x="8863" y="2"/>
                                </a:lnTo>
                                <a:lnTo>
                                  <a:pt x="8875" y="9"/>
                                </a:lnTo>
                                <a:lnTo>
                                  <a:pt x="8882" y="21"/>
                                </a:lnTo>
                                <a:lnTo>
                                  <a:pt x="8884" y="37"/>
                                </a:lnTo>
                                <a:lnTo>
                                  <a:pt x="8884" y="100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9" name="任意多边形 504"/>
                        <wps:cNvSpPr/>
                        <wps:spPr>
                          <a:xfrm>
                            <a:off x="1958" y="-227"/>
                            <a:ext cx="8884" cy="10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" h="10017">
                                <a:moveTo>
                                  <a:pt x="0" y="10016"/>
                                </a:moveTo>
                                <a:lnTo>
                                  <a:pt x="0" y="37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8847" y="0"/>
                                </a:lnTo>
                                <a:lnTo>
                                  <a:pt x="8863" y="2"/>
                                </a:lnTo>
                                <a:lnTo>
                                  <a:pt x="8875" y="9"/>
                                </a:lnTo>
                                <a:lnTo>
                                  <a:pt x="8882" y="21"/>
                                </a:lnTo>
                                <a:lnTo>
                                  <a:pt x="8884" y="37"/>
                                </a:lnTo>
                                <a:lnTo>
                                  <a:pt x="8884" y="10016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0" name="任意多边形 505"/>
                        <wps:cNvSpPr/>
                        <wps:spPr>
                          <a:xfrm>
                            <a:off x="1965" y="-99"/>
                            <a:ext cx="8704" cy="9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4" h="9890">
                                <a:moveTo>
                                  <a:pt x="8703" y="0"/>
                                </a:moveTo>
                                <a:lnTo>
                                  <a:pt x="6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889"/>
                                </a:lnTo>
                                <a:lnTo>
                                  <a:pt x="645" y="9889"/>
                                </a:lnTo>
                                <a:lnTo>
                                  <a:pt x="8703" y="9889"/>
                                </a:lnTo>
                                <a:lnTo>
                                  <a:pt x="8703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1" name="直线 506"/>
                        <wps:cNvCnPr/>
                        <wps:spPr>
                          <a:xfrm>
                            <a:off x="2604" y="-99"/>
                            <a:ext cx="0" cy="9889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02" o:spid="_x0000_s1026" style="position:absolute;left:0;text-align:left;margin-left:97.5pt;margin-top:-11.65pt;width:444.95pt;height:501.6pt;z-index:-251663872;mso-position-horizontal-relative:page" coordorigin="1951,-234" coordsize="8899,10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">
                <v:shape id="任意多边形 503" o:spid="_x0000_s1027" style="position:absolute;left:1958;top:-227;width:8884;height:10017;visibility:visible;mso-wrap-style:square;v-text-anchor:top" coordsize="8884,100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QXe8MA&#10;AADcAAAADwAAAGRycy9kb3ducmV2LnhtbESP0YrCQAxF3xf8hyGCb+u0CrJURymCqIuw6O4HhE5s&#10;i51M6Yy2/r15WPAt4d7ce7LaDK5RD+pC7dlAOk1AERfe1lwa+PvdfX6BChHZYuOZDDwpwGY9+lhh&#10;Zn3PZ3pcYqkkhEOGBqoY20zrUFTkMEx9Syza1XcOo6xdqW2HvYS7Rs+SZKEd1iwNFba0rai4Xe7O&#10;AOfn/fdPfz/pPM4XO0/Hcp4ejZmMh3wJKtIQ3+b/64MV/FRo5RmZQK9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QXe8MAAADcAAAADwAAAAAAAAAAAAAAAACYAgAAZHJzL2Rv&#10;d25yZXYueG1sUEsFBgAAAAAEAAQA9QAAAIgDAAAAAA==&#10;" path="m8884,10016l,10016,,37,3,21,10,9,21,2,38,,8847,r16,2l8875,9r7,12l8884,37r,9979xe" fillcolor="#f8f8f8" stroked="f">
                  <v:path arrowok="t" textboxrect="0,0,8884,10017"/>
                </v:shape>
                <v:shape id="任意多边形 504" o:spid="_x0000_s1028" style="position:absolute;left:1958;top:-227;width:8884;height:10017;visibility:visible;mso-wrap-style:square;v-text-anchor:top" coordsize="8884,100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zA/8QA&#10;AADcAAAADwAAAGRycy9kb3ducmV2LnhtbERPS2vCQBC+C/0PyxR6Ed1EQWp0lSL0celBq4K3ITtm&#10;o9nZkF2T9N93C4K3+fies1z3thItNb50rCAdJyCIc6dLLhTsf95HryB8QNZYOSYFv+RhvXoaLDHT&#10;ruMttbtQiBjCPkMFJoQ6k9Lnhiz6sauJI3d2jcUQYVNI3WAXw20lJ0kykxZLjg0Ga9oYyq+7m1Vw&#10;mB1psvkI09v3qW8vQzNNq+5TqZfn/m0BIlAfHuK7+0vH+ekc/p+JF8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MwP/EAAAA3AAAAA8AAAAAAAAAAAAAAAAAmAIAAGRycy9k&#10;b3ducmV2LnhtbFBLBQYAAAAABAAEAPUAAACJAwAAAAA=&#10;" path="m,10016l,37,3,21,10,9,21,2,38,,8847,r16,2l8875,9r7,12l8884,37r,9979e" filled="f" strokecolor="#dfe1e4" strokeweight=".26469mm">
                  <v:path arrowok="t" textboxrect="0,0,8884,10017"/>
                </v:shape>
                <v:shape id="任意多边形 505" o:spid="_x0000_s1029" style="position:absolute;left:1965;top:-99;width:8704;height:9890;visibility:visible;mso-wrap-style:square;v-text-anchor:top" coordsize="8704,9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+kg8IA&#10;AADcAAAADwAAAGRycy9kb3ducmV2LnhtbESPTWvCQBCG7wX/wzJCb3VjlCKpq4hQ6LFa0euQHZPQ&#10;7GyanZr4751DobcZ5v14Zr0dQ2tu1KcmsoP5LANDXEbfcOXg9PX+sgKTBNljG5kc3CnBdjN5WmPh&#10;48AHuh2lMhrCqUAHtUhXWJvKmgKmWeyI9XaNfUDRta+s73HQ8NDaPMtebcCGtaHGjvY1ld/H36C9&#10;l/1dZHka6LJY8M91ef48r3Lnnqfj7g2M0Cj/4j/3h1f8XPH1GZ3Ab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b6SDwgAAANwAAAAPAAAAAAAAAAAAAAAAAJgCAABkcnMvZG93&#10;bnJldi54bWxQSwUGAAAAAAQABAD1AAAAhwMAAAAA&#10;" path="m8703,l645,,,,,9889r645,l8703,9889,8703,e" fillcolor="#f8f8f8" stroked="f">
                  <v:path arrowok="t" textboxrect="0,0,8704,9890"/>
                </v:shape>
                <v:line id="直线 506" o:spid="_x0000_s1030" style="position:absolute;visibility:visible;mso-wrap-style:square" from="2604,-99" to="2604,97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KnDsIAAADcAAAADwAAAGRycy9kb3ducmV2LnhtbERPTYvCMBC9C/sfwizsTVNlEe2aFndF&#10;EDy16mFvQzO2xWZSmljrvzeC4G0e73NW6WAa0VPnassKppMIBHFhdc2lguNhO16AcB5ZY2OZFNzJ&#10;QZp8jFYYa3vjjPrclyKEsItRQeV9G0vpiooMuoltiQN3tp1BH2BXSt3hLYSbRs6iaC4N1hwaKmzp&#10;r6Likl+NgrXJ9ptd7prf5fepz+x+ez/+n5T6+hzWPyA8Df4tfrl3OsyfTeH5TLhAJg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9KnDsIAAADcAAAADwAAAAAAAAAAAAAA&#10;AAChAgAAZHJzL2Rvd25yZXYueG1sUEsFBgAAAAAEAAQA+QAAAJADAAAAAA==&#10;" strokecolor="#ddd" strokeweight=".26469mm"/>
                <w10:wrap anchorx="page"/>
              </v:group>
            </w:pict>
          </mc:Fallback>
        </mc:AlternateContent>
      </w:r>
      <w:r>
        <w:rPr>
          <w:w w:val="105"/>
          <w:sz w:val="17"/>
        </w:rPr>
        <w:t>&lt;!DOCTYPE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html&gt;</w:t>
      </w:r>
    </w:p>
    <w:p w:rsidR="00C1351D" w:rsidRDefault="00346078">
      <w:pPr>
        <w:pStyle w:val="a4"/>
        <w:numPr>
          <w:ilvl w:val="1"/>
          <w:numId w:val="80"/>
        </w:numPr>
        <w:tabs>
          <w:tab w:val="left" w:pos="1727"/>
          <w:tab w:val="left" w:pos="1728"/>
        </w:tabs>
        <w:rPr>
          <w:sz w:val="17"/>
        </w:rPr>
      </w:pPr>
      <w:r>
        <w:rPr>
          <w:w w:val="105"/>
          <w:sz w:val="17"/>
        </w:rPr>
        <w:t>&lt;html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lang="en"&gt;</w:t>
      </w:r>
    </w:p>
    <w:p w:rsidR="00C1351D" w:rsidRDefault="00346078">
      <w:pPr>
        <w:pStyle w:val="a4"/>
        <w:numPr>
          <w:ilvl w:val="1"/>
          <w:numId w:val="80"/>
        </w:numPr>
        <w:tabs>
          <w:tab w:val="left" w:pos="1727"/>
          <w:tab w:val="left" w:pos="1728"/>
        </w:tabs>
        <w:rPr>
          <w:sz w:val="17"/>
        </w:rPr>
      </w:pPr>
      <w:r>
        <w:rPr>
          <w:w w:val="105"/>
          <w:sz w:val="17"/>
        </w:rPr>
        <w:t>&lt;head&gt;</w:t>
      </w:r>
    </w:p>
    <w:p w:rsidR="00C1351D" w:rsidRDefault="00346078">
      <w:pPr>
        <w:pStyle w:val="a4"/>
        <w:numPr>
          <w:ilvl w:val="1"/>
          <w:numId w:val="80"/>
        </w:numPr>
        <w:tabs>
          <w:tab w:val="left" w:pos="2113"/>
          <w:tab w:val="left" w:pos="2114"/>
        </w:tabs>
        <w:ind w:left="2113" w:hanging="723"/>
        <w:rPr>
          <w:sz w:val="17"/>
        </w:rPr>
      </w:pPr>
      <w:r>
        <w:rPr>
          <w:w w:val="105"/>
          <w:sz w:val="17"/>
        </w:rPr>
        <w:t>&lt;meta</w:t>
      </w:r>
      <w:r>
        <w:rPr>
          <w:spacing w:val="-41"/>
          <w:w w:val="105"/>
          <w:sz w:val="17"/>
        </w:rPr>
        <w:t xml:space="preserve"> </w:t>
      </w:r>
      <w:r>
        <w:rPr>
          <w:w w:val="105"/>
          <w:sz w:val="17"/>
        </w:rPr>
        <w:t>charset="UTF-8"&gt;</w:t>
      </w:r>
    </w:p>
    <w:p w:rsidR="00C1351D" w:rsidRDefault="00346078">
      <w:pPr>
        <w:pStyle w:val="a4"/>
        <w:numPr>
          <w:ilvl w:val="1"/>
          <w:numId w:val="80"/>
        </w:numPr>
        <w:tabs>
          <w:tab w:val="left" w:pos="2113"/>
          <w:tab w:val="left" w:pos="2114"/>
        </w:tabs>
        <w:spacing w:before="3"/>
        <w:ind w:left="2113" w:hanging="723"/>
        <w:rPr>
          <w:sz w:val="17"/>
        </w:rPr>
      </w:pPr>
      <w:r>
        <w:rPr>
          <w:spacing w:val="-1"/>
          <w:sz w:val="17"/>
        </w:rPr>
        <w:t>&lt;title&gt;</w:t>
      </w:r>
      <w:r>
        <w:rPr>
          <w:rFonts w:ascii="微软雅黑" w:eastAsia="微软雅黑" w:hint="eastAsia"/>
          <w:sz w:val="17"/>
        </w:rPr>
        <w:t>选择座位</w:t>
      </w:r>
      <w:r>
        <w:rPr>
          <w:sz w:val="17"/>
        </w:rPr>
        <w:t>&lt;/title&gt;</w:t>
      </w:r>
    </w:p>
    <w:p w:rsidR="00C1351D" w:rsidRDefault="00346078">
      <w:pPr>
        <w:pStyle w:val="a4"/>
        <w:numPr>
          <w:ilvl w:val="1"/>
          <w:numId w:val="80"/>
        </w:numPr>
        <w:tabs>
          <w:tab w:val="left" w:pos="2113"/>
          <w:tab w:val="left" w:pos="2114"/>
        </w:tabs>
        <w:spacing w:before="25"/>
        <w:ind w:left="2113" w:hanging="723"/>
        <w:rPr>
          <w:sz w:val="17"/>
        </w:rPr>
      </w:pPr>
      <w:r>
        <w:rPr>
          <w:w w:val="105"/>
          <w:sz w:val="17"/>
        </w:rPr>
        <w:t>&lt;link rel="stylesheet"</w:t>
      </w:r>
      <w:r>
        <w:rPr>
          <w:spacing w:val="-15"/>
          <w:w w:val="105"/>
          <w:sz w:val="17"/>
        </w:rPr>
        <w:t xml:space="preserve"> </w:t>
      </w:r>
      <w:r>
        <w:rPr>
          <w:w w:val="105"/>
          <w:sz w:val="17"/>
        </w:rPr>
        <w:t>href="public/bs/css/bootstrap.min.css"&gt;</w:t>
      </w:r>
    </w:p>
    <w:p w:rsidR="00C1351D" w:rsidRDefault="00346078">
      <w:pPr>
        <w:pStyle w:val="a4"/>
        <w:numPr>
          <w:ilvl w:val="1"/>
          <w:numId w:val="80"/>
        </w:numPr>
        <w:tabs>
          <w:tab w:val="left" w:pos="2113"/>
          <w:tab w:val="left" w:pos="2114"/>
        </w:tabs>
        <w:ind w:left="2113" w:hanging="723"/>
        <w:rPr>
          <w:sz w:val="17"/>
        </w:rPr>
      </w:pPr>
      <w:r>
        <w:rPr>
          <w:w w:val="105"/>
          <w:sz w:val="17"/>
        </w:rPr>
        <w:t>&lt;script type="text/javascript"</w:t>
      </w:r>
      <w:r>
        <w:rPr>
          <w:spacing w:val="-49"/>
          <w:w w:val="105"/>
          <w:sz w:val="17"/>
        </w:rPr>
        <w:t xml:space="preserve"> </w:t>
      </w:r>
      <w:r>
        <w:rPr>
          <w:w w:val="105"/>
          <w:sz w:val="17"/>
        </w:rPr>
        <w:t>src="</w:t>
      </w:r>
      <w:r>
        <w:rPr>
          <w:w w:val="105"/>
          <w:sz w:val="17"/>
        </w:rPr>
        <w:t>./public/js/jquery-1.8.3.min.js"&gt;&lt;/script&gt;</w:t>
      </w:r>
    </w:p>
    <w:p w:rsidR="00C1351D" w:rsidRDefault="00346078">
      <w:pPr>
        <w:pStyle w:val="a4"/>
        <w:numPr>
          <w:ilvl w:val="1"/>
          <w:numId w:val="80"/>
        </w:numPr>
        <w:tabs>
          <w:tab w:val="left" w:pos="2113"/>
          <w:tab w:val="left" w:pos="2114"/>
        </w:tabs>
        <w:spacing w:line="326" w:lineRule="auto"/>
        <w:ind w:left="1391" w:right="5686" w:firstLine="0"/>
        <w:rPr>
          <w:sz w:val="17"/>
        </w:rPr>
      </w:pPr>
      <w:r>
        <w:rPr>
          <w:w w:val="105"/>
          <w:sz w:val="17"/>
        </w:rPr>
        <w:t>&lt;style</w:t>
      </w:r>
      <w:r>
        <w:rPr>
          <w:spacing w:val="-47"/>
          <w:w w:val="105"/>
          <w:sz w:val="17"/>
        </w:rPr>
        <w:t xml:space="preserve"> </w:t>
      </w:r>
      <w:r>
        <w:rPr>
          <w:w w:val="105"/>
          <w:sz w:val="17"/>
        </w:rPr>
        <w:t>type="text/css"&gt; 9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499"/>
          <w:tab w:val="left" w:pos="2500"/>
        </w:tabs>
        <w:spacing w:before="0" w:line="198" w:lineRule="exact"/>
        <w:ind w:hanging="1206"/>
        <w:rPr>
          <w:sz w:val="17"/>
        </w:rPr>
      </w:pPr>
      <w:r>
        <w:rPr>
          <w:w w:val="105"/>
          <w:sz w:val="17"/>
        </w:rPr>
        <w:t>#movie{width: 800px;margin: 0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auto;}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499"/>
          <w:tab w:val="left" w:pos="2500"/>
        </w:tabs>
        <w:ind w:hanging="1206"/>
        <w:rPr>
          <w:sz w:val="17"/>
        </w:rPr>
      </w:pPr>
      <w:r>
        <w:rPr>
          <w:w w:val="105"/>
          <w:sz w:val="17"/>
        </w:rPr>
        <w:t>#m_info{width: 349px;float: left;border-right:1px solid</w:t>
      </w:r>
      <w:r>
        <w:rPr>
          <w:spacing w:val="-32"/>
          <w:w w:val="105"/>
          <w:sz w:val="17"/>
        </w:rPr>
        <w:t xml:space="preserve"> </w:t>
      </w:r>
      <w:r>
        <w:rPr>
          <w:w w:val="105"/>
          <w:sz w:val="17"/>
        </w:rPr>
        <w:t>#333;}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499"/>
          <w:tab w:val="left" w:pos="2500"/>
        </w:tabs>
        <w:ind w:hanging="1206"/>
        <w:rPr>
          <w:sz w:val="17"/>
        </w:rPr>
      </w:pPr>
      <w:r>
        <w:rPr>
          <w:w w:val="105"/>
          <w:sz w:val="17"/>
        </w:rPr>
        <w:t>#m_order{width: 400px;height: 200px;float: left;margin-left:</w:t>
      </w:r>
      <w:r>
        <w:rPr>
          <w:spacing w:val="-41"/>
          <w:w w:val="105"/>
          <w:sz w:val="17"/>
        </w:rPr>
        <w:t xml:space="preserve"> </w:t>
      </w:r>
      <w:r>
        <w:rPr>
          <w:w w:val="105"/>
          <w:sz w:val="17"/>
        </w:rPr>
        <w:t>50px;}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499"/>
          <w:tab w:val="left" w:pos="2500"/>
        </w:tabs>
        <w:ind w:hanging="1206"/>
        <w:rPr>
          <w:sz w:val="17"/>
        </w:rPr>
      </w:pPr>
      <w:r>
        <w:rPr>
          <w:w w:val="105"/>
          <w:sz w:val="17"/>
        </w:rPr>
        <w:t>p{text-align:left;color: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#777;}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499"/>
          <w:tab w:val="left" w:pos="2500"/>
        </w:tabs>
        <w:ind w:hanging="1206"/>
        <w:rPr>
          <w:sz w:val="17"/>
        </w:rPr>
      </w:pPr>
      <w:r>
        <w:rPr>
          <w:w w:val="105"/>
          <w:sz w:val="17"/>
        </w:rPr>
        <w:t>p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span{font-size:18px;color:#333;}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499"/>
          <w:tab w:val="left" w:pos="2500"/>
        </w:tabs>
        <w:ind w:hanging="1206"/>
        <w:rPr>
          <w:sz w:val="17"/>
        </w:rPr>
      </w:pPr>
      <w:r>
        <w:rPr>
          <w:w w:val="105"/>
          <w:sz w:val="17"/>
        </w:rPr>
        <w:t>#code{width: 900px;margin: 0 auto;overflow-x:</w:t>
      </w:r>
      <w:r>
        <w:rPr>
          <w:spacing w:val="-24"/>
          <w:w w:val="105"/>
          <w:sz w:val="17"/>
        </w:rPr>
        <w:t xml:space="preserve"> </w:t>
      </w:r>
      <w:r>
        <w:rPr>
          <w:w w:val="105"/>
          <w:sz w:val="17"/>
        </w:rPr>
        <w:t>scroll;}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596"/>
          <w:tab w:val="left" w:pos="2597"/>
        </w:tabs>
        <w:spacing w:line="326" w:lineRule="auto"/>
        <w:ind w:left="1727" w:right="473" w:hanging="434"/>
        <w:rPr>
          <w:sz w:val="17"/>
        </w:rPr>
      </w:pPr>
      <w:r>
        <w:tab/>
      </w:r>
      <w:r>
        <w:rPr>
          <w:w w:val="105"/>
          <w:sz w:val="17"/>
        </w:rPr>
        <w:t>.seatCharts{width:35px;height:</w:t>
      </w:r>
      <w:r>
        <w:rPr>
          <w:spacing w:val="-62"/>
          <w:w w:val="105"/>
          <w:sz w:val="17"/>
        </w:rPr>
        <w:t xml:space="preserve"> </w:t>
      </w:r>
      <w:r>
        <w:rPr>
          <w:w w:val="105"/>
          <w:sz w:val="17"/>
        </w:rPr>
        <w:t>35px;border-radius:5px;margin:</w:t>
      </w:r>
      <w:r>
        <w:rPr>
          <w:spacing w:val="-61"/>
          <w:w w:val="105"/>
          <w:sz w:val="17"/>
        </w:rPr>
        <w:t xml:space="preserve"> </w:t>
      </w:r>
      <w:r>
        <w:rPr>
          <w:w w:val="105"/>
          <w:sz w:val="17"/>
        </w:rPr>
        <w:t>2px;float: left;}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596"/>
          <w:tab w:val="left" w:pos="2597"/>
        </w:tabs>
        <w:spacing w:before="0" w:line="198" w:lineRule="exact"/>
        <w:ind w:left="2596" w:hanging="1303"/>
        <w:rPr>
          <w:sz w:val="17"/>
        </w:rPr>
      </w:pPr>
      <w:r>
        <w:rPr>
          <w:w w:val="105"/>
          <w:sz w:val="17"/>
        </w:rPr>
        <w:t>.available{background-color: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#b9dea0;}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596"/>
          <w:tab w:val="left" w:pos="2597"/>
        </w:tabs>
        <w:ind w:left="2596" w:hanging="1303"/>
        <w:rPr>
          <w:sz w:val="17"/>
        </w:rPr>
      </w:pPr>
      <w:r>
        <w:rPr>
          <w:w w:val="105"/>
          <w:sz w:val="17"/>
        </w:rPr>
        <w:t>.selected{background-color: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#e6cac4;}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596"/>
          <w:tab w:val="left" w:pos="2597"/>
        </w:tabs>
        <w:spacing w:before="72"/>
        <w:ind w:left="2596" w:hanging="1303"/>
        <w:rPr>
          <w:sz w:val="17"/>
        </w:rPr>
      </w:pPr>
      <w:r>
        <w:rPr>
          <w:w w:val="105"/>
          <w:sz w:val="17"/>
        </w:rPr>
        <w:t>.available:hover{background-color: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#76b474;}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596"/>
          <w:tab w:val="left" w:pos="2597"/>
        </w:tabs>
        <w:ind w:left="2596" w:hanging="1303"/>
        <w:rPr>
          <w:sz w:val="17"/>
        </w:rPr>
      </w:pPr>
      <w:r>
        <w:rPr>
          <w:w w:val="105"/>
          <w:sz w:val="17"/>
        </w:rPr>
        <w:t>.clear{clear:both;}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499"/>
          <w:tab w:val="left" w:pos="2500"/>
        </w:tabs>
        <w:ind w:hanging="1206"/>
        <w:rPr>
          <w:sz w:val="17"/>
        </w:rPr>
      </w:pPr>
      <w:r>
        <w:rPr>
          <w:w w:val="105"/>
          <w:sz w:val="17"/>
        </w:rPr>
        <w:t>#seat-map{ border-right: 1px dotted</w:t>
      </w:r>
      <w:r>
        <w:rPr>
          <w:spacing w:val="-18"/>
          <w:w w:val="105"/>
          <w:sz w:val="17"/>
        </w:rPr>
        <w:t xml:space="preserve"> </w:t>
      </w:r>
      <w:r>
        <w:rPr>
          <w:w w:val="105"/>
          <w:sz w:val="17"/>
        </w:rPr>
        <w:t>#adadad;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3657"/>
          <w:tab w:val="left" w:pos="3658"/>
        </w:tabs>
        <w:ind w:left="3657" w:hanging="2364"/>
        <w:rPr>
          <w:sz w:val="17"/>
        </w:rPr>
      </w:pPr>
      <w:r>
        <w:rPr>
          <w:w w:val="105"/>
          <w:sz w:val="17"/>
        </w:rPr>
        <w:t>list-style: outside none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none;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3464"/>
          <w:tab w:val="left" w:pos="3465"/>
        </w:tabs>
        <w:ind w:left="3464" w:hanging="2171"/>
        <w:rPr>
          <w:sz w:val="17"/>
        </w:rPr>
      </w:pPr>
      <w:r>
        <w:rPr>
          <w:w w:val="105"/>
          <w:sz w:val="17"/>
        </w:rPr>
        <w:t>/* max-height: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1000px;*/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3657"/>
          <w:tab w:val="left" w:pos="3658"/>
        </w:tabs>
        <w:ind w:left="3657" w:hanging="2364"/>
        <w:rPr>
          <w:sz w:val="17"/>
        </w:rPr>
      </w:pPr>
      <w:r>
        <w:rPr>
          <w:w w:val="105"/>
          <w:sz w:val="17"/>
        </w:rPr>
        <w:t>overflow-x: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auto;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3657"/>
          <w:tab w:val="left" w:pos="3658"/>
        </w:tabs>
        <w:ind w:left="3657" w:hanging="2364"/>
        <w:rPr>
          <w:sz w:val="17"/>
        </w:rPr>
      </w:pPr>
      <w:r>
        <w:rPr>
          <w:w w:val="105"/>
          <w:sz w:val="17"/>
        </w:rPr>
        <w:t>padding: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20px;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3657"/>
          <w:tab w:val="left" w:pos="3658"/>
        </w:tabs>
        <w:ind w:left="3657" w:hanging="2364"/>
        <w:rPr>
          <w:sz w:val="17"/>
        </w:rPr>
      </w:pPr>
      <w:r>
        <w:rPr>
          <w:w w:val="105"/>
          <w:sz w:val="17"/>
        </w:rPr>
        <w:t>width: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1200px;}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113"/>
          <w:tab w:val="left" w:pos="2114"/>
        </w:tabs>
        <w:ind w:left="2113" w:hanging="820"/>
        <w:rPr>
          <w:sz w:val="17"/>
        </w:rPr>
      </w:pPr>
      <w:r>
        <w:rPr>
          <w:w w:val="105"/>
          <w:sz w:val="17"/>
        </w:rPr>
        <w:t>&lt;</w:t>
      </w:r>
      <w:r>
        <w:rPr>
          <w:w w:val="105"/>
          <w:sz w:val="17"/>
        </w:rPr>
        <w:t>/style&gt;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1727"/>
          <w:tab w:val="left" w:pos="1728"/>
        </w:tabs>
        <w:ind w:left="1727" w:hanging="434"/>
        <w:rPr>
          <w:sz w:val="17"/>
        </w:rPr>
      </w:pPr>
      <w:r>
        <w:rPr>
          <w:w w:val="105"/>
          <w:sz w:val="17"/>
        </w:rPr>
        <w:t>&lt;/head&gt;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1727"/>
          <w:tab w:val="left" w:pos="1728"/>
        </w:tabs>
        <w:ind w:left="1727" w:hanging="434"/>
        <w:rPr>
          <w:sz w:val="17"/>
        </w:rPr>
      </w:pPr>
      <w:r>
        <w:rPr>
          <w:w w:val="105"/>
          <w:sz w:val="17"/>
        </w:rPr>
        <w:t>&lt;body&gt;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113"/>
          <w:tab w:val="left" w:pos="2114"/>
        </w:tabs>
        <w:ind w:left="2113" w:hanging="820"/>
        <w:rPr>
          <w:sz w:val="17"/>
        </w:rPr>
      </w:pPr>
      <w:r>
        <w:rPr>
          <w:w w:val="105"/>
          <w:sz w:val="17"/>
        </w:rPr>
        <w:t>&lt;form action="./order.php" method="post"</w:t>
      </w:r>
      <w:r>
        <w:rPr>
          <w:spacing w:val="-15"/>
          <w:w w:val="105"/>
          <w:sz w:val="17"/>
        </w:rPr>
        <w:t xml:space="preserve"> </w:t>
      </w:r>
      <w:r>
        <w:rPr>
          <w:w w:val="105"/>
          <w:sz w:val="17"/>
        </w:rPr>
        <w:t>id="ff"&gt;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113"/>
          <w:tab w:val="left" w:pos="2114"/>
        </w:tabs>
        <w:ind w:left="2113" w:hanging="820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id="movie"&gt;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499"/>
          <w:tab w:val="left" w:pos="2500"/>
        </w:tabs>
        <w:ind w:hanging="1206"/>
        <w:rPr>
          <w:sz w:val="17"/>
        </w:rPr>
      </w:pPr>
      <w:r>
        <w:rPr>
          <w:w w:val="105"/>
          <w:sz w:val="17"/>
        </w:rPr>
        <w:t>&lt;?php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499"/>
          <w:tab w:val="left" w:pos="2500"/>
        </w:tabs>
        <w:ind w:hanging="1206"/>
        <w:rPr>
          <w:sz w:val="17"/>
        </w:rPr>
      </w:pPr>
      <w:r>
        <w:rPr>
          <w:w w:val="105"/>
          <w:sz w:val="17"/>
        </w:rPr>
        <w:t>require("./class/Model.class.php");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499"/>
          <w:tab w:val="left" w:pos="2500"/>
        </w:tabs>
        <w:spacing w:before="3"/>
        <w:ind w:hanging="1206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实例化</w:t>
      </w:r>
      <w:r>
        <w:rPr>
          <w:w w:val="105"/>
          <w:sz w:val="17"/>
        </w:rPr>
        <w:t>Model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499"/>
          <w:tab w:val="left" w:pos="250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$mod=new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Model();</w:t>
      </w:r>
    </w:p>
    <w:p w:rsidR="00C1351D" w:rsidRDefault="00C1351D">
      <w:pPr>
        <w:rPr>
          <w:sz w:val="17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346078">
      <w:pPr>
        <w:pStyle w:val="a4"/>
        <w:numPr>
          <w:ilvl w:val="0"/>
          <w:numId w:val="81"/>
        </w:numPr>
        <w:tabs>
          <w:tab w:val="left" w:pos="2499"/>
          <w:tab w:val="left" w:pos="2500"/>
        </w:tabs>
        <w:spacing w:before="50"/>
        <w:ind w:hanging="1206"/>
        <w:rPr>
          <w:sz w:val="17"/>
        </w:rPr>
      </w:pPr>
      <w:r>
        <w:rPr>
          <w:noProof/>
          <w:lang w:eastAsia="zh-CN" w:bidi="ar-SA"/>
        </w:rPr>
        <w:lastRenderedPageBreak/>
        <mc:AlternateContent>
          <mc:Choice Requires="wpg">
            <w:drawing>
              <wp:anchor distT="0" distB="0" distL="114300" distR="114300" simplePos="0" relativeHeight="251653632" behindDoc="1" locked="0" layoutInCell="1" allowOverlap="1">
                <wp:simplePos x="0" y="0"/>
                <wp:positionH relativeFrom="page">
                  <wp:posOffset>1238250</wp:posOffset>
                </wp:positionH>
                <wp:positionV relativeFrom="page">
                  <wp:posOffset>711200</wp:posOffset>
                </wp:positionV>
                <wp:extent cx="5650865" cy="9253220"/>
                <wp:effectExtent l="635" t="0" r="6350" b="5080"/>
                <wp:wrapNone/>
                <wp:docPr id="129" name="组合 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865" cy="9253220"/>
                          <a:chOff x="1951" y="1120"/>
                          <a:chExt cx="8899" cy="14572"/>
                        </a:xfrm>
                      </wpg:grpSpPr>
                      <wps:wsp>
                        <wps:cNvPr id="123" name="矩形 508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4" name="直线 509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25" name="任意多边形 510"/>
                        <wps:cNvSpPr/>
                        <wps:spPr>
                          <a:xfrm>
                            <a:off x="1958" y="1120"/>
                            <a:ext cx="8712" cy="1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871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8711" y="14571"/>
                                </a:lnTo>
                                <a:lnTo>
                                  <a:pt x="871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6" name="直线 511"/>
                        <wps:cNvCnPr/>
                        <wps:spPr>
                          <a:xfrm flipV="1">
                            <a:off x="195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27" name="矩形 512"/>
                        <wps:cNvSpPr/>
                        <wps:spPr>
                          <a:xfrm>
                            <a:off x="1965" y="1120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8" name="直线 513"/>
                        <wps:cNvCnPr/>
                        <wps:spPr>
                          <a:xfrm>
                            <a:off x="2604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07" o:spid="_x0000_s1026" style="position:absolute;left:0;text-align:left;margin-left:97.5pt;margin-top:56pt;width:444.95pt;height:728.6pt;z-index:-251662848;mso-position-horizontal-relative:page;mso-position-vertical-relative:page" coordorigin="1951,1120" coordsize="8899,1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">
                <v:rect id="矩形 508" o:spid="_x0000_s1027" style="position:absolute;left:10669;top:1120;width:173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oyuMUA&#10;AADcAAAADwAAAGRycy9kb3ducmV2LnhtbESPT2sCMRDF7wW/QxjBS9GsWyhlNYqKigcp+Pc8bsbd&#10;xc1kSaJuv70pFHqb4b3fmzfjaWtq8SDnK8sKhoMEBHFudcWFguNh1f8C4QOyxtoyKfghD9NJ522M&#10;mbZP3tFjHwoRQ9hnqKAMocmk9HlJBv3ANsRRu1pnMMTVFVI7fMZwU8s0ST6lwYrjhRIbWpSU3/Z3&#10;E2t8r+fzMy5Xp2N92Wp8T09ud1aq121nIxCB2vBv/qM3OnLpB/w+EyeQk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6jK4xQAAANwAAAAPAAAAAAAAAAAAAAAAAJgCAABkcnMv&#10;ZG93bnJldi54bWxQSwUGAAAAAAQABAD1AAAAigMAAAAA&#10;" fillcolor="#f8f8f8" stroked="f"/>
                <v:line id="直线 509" o:spid="_x0000_s1028" style="position:absolute;visibility:visible;mso-wrap-style:square" from="10842,1120" to="10842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6cycQAAADcAAAADwAAAGRycy9kb3ducmV2LnhtbERPTWvCQBC9C/0PyxR60422WIlZpSiF&#10;tniwugS8DdlpEszOhuw2pv++Kwje5vE+J1sPthE9db52rGA6SUAQF87UXCrQx/fxAoQPyAYbx6Tg&#10;jzysVw+jDFPjLvxN/SGUIoawT1FBFUKbSumLiiz6iWuJI/fjOoshwq6UpsNLDLeNnCXJXFqsOTZU&#10;2NKmouJ8+LUKSv2pW97tt/Pn6al/1Tr/onOu1NPj8LYEEWgId/HN/WHi/NkLXJ+JF8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bpzJxAAAANwAAAAPAAAAAAAAAAAA&#10;AAAAAKECAABkcnMvZG93bnJldi54bWxQSwUGAAAAAAQABAD5AAAAkgMAAAAA&#10;" strokecolor="#dfe1e4" strokeweight=".26469mm"/>
                <v:shape id="任意多边形 510" o:spid="_x0000_s1029" style="position:absolute;left:1958;top:1120;width:8712;height:14572;visibility:visible;mso-wrap-style:square;v-text-anchor:top" coordsize="8712,14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32ksQA&#10;AADcAAAADwAAAGRycy9kb3ducmV2LnhtbERPS2vCQBC+C/0PyxS8mU19BJu6SlEKQvVQbUuPQ3aa&#10;LMnOhuxW03/vCoK3+fies1j1thEn6rxxrOApSUEQF04bLhV8Ht9GcxA+IGtsHJOCf/KwWj4MFphr&#10;d+YPOh1CKWII+xwVVCG0uZS+qMiiT1xLHLlf11kMEXal1B2eY7ht5DhNM2nRcGyosKV1RUV9+LMK&#10;JntTP5v33VdvdsfvzTRzWT3/UWr42L++gAjUh7v45t7qOH88g+sz8QK5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t9pLEAAAA3AAAAA8AAAAAAAAAAAAAAAAAmAIAAGRycy9k&#10;b3ducmV2LnhtbFBLBQYAAAAABAAEAPUAAACJAwAAAAA=&#10;" path="m8,l,,,14571r8,l8,m8711,l653,r,14571l8711,14571,8711,e" fillcolor="#f8f8f8" stroked="f">
                  <v:path arrowok="t" textboxrect="0,0,8712,14572"/>
                </v:shape>
                <v:line id="直线 511" o:spid="_x0000_s1030" style="position:absolute;flip:y;visibility:visible;mso-wrap-style:square" from="1958,1120" to="1958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46NMIAAADcAAAADwAAAGRycy9kb3ducmV2LnhtbERPTWuDQBC9F/Iflgn0VteEIsFmDUUI&#10;FBoKNbl4G9yJiu7s4m6i+ffdQqG3ebzP2R8WM4o7Tb63rGCTpCCIG6t7bhVczseXHQgfkDWOlknB&#10;gzwcitXTHnNtZ/6mexVaEUPY56igC8HlUvqmI4M+sY44clc7GQwRTq3UE84x3Ixym6aZNNhzbOjQ&#10;UdlRM1Q3o+BruJRS17pc+lPjrp+tez3OtVLP6+X9DUSgJfyL/9wfOs7fZvD7TLxAF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L46NMIAAADcAAAADwAAAAAAAAAAAAAA&#10;AAChAgAAZHJzL2Rvd25yZXYueG1sUEsFBgAAAAAEAAQA+QAAAJADAAAAAA==&#10;" strokecolor="#dfe1e4" strokeweight=".26469mm"/>
                <v:rect id="矩形 512" o:spid="_x0000_s1031" style="position:absolute;left:1965;top:1120;width:646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E0u8UA&#10;AADcAAAADwAAAGRycy9kb3ducmV2LnhtbESPT2sCMRDF7wW/QxjBS9Gse2jLahQVFQ9S8O953Iy7&#10;i5vJkkTdfntTKPQ2w3u/N2/G09bU4kHOV5YVDAcJCOLc6ooLBcfDqv8FwgdkjbVlUvBDHqaTztsY&#10;M22fvKPHPhQihrDPUEEZQpNJ6fOSDPqBbYijdrXOYIirK6R2+IzhppZpknxIgxXHCyU2tCgpv+3v&#10;Jtb4Xs/nZ1yuTsf6stX4np7c7qxUr9vORiACteHf/EdvdOTST/h9Jk4gJ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0TS7xQAAANwAAAAPAAAAAAAAAAAAAAAAAJgCAABkcnMv&#10;ZG93bnJldi54bWxQSwUGAAAAAAQABAD1AAAAigMAAAAA&#10;" fillcolor="#f8f8f8" stroked="f"/>
                <v:line id="直线 513" o:spid="_x0000_s1032" style="position:absolute;visibility:visible;mso-wrap-style:square" from="2604,1120" to="2604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gOk8UAAADcAAAADwAAAGRycy9kb3ducmV2LnhtbESPT2vCQBDF7wW/wzKCt7pRRNrUVfyD&#10;IHhKqofehuw0Cc3Ohuwa47d3DkJvM7w37/1mtRlco3rqQu3ZwGyagCIuvK25NHD5Pr5/gAoR2WLj&#10;mQw8KMBmPXpbYWr9nTPq81gqCeGQooEqxjbVOhQVOQxT3xKL9us7h1HWrtS2w7uEu0bPk2SpHdYs&#10;DRW2tK+o+MtvzsDWZefDKQ/N7nNx7TN/Pj4uP1djJuNh+wUq0hD/za/rkxX8udDKMzKBXj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ugOk8UAAADcAAAADwAAAAAAAAAA&#10;AAAAAAChAgAAZHJzL2Rvd25yZXYueG1sUEsFBgAAAAAEAAQA+QAAAJMDAAAAAA==&#10;" strokecolor="#ddd" strokeweight=".26469mm"/>
                <w10:wrap anchorx="page" anchory="page"/>
              </v:group>
            </w:pict>
          </mc:Fallback>
        </mc:AlternateContent>
      </w: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准备</w:t>
      </w:r>
      <w:r>
        <w:rPr>
          <w:w w:val="105"/>
          <w:sz w:val="17"/>
        </w:rPr>
        <w:t>sql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499"/>
          <w:tab w:val="left" w:pos="250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$sql="select * from relss where</w:t>
      </w:r>
      <w:r>
        <w:rPr>
          <w:spacing w:val="-22"/>
          <w:w w:val="105"/>
          <w:sz w:val="17"/>
        </w:rPr>
        <w:t xml:space="preserve"> </w:t>
      </w:r>
      <w:r>
        <w:rPr>
          <w:w w:val="105"/>
          <w:sz w:val="17"/>
        </w:rPr>
        <w:t>id={$_GET['rid']}";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499"/>
          <w:tab w:val="left" w:pos="2500"/>
        </w:tabs>
        <w:spacing w:before="3"/>
        <w:ind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获取数据</w:t>
      </w:r>
    </w:p>
    <w:p w:rsidR="00C1351D" w:rsidRDefault="00346078">
      <w:pPr>
        <w:pStyle w:val="a4"/>
        <w:numPr>
          <w:ilvl w:val="0"/>
          <w:numId w:val="81"/>
        </w:numPr>
        <w:tabs>
          <w:tab w:val="left" w:pos="2499"/>
          <w:tab w:val="left" w:pos="250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$data=$mod-&gt;</w:t>
      </w:r>
      <w:r>
        <w:rPr>
          <w:w w:val="105"/>
          <w:sz w:val="17"/>
        </w:rPr>
        <w:t>get($sql)[0];</w:t>
      </w:r>
    </w:p>
    <w:p w:rsidR="00C1351D" w:rsidRDefault="00346078">
      <w:pPr>
        <w:pStyle w:val="a3"/>
        <w:tabs>
          <w:tab w:val="left" w:pos="2596"/>
        </w:tabs>
        <w:ind w:left="1294"/>
      </w:pPr>
      <w:proofErr w:type="gramStart"/>
      <w:r>
        <w:rPr>
          <w:w w:val="105"/>
        </w:rPr>
        <w:t>40</w:t>
      </w:r>
      <w:r>
        <w:rPr>
          <w:w w:val="105"/>
        </w:rPr>
        <w:tab/>
        <w:t>?&gt;</w:t>
      </w:r>
      <w:proofErr w:type="gramEnd"/>
    </w:p>
    <w:p w:rsidR="00C1351D" w:rsidRDefault="00346078">
      <w:pPr>
        <w:pStyle w:val="a4"/>
        <w:numPr>
          <w:ilvl w:val="0"/>
          <w:numId w:val="82"/>
        </w:numPr>
        <w:tabs>
          <w:tab w:val="left" w:pos="2499"/>
          <w:tab w:val="left" w:pos="2500"/>
        </w:tabs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id="m_info"&gt;</w:t>
      </w:r>
    </w:p>
    <w:p w:rsidR="00C1351D" w:rsidRDefault="00346078">
      <w:pPr>
        <w:pStyle w:val="a4"/>
        <w:numPr>
          <w:ilvl w:val="0"/>
          <w:numId w:val="82"/>
        </w:numPr>
        <w:tabs>
          <w:tab w:val="left" w:pos="2885"/>
          <w:tab w:val="left" w:pos="2886"/>
        </w:tabs>
        <w:spacing w:before="3"/>
        <w:ind w:left="288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影片名称</w:t>
      </w:r>
      <w:proofErr w:type="gramStart"/>
      <w:r>
        <w:rPr>
          <w:w w:val="105"/>
          <w:sz w:val="17"/>
        </w:rPr>
        <w:t>:&amp;</w:t>
      </w:r>
      <w:proofErr w:type="gramEnd"/>
      <w:r>
        <w:rPr>
          <w:w w:val="105"/>
          <w:sz w:val="17"/>
        </w:rPr>
        <w:t>nbsp;&amp;nbsp;&amp;nbsp;&lt;span</w:t>
      </w:r>
      <w:r>
        <w:rPr>
          <w:spacing w:val="-6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$data['m_name'</w:t>
      </w:r>
      <w:r>
        <w:rPr>
          <w:spacing w:val="-6"/>
          <w:w w:val="105"/>
          <w:sz w:val="17"/>
        </w:rPr>
        <w:t xml:space="preserve">] </w:t>
      </w:r>
      <w:r>
        <w:rPr>
          <w:w w:val="105"/>
          <w:sz w:val="17"/>
        </w:rPr>
        <w:t>?&gt;</w:t>
      </w:r>
    </w:p>
    <w:p w:rsidR="00C1351D" w:rsidRDefault="00346078">
      <w:pPr>
        <w:pStyle w:val="a3"/>
        <w:spacing w:before="25"/>
        <w:ind w:left="1727"/>
      </w:pPr>
      <w:r>
        <w:rPr>
          <w:w w:val="105"/>
        </w:rPr>
        <w:t>&lt;/span&gt;&lt;/p&gt;</w:t>
      </w:r>
    </w:p>
    <w:p w:rsidR="00C1351D" w:rsidRDefault="00346078">
      <w:pPr>
        <w:pStyle w:val="a4"/>
        <w:numPr>
          <w:ilvl w:val="0"/>
          <w:numId w:val="82"/>
        </w:numPr>
        <w:tabs>
          <w:tab w:val="left" w:pos="2885"/>
          <w:tab w:val="left" w:pos="2886"/>
        </w:tabs>
        <w:spacing w:before="3"/>
        <w:ind w:left="288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放映厅</w:t>
      </w:r>
      <w:proofErr w:type="gramStart"/>
      <w:r>
        <w:rPr>
          <w:w w:val="105"/>
          <w:sz w:val="17"/>
        </w:rPr>
        <w:t>:&amp;</w:t>
      </w:r>
      <w:proofErr w:type="gramEnd"/>
      <w:r>
        <w:rPr>
          <w:w w:val="105"/>
          <w:sz w:val="17"/>
        </w:rPr>
        <w:t>nbsp;&amp;nbsp;&amp;nbsp;&lt;span</w:t>
      </w:r>
      <w:r>
        <w:rPr>
          <w:spacing w:val="-5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0"/>
          <w:w w:val="105"/>
          <w:sz w:val="17"/>
        </w:rPr>
        <w:t xml:space="preserve"> </w:t>
      </w:r>
      <w:r>
        <w:rPr>
          <w:w w:val="105"/>
          <w:sz w:val="17"/>
        </w:rPr>
        <w:t>$data['h_name'</w:t>
      </w:r>
      <w:r>
        <w:rPr>
          <w:spacing w:val="-5"/>
          <w:w w:val="105"/>
          <w:sz w:val="17"/>
        </w:rPr>
        <w:t xml:space="preserve">] </w:t>
      </w:r>
      <w:r>
        <w:rPr>
          <w:w w:val="105"/>
          <w:sz w:val="17"/>
        </w:rPr>
        <w:t>?&gt;</w:t>
      </w:r>
    </w:p>
    <w:p w:rsidR="00C1351D" w:rsidRDefault="00346078">
      <w:pPr>
        <w:pStyle w:val="a3"/>
        <w:spacing w:before="25"/>
        <w:ind w:left="1727"/>
      </w:pPr>
      <w:r>
        <w:rPr>
          <w:w w:val="105"/>
        </w:rPr>
        <w:t>&lt;/span&gt;&lt;/p&gt;</w:t>
      </w:r>
    </w:p>
    <w:p w:rsidR="00C1351D" w:rsidRDefault="00346078">
      <w:pPr>
        <w:pStyle w:val="a4"/>
        <w:numPr>
          <w:ilvl w:val="0"/>
          <w:numId w:val="82"/>
        </w:numPr>
        <w:tabs>
          <w:tab w:val="left" w:pos="2885"/>
          <w:tab w:val="left" w:pos="2886"/>
        </w:tabs>
        <w:spacing w:before="3"/>
        <w:ind w:left="288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影片时长</w:t>
      </w:r>
      <w:proofErr w:type="gramStart"/>
      <w:r>
        <w:rPr>
          <w:w w:val="105"/>
          <w:sz w:val="17"/>
        </w:rPr>
        <w:t>:&amp;</w:t>
      </w:r>
      <w:proofErr w:type="gramEnd"/>
      <w:r>
        <w:rPr>
          <w:w w:val="105"/>
          <w:sz w:val="17"/>
        </w:rPr>
        <w:t>nbsp;&amp;nbsp;&amp;nbsp;&lt;span</w:t>
      </w:r>
      <w:r>
        <w:rPr>
          <w:spacing w:val="-6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$data['m_time'</w:t>
      </w:r>
      <w:r>
        <w:rPr>
          <w:spacing w:val="-6"/>
          <w:w w:val="105"/>
          <w:sz w:val="17"/>
        </w:rPr>
        <w:t xml:space="preserve">] </w:t>
      </w:r>
      <w:r>
        <w:rPr>
          <w:w w:val="105"/>
          <w:sz w:val="17"/>
        </w:rPr>
        <w:t>?&gt;</w:t>
      </w:r>
    </w:p>
    <w:p w:rsidR="00C1351D" w:rsidRDefault="00346078">
      <w:pPr>
        <w:pStyle w:val="a3"/>
        <w:spacing w:before="25"/>
        <w:ind w:left="1727"/>
      </w:pPr>
      <w:r>
        <w:rPr>
          <w:w w:val="105"/>
        </w:rPr>
        <w:t>&lt;/span</w:t>
      </w:r>
      <w:r>
        <w:rPr>
          <w:w w:val="105"/>
        </w:rPr>
        <w:t>&gt;&lt;/p&gt;</w:t>
      </w:r>
    </w:p>
    <w:p w:rsidR="00C1351D" w:rsidRDefault="00346078">
      <w:pPr>
        <w:pStyle w:val="a4"/>
        <w:numPr>
          <w:ilvl w:val="0"/>
          <w:numId w:val="82"/>
        </w:numPr>
        <w:tabs>
          <w:tab w:val="left" w:pos="2885"/>
          <w:tab w:val="left" w:pos="2886"/>
        </w:tabs>
        <w:spacing w:before="3" w:line="259" w:lineRule="auto"/>
        <w:ind w:left="1727" w:right="702" w:hanging="434"/>
        <w:rPr>
          <w:sz w:val="17"/>
        </w:rPr>
      </w:pPr>
      <w:r>
        <w:tab/>
      </w: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时间</w:t>
      </w:r>
      <w:proofErr w:type="gramStart"/>
      <w:r>
        <w:rPr>
          <w:w w:val="105"/>
          <w:sz w:val="17"/>
        </w:rPr>
        <w:t>:&amp;</w:t>
      </w:r>
      <w:proofErr w:type="gramEnd"/>
      <w:r>
        <w:rPr>
          <w:w w:val="105"/>
          <w:sz w:val="17"/>
        </w:rPr>
        <w:t>nbsp;&amp;nbsp;&amp;nbsp;&lt;span</w:t>
      </w:r>
      <w:r>
        <w:rPr>
          <w:spacing w:val="-20"/>
          <w:w w:val="105"/>
          <w:sz w:val="17"/>
        </w:rPr>
        <w:t xml:space="preserve"> &gt;</w:t>
      </w:r>
      <w:r>
        <w:rPr>
          <w:w w:val="105"/>
          <w:sz w:val="17"/>
        </w:rPr>
        <w:t>&lt;?php</w:t>
      </w:r>
      <w:r>
        <w:rPr>
          <w:spacing w:val="-39"/>
          <w:w w:val="105"/>
          <w:sz w:val="17"/>
        </w:rPr>
        <w:t xml:space="preserve"> </w:t>
      </w:r>
      <w:r>
        <w:rPr>
          <w:w w:val="105"/>
          <w:sz w:val="17"/>
        </w:rPr>
        <w:t>echo</w:t>
      </w:r>
      <w:r>
        <w:rPr>
          <w:spacing w:val="-39"/>
          <w:w w:val="105"/>
          <w:sz w:val="17"/>
        </w:rPr>
        <w:t xml:space="preserve"> </w:t>
      </w:r>
      <w:r>
        <w:rPr>
          <w:w w:val="105"/>
          <w:sz w:val="17"/>
        </w:rPr>
        <w:t>$data['start_time'].'-- '</w:t>
      </w:r>
      <w:proofErr w:type="gramStart"/>
      <w:r>
        <w:rPr>
          <w:w w:val="105"/>
          <w:sz w:val="17"/>
        </w:rPr>
        <w:t>.$</w:t>
      </w:r>
      <w:proofErr w:type="gramEnd"/>
      <w:r>
        <w:rPr>
          <w:w w:val="105"/>
          <w:sz w:val="17"/>
        </w:rPr>
        <w:t>data['end_time'</w:t>
      </w:r>
      <w:r>
        <w:rPr>
          <w:spacing w:val="-2"/>
          <w:w w:val="105"/>
          <w:sz w:val="17"/>
        </w:rPr>
        <w:t xml:space="preserve">] </w:t>
      </w:r>
      <w:r>
        <w:rPr>
          <w:w w:val="105"/>
          <w:sz w:val="17"/>
        </w:rPr>
        <w:t>?&gt;</w:t>
      </w:r>
    </w:p>
    <w:p w:rsidR="00C1351D" w:rsidRDefault="00346078">
      <w:pPr>
        <w:pStyle w:val="a3"/>
        <w:tabs>
          <w:tab w:val="left" w:pos="3271"/>
        </w:tabs>
        <w:spacing w:before="54"/>
        <w:ind w:left="1294"/>
      </w:pPr>
      <w:r>
        <w:rPr>
          <w:w w:val="105"/>
        </w:rPr>
        <w:t>46</w:t>
      </w:r>
      <w:r>
        <w:rPr>
          <w:w w:val="105"/>
        </w:rPr>
        <w:tab/>
        <w:t>&lt;/span&gt;&lt;/p&gt;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499"/>
          <w:tab w:val="left" w:pos="2500"/>
        </w:tabs>
        <w:spacing w:before="72"/>
        <w:ind w:hanging="1206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499"/>
          <w:tab w:val="left" w:pos="2500"/>
        </w:tabs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id="m_order"&gt;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885"/>
          <w:tab w:val="left" w:pos="2886"/>
        </w:tabs>
        <w:ind w:left="2885" w:hanging="1592"/>
        <w:rPr>
          <w:sz w:val="17"/>
        </w:rPr>
      </w:pPr>
      <w:r>
        <w:rPr>
          <w:w w:val="105"/>
          <w:sz w:val="17"/>
        </w:rPr>
        <w:t>&lt;br&gt;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885"/>
          <w:tab w:val="left" w:pos="2886"/>
        </w:tabs>
        <w:ind w:left="2885" w:hanging="1592"/>
        <w:rPr>
          <w:sz w:val="17"/>
        </w:rPr>
      </w:pPr>
      <w:r>
        <w:rPr>
          <w:w w:val="105"/>
          <w:sz w:val="17"/>
        </w:rPr>
        <w:t>&lt;br&gt;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885"/>
          <w:tab w:val="left" w:pos="2886"/>
        </w:tabs>
        <w:ind w:left="2885" w:hanging="1592"/>
        <w:rPr>
          <w:sz w:val="17"/>
        </w:rPr>
      </w:pPr>
      <w:r>
        <w:rPr>
          <w:w w:val="105"/>
          <w:sz w:val="17"/>
        </w:rPr>
        <w:t>&lt;br&gt;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885"/>
          <w:tab w:val="left" w:pos="2886"/>
        </w:tabs>
        <w:spacing w:before="3" w:line="292" w:lineRule="exact"/>
        <w:ind w:left="2885" w:hanging="1592"/>
        <w:rPr>
          <w:sz w:val="17"/>
        </w:rPr>
      </w:pPr>
      <w:r>
        <w:rPr>
          <w:w w:val="105"/>
          <w:sz w:val="17"/>
        </w:rPr>
        <w:t>&lt;p&gt;</w:t>
      </w:r>
      <w:r>
        <w:rPr>
          <w:rFonts w:ascii="微软雅黑" w:eastAsia="微软雅黑" w:hint="eastAsia"/>
          <w:w w:val="105"/>
          <w:sz w:val="17"/>
        </w:rPr>
        <w:t>手机号</w:t>
      </w:r>
      <w:r>
        <w:rPr>
          <w:w w:val="105"/>
          <w:sz w:val="17"/>
        </w:rPr>
        <w:t>:&amp;nbsp;&amp;nbsp;&amp;nbsp;&lt;span</w:t>
      </w:r>
      <w:r>
        <w:rPr>
          <w:spacing w:val="-5"/>
          <w:w w:val="105"/>
          <w:sz w:val="17"/>
        </w:rPr>
        <w:t xml:space="preserve"> &gt;&lt;</w:t>
      </w:r>
      <w:r>
        <w:rPr>
          <w:w w:val="105"/>
          <w:sz w:val="17"/>
        </w:rPr>
        <w:t>input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type="text"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name="phone"&gt;</w:t>
      </w:r>
    </w:p>
    <w:p w:rsidR="00C1351D" w:rsidRDefault="00346078">
      <w:pPr>
        <w:pStyle w:val="a3"/>
        <w:spacing w:before="10" w:line="206" w:lineRule="auto"/>
        <w:ind w:left="1727" w:right="526"/>
      </w:pPr>
      <w:r>
        <w:rPr>
          <w:w w:val="105"/>
        </w:rPr>
        <w:t>&lt;span</w:t>
      </w:r>
      <w:r>
        <w:rPr>
          <w:spacing w:val="-29"/>
          <w:w w:val="105"/>
        </w:rPr>
        <w:t xml:space="preserve"> </w:t>
      </w:r>
      <w:r>
        <w:rPr>
          <w:w w:val="105"/>
        </w:rPr>
        <w:t>id="ss"&gt;&lt;a</w:t>
      </w:r>
      <w:r>
        <w:rPr>
          <w:spacing w:val="-29"/>
          <w:w w:val="105"/>
        </w:rPr>
        <w:t xml:space="preserve"> </w:t>
      </w:r>
      <w:r>
        <w:rPr>
          <w:w w:val="105"/>
        </w:rPr>
        <w:t>href="</w:t>
      </w:r>
      <w:r>
        <w:rPr>
          <w:w w:val="105"/>
        </w:rPr>
        <w:t>javascript</w:t>
      </w:r>
      <w:proofErr w:type="gramStart"/>
      <w:r>
        <w:rPr>
          <w:w w:val="105"/>
        </w:rPr>
        <w:t>:void</w:t>
      </w:r>
      <w:proofErr w:type="gramEnd"/>
      <w:r>
        <w:rPr>
          <w:w w:val="105"/>
        </w:rPr>
        <w:t>(0)"</w:t>
      </w:r>
      <w:r>
        <w:rPr>
          <w:spacing w:val="-28"/>
          <w:w w:val="105"/>
        </w:rPr>
        <w:t xml:space="preserve"> </w:t>
      </w:r>
      <w:r>
        <w:rPr>
          <w:w w:val="105"/>
        </w:rPr>
        <w:t>class="btn</w:t>
      </w:r>
      <w:r>
        <w:rPr>
          <w:spacing w:val="-28"/>
          <w:w w:val="105"/>
        </w:rPr>
        <w:t xml:space="preserve"> </w:t>
      </w:r>
      <w:r>
        <w:rPr>
          <w:w w:val="105"/>
        </w:rPr>
        <w:t>btn-success"</w:t>
      </w:r>
      <w:r>
        <w:rPr>
          <w:spacing w:val="-28"/>
          <w:w w:val="105"/>
        </w:rPr>
        <w:t xml:space="preserve"> </w:t>
      </w:r>
      <w:r>
        <w:rPr>
          <w:w w:val="105"/>
        </w:rPr>
        <w:t>id="bb"&gt;</w:t>
      </w:r>
      <w:r>
        <w:rPr>
          <w:rFonts w:ascii="微软雅黑" w:eastAsia="微软雅黑" w:hint="eastAsia"/>
          <w:w w:val="105"/>
        </w:rPr>
        <w:t>单击发送</w:t>
      </w:r>
      <w:r>
        <w:rPr>
          <w:w w:val="105"/>
        </w:rPr>
        <w:t>&lt;/a&gt;&lt;/span&gt;&lt;/span&gt;&lt;/p&gt;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885"/>
          <w:tab w:val="left" w:pos="2886"/>
        </w:tabs>
        <w:spacing w:before="0" w:line="283" w:lineRule="exact"/>
        <w:ind w:left="2885" w:hanging="1592"/>
        <w:rPr>
          <w:sz w:val="17"/>
        </w:rPr>
      </w:pPr>
      <w:r>
        <w:rPr>
          <w:rFonts w:ascii="微软雅黑" w:eastAsia="微软雅黑" w:hint="eastAsia"/>
          <w:w w:val="105"/>
          <w:sz w:val="17"/>
        </w:rPr>
        <w:t>输入校验码</w:t>
      </w:r>
      <w:r>
        <w:rPr>
          <w:w w:val="105"/>
          <w:sz w:val="17"/>
        </w:rPr>
        <w:t>:&lt;input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type="text"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name="code"&gt;&lt;span&gt;&lt;/span&gt;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885"/>
          <w:tab w:val="left" w:pos="2886"/>
        </w:tabs>
        <w:spacing w:before="24"/>
        <w:ind w:left="2885" w:hanging="1592"/>
        <w:rPr>
          <w:sz w:val="17"/>
        </w:rPr>
      </w:pPr>
      <w:r>
        <w:rPr>
          <w:w w:val="105"/>
          <w:sz w:val="17"/>
        </w:rPr>
        <w:t>&lt;input type='hidden' name="r_id" value="&lt;</w:t>
      </w:r>
      <w:proofErr w:type="gramStart"/>
      <w:r>
        <w:rPr>
          <w:w w:val="105"/>
          <w:sz w:val="17"/>
        </w:rPr>
        <w:t>?php</w:t>
      </w:r>
      <w:proofErr w:type="gramEnd"/>
      <w:r>
        <w:rPr>
          <w:w w:val="105"/>
          <w:sz w:val="17"/>
        </w:rPr>
        <w:t xml:space="preserve"> echo</w:t>
      </w:r>
      <w:r>
        <w:rPr>
          <w:spacing w:val="-60"/>
          <w:w w:val="105"/>
          <w:sz w:val="17"/>
        </w:rPr>
        <w:t xml:space="preserve"> </w:t>
      </w:r>
      <w:r>
        <w:rPr>
          <w:w w:val="105"/>
          <w:sz w:val="17"/>
        </w:rPr>
        <w:t>$_GET['rid']?&gt;"&gt;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885"/>
          <w:tab w:val="left" w:pos="2886"/>
        </w:tabs>
        <w:spacing w:before="3"/>
        <w:ind w:left="2885" w:hanging="1592"/>
        <w:rPr>
          <w:sz w:val="17"/>
        </w:rPr>
      </w:pPr>
      <w:r>
        <w:rPr>
          <w:w w:val="105"/>
          <w:sz w:val="17"/>
        </w:rPr>
        <w:t>&lt;p&gt;&lt;span</w:t>
      </w:r>
      <w:r>
        <w:rPr>
          <w:spacing w:val="-5"/>
          <w:w w:val="105"/>
          <w:sz w:val="17"/>
        </w:rPr>
        <w:t xml:space="preserve"> &gt;&lt;</w:t>
      </w:r>
      <w:r>
        <w:rPr>
          <w:w w:val="105"/>
          <w:sz w:val="17"/>
        </w:rPr>
        <w:t>input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type="submit"</w:t>
      </w:r>
      <w:r>
        <w:rPr>
          <w:spacing w:val="-13"/>
          <w:w w:val="105"/>
          <w:sz w:val="17"/>
        </w:rPr>
        <w:t xml:space="preserve"> </w:t>
      </w:r>
      <w:r>
        <w:rPr>
          <w:w w:val="105"/>
          <w:sz w:val="17"/>
        </w:rPr>
        <w:t>class="btn</w:t>
      </w:r>
      <w:r>
        <w:rPr>
          <w:spacing w:val="-11"/>
          <w:w w:val="105"/>
          <w:sz w:val="17"/>
        </w:rPr>
        <w:t xml:space="preserve"> </w:t>
      </w:r>
      <w:r>
        <w:rPr>
          <w:w w:val="105"/>
          <w:sz w:val="17"/>
        </w:rPr>
        <w:t>btn-success"</w:t>
      </w:r>
      <w:r>
        <w:rPr>
          <w:spacing w:val="-12"/>
          <w:w w:val="105"/>
          <w:sz w:val="17"/>
        </w:rPr>
        <w:t xml:space="preserve"> </w:t>
      </w:r>
      <w:r>
        <w:rPr>
          <w:w w:val="105"/>
          <w:sz w:val="17"/>
        </w:rPr>
        <w:t>value="</w:t>
      </w:r>
      <w:r>
        <w:rPr>
          <w:rFonts w:ascii="微软雅黑" w:eastAsia="微软雅黑" w:hint="eastAsia"/>
          <w:w w:val="105"/>
          <w:sz w:val="17"/>
        </w:rPr>
        <w:t>购买</w:t>
      </w:r>
      <w:r>
        <w:rPr>
          <w:w w:val="105"/>
          <w:sz w:val="17"/>
        </w:rPr>
        <w:t>"&gt;</w:t>
      </w:r>
    </w:p>
    <w:p w:rsidR="00C1351D" w:rsidRDefault="00346078">
      <w:pPr>
        <w:pStyle w:val="a3"/>
        <w:spacing w:before="25"/>
        <w:ind w:left="1727"/>
      </w:pPr>
      <w:r>
        <w:rPr>
          <w:w w:val="105"/>
        </w:rPr>
        <w:t>&lt;/span&gt;&lt;/p&gt;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885"/>
          <w:tab w:val="left" w:pos="2886"/>
        </w:tabs>
        <w:spacing w:line="244" w:lineRule="auto"/>
        <w:ind w:left="1727" w:right="1148" w:hanging="434"/>
        <w:rPr>
          <w:sz w:val="17"/>
        </w:rPr>
      </w:pPr>
      <w:r>
        <w:tab/>
      </w:r>
      <w:r>
        <w:rPr>
          <w:w w:val="105"/>
          <w:sz w:val="17"/>
        </w:rPr>
        <w:t>&lt;div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class="available"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style="width:</w:t>
      </w:r>
      <w:r>
        <w:rPr>
          <w:spacing w:val="-27"/>
          <w:w w:val="105"/>
          <w:sz w:val="17"/>
        </w:rPr>
        <w:t xml:space="preserve"> </w:t>
      </w:r>
      <w:r>
        <w:rPr>
          <w:w w:val="105"/>
          <w:sz w:val="17"/>
        </w:rPr>
        <w:t>70px;height:</w:t>
      </w:r>
      <w:r>
        <w:rPr>
          <w:spacing w:val="-28"/>
          <w:w w:val="105"/>
          <w:sz w:val="17"/>
        </w:rPr>
        <w:t xml:space="preserve"> </w:t>
      </w:r>
      <w:r>
        <w:rPr>
          <w:w w:val="105"/>
          <w:sz w:val="17"/>
        </w:rPr>
        <w:t>30px;border- radius:5px;text-align:center;line-height:30px;float:left"&gt;</w:t>
      </w:r>
      <w:r>
        <w:rPr>
          <w:rFonts w:ascii="微软雅黑" w:eastAsia="微软雅黑" w:hint="eastAsia"/>
          <w:w w:val="105"/>
          <w:sz w:val="17"/>
        </w:rPr>
        <w:t>可选</w:t>
      </w: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885"/>
          <w:tab w:val="left" w:pos="2886"/>
        </w:tabs>
        <w:spacing w:before="18" w:line="244" w:lineRule="auto"/>
        <w:ind w:left="1727" w:right="1245" w:hanging="434"/>
        <w:rPr>
          <w:sz w:val="17"/>
        </w:rPr>
      </w:pPr>
      <w:r>
        <w:tab/>
      </w:r>
      <w:r>
        <w:rPr>
          <w:w w:val="105"/>
          <w:sz w:val="17"/>
        </w:rPr>
        <w:t>&lt;div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class="selected"</w:t>
      </w:r>
      <w:r>
        <w:rPr>
          <w:spacing w:val="-28"/>
          <w:w w:val="105"/>
          <w:sz w:val="17"/>
        </w:rPr>
        <w:t xml:space="preserve"> </w:t>
      </w:r>
      <w:r>
        <w:rPr>
          <w:w w:val="105"/>
          <w:sz w:val="17"/>
        </w:rPr>
        <w:t>style="width:</w:t>
      </w:r>
      <w:r>
        <w:rPr>
          <w:spacing w:val="-28"/>
          <w:w w:val="105"/>
          <w:sz w:val="17"/>
        </w:rPr>
        <w:t xml:space="preserve"> </w:t>
      </w:r>
      <w:r>
        <w:rPr>
          <w:w w:val="105"/>
          <w:sz w:val="17"/>
        </w:rPr>
        <w:t>70px;height:</w:t>
      </w:r>
      <w:r>
        <w:rPr>
          <w:spacing w:val="-27"/>
          <w:w w:val="105"/>
          <w:sz w:val="17"/>
        </w:rPr>
        <w:t xml:space="preserve"> </w:t>
      </w:r>
      <w:r>
        <w:rPr>
          <w:w w:val="105"/>
          <w:sz w:val="17"/>
        </w:rPr>
        <w:t>30px;border- radius:5px;text-align:center;line-heig</w:t>
      </w:r>
      <w:r>
        <w:rPr>
          <w:w w:val="105"/>
          <w:sz w:val="17"/>
        </w:rPr>
        <w:t>ht:30px;float:left"&gt;</w:t>
      </w:r>
      <w:r>
        <w:rPr>
          <w:rFonts w:ascii="微软雅黑" w:eastAsia="微软雅黑" w:hint="eastAsia"/>
          <w:w w:val="105"/>
          <w:sz w:val="17"/>
        </w:rPr>
        <w:t>已售</w:t>
      </w: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499"/>
          <w:tab w:val="left" w:pos="2500"/>
        </w:tabs>
        <w:spacing w:before="17"/>
        <w:ind w:hanging="1206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499"/>
          <w:tab w:val="left" w:pos="2500"/>
        </w:tabs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style="clear:both"&gt;&lt;/div&gt;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499"/>
          <w:tab w:val="left" w:pos="2500"/>
        </w:tabs>
        <w:spacing w:before="72"/>
        <w:ind w:hanging="1206"/>
        <w:rPr>
          <w:sz w:val="17"/>
        </w:rPr>
      </w:pPr>
      <w:r>
        <w:rPr>
          <w:w w:val="105"/>
          <w:sz w:val="17"/>
        </w:rPr>
        <w:t>&lt;hr&gt;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113"/>
          <w:tab w:val="left" w:pos="2114"/>
        </w:tabs>
        <w:ind w:left="2113" w:hanging="820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113"/>
          <w:tab w:val="left" w:pos="2114"/>
        </w:tabs>
        <w:ind w:left="2113" w:hanging="820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class="container"&gt;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499"/>
          <w:tab w:val="left" w:pos="2500"/>
        </w:tabs>
        <w:ind w:hanging="1206"/>
        <w:rPr>
          <w:sz w:val="17"/>
        </w:rPr>
      </w:pPr>
      <w:r>
        <w:rPr>
          <w:w w:val="105"/>
          <w:sz w:val="17"/>
        </w:rPr>
        <w:t>&lt;?php</w:t>
      </w:r>
    </w:p>
    <w:p w:rsidR="00C1351D" w:rsidRDefault="00346078">
      <w:pPr>
        <w:pStyle w:val="a4"/>
        <w:numPr>
          <w:ilvl w:val="0"/>
          <w:numId w:val="83"/>
        </w:numPr>
        <w:tabs>
          <w:tab w:val="left" w:pos="2499"/>
          <w:tab w:val="left" w:pos="2500"/>
        </w:tabs>
        <w:spacing w:before="3"/>
        <w:ind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HallLayout</w:t>
      </w:r>
      <w:r>
        <w:rPr>
          <w:spacing w:val="-2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座位布局字段</w:t>
      </w:r>
    </w:p>
    <w:p w:rsidR="00C1351D" w:rsidRDefault="00346078">
      <w:pPr>
        <w:pStyle w:val="a3"/>
        <w:tabs>
          <w:tab w:val="left" w:pos="2499"/>
        </w:tabs>
        <w:spacing w:before="25"/>
        <w:ind w:left="1294"/>
      </w:pPr>
      <w:r>
        <w:rPr>
          <w:w w:val="105"/>
        </w:rPr>
        <w:t>65</w:t>
      </w:r>
      <w:r>
        <w:rPr>
          <w:w w:val="105"/>
        </w:rPr>
        <w:tab/>
        <w:t>//</w:t>
      </w:r>
    </w:p>
    <w:p w:rsidR="00C1351D" w:rsidRDefault="00346078">
      <w:pPr>
        <w:pStyle w:val="a3"/>
        <w:tabs>
          <w:tab w:val="left" w:pos="2306"/>
          <w:tab w:val="left" w:pos="2403"/>
          <w:tab w:val="left" w:pos="3368"/>
          <w:tab w:val="left" w:pos="4141"/>
          <w:tab w:val="left" w:pos="5106"/>
          <w:tab w:val="left" w:pos="5878"/>
          <w:tab w:val="left" w:pos="6843"/>
          <w:tab w:val="left" w:pos="8581"/>
        </w:tabs>
        <w:spacing w:line="326" w:lineRule="auto"/>
        <w:ind w:left="1727" w:right="440"/>
      </w:pPr>
      <w:r>
        <w:rPr>
          <w:rFonts w:ascii="Times New Roman"/>
          <w:w w:val="103"/>
          <w:u w:val="single" w:color="A95300"/>
        </w:rPr>
        <w:t xml:space="preserve"> </w:t>
      </w:r>
      <w:r>
        <w:rPr>
          <w:rFonts w:ascii="Times New Roman"/>
          <w:u w:val="single" w:color="A95300"/>
        </w:rPr>
        <w:tab/>
      </w:r>
      <w:proofErr w:type="gramStart"/>
      <w:r>
        <w:rPr>
          <w:w w:val="105"/>
        </w:rPr>
        <w:t>eeeeeee</w:t>
      </w:r>
      <w:proofErr w:type="gramEnd"/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spacing w:val="82"/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spacing w:val="82"/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spacing w:val="82"/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w w:val="105"/>
          <w:u w:val="single" w:color="A95300"/>
        </w:rPr>
        <w:t xml:space="preserve"> </w:t>
      </w:r>
      <w:r>
        <w:rPr>
          <w:spacing w:val="-3"/>
          <w:w w:val="105"/>
        </w:rPr>
        <w:t xml:space="preserve">eeeeeeee </w:t>
      </w:r>
      <w:r>
        <w:rPr>
          <w:w w:val="105"/>
        </w:rPr>
        <w:t>eee</w:t>
      </w:r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spacing w:val="82"/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spacing w:val="82"/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w w:val="105"/>
          <w:u w:val="single" w:color="A95300"/>
        </w:rPr>
        <w:t xml:space="preserve"> </w:t>
      </w:r>
      <w:r>
        <w:rPr>
          <w:w w:val="105"/>
          <w:u w:val="single" w:color="A95300"/>
        </w:rPr>
        <w:tab/>
      </w:r>
      <w:r>
        <w:rPr>
          <w:w w:val="105"/>
        </w:rPr>
        <w:t>,</w:t>
      </w:r>
      <w:r>
        <w:rPr>
          <w:w w:val="105"/>
          <w:u w:val="single" w:color="A95300"/>
        </w:rPr>
        <w:t xml:space="preserve"> </w:t>
      </w:r>
      <w:r>
        <w:rPr>
          <w:w w:val="105"/>
        </w:rPr>
        <w:t>eeeeeeeeeee</w:t>
      </w:r>
      <w:r>
        <w:rPr>
          <w:spacing w:val="62"/>
          <w:w w:val="105"/>
          <w:u w:val="single" w:color="A95300"/>
        </w:rPr>
        <w:t xml:space="preserve"> </w:t>
      </w:r>
      <w:r>
        <w:rPr>
          <w:w w:val="105"/>
        </w:rPr>
        <w:t>ee,eeeeeeeeeeeeeeeee</w:t>
      </w:r>
    </w:p>
    <w:p w:rsidR="00C1351D" w:rsidRDefault="00346078">
      <w:pPr>
        <w:pStyle w:val="a4"/>
        <w:numPr>
          <w:ilvl w:val="0"/>
          <w:numId w:val="84"/>
        </w:numPr>
        <w:tabs>
          <w:tab w:val="left" w:pos="2499"/>
          <w:tab w:val="left" w:pos="2500"/>
        </w:tabs>
        <w:spacing w:before="0" w:line="223" w:lineRule="exact"/>
        <w:ind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_</w:t>
      </w:r>
      <w:r>
        <w:rPr>
          <w:spacing w:val="94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空白布局</w:t>
      </w:r>
    </w:p>
    <w:p w:rsidR="00C1351D" w:rsidRDefault="00346078">
      <w:pPr>
        <w:pStyle w:val="a4"/>
        <w:numPr>
          <w:ilvl w:val="0"/>
          <w:numId w:val="84"/>
        </w:numPr>
        <w:tabs>
          <w:tab w:val="left" w:pos="2499"/>
          <w:tab w:val="left" w:pos="2500"/>
        </w:tabs>
        <w:spacing w:before="0" w:line="270" w:lineRule="exact"/>
        <w:ind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spacing w:val="-2"/>
          <w:w w:val="105"/>
          <w:sz w:val="17"/>
        </w:rPr>
        <w:t xml:space="preserve"> </w:t>
      </w:r>
      <w:r>
        <w:rPr>
          <w:w w:val="105"/>
          <w:sz w:val="17"/>
        </w:rPr>
        <w:t>e</w:t>
      </w:r>
      <w:r>
        <w:rPr>
          <w:spacing w:val="94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遍历</w:t>
      </w:r>
      <w:r>
        <w:rPr>
          <w:w w:val="105"/>
          <w:sz w:val="17"/>
        </w:rPr>
        <w:t>1</w:t>
      </w:r>
      <w:r>
        <w:rPr>
          <w:rFonts w:ascii="微软雅黑" w:eastAsia="微软雅黑" w:hint="eastAsia"/>
          <w:w w:val="105"/>
          <w:sz w:val="17"/>
        </w:rPr>
        <w:t>列</w:t>
      </w:r>
    </w:p>
    <w:p w:rsidR="00C1351D" w:rsidRDefault="00346078">
      <w:pPr>
        <w:pStyle w:val="a3"/>
        <w:tabs>
          <w:tab w:val="left" w:pos="2499"/>
        </w:tabs>
        <w:spacing w:before="0" w:line="292" w:lineRule="exact"/>
        <w:ind w:left="1294"/>
        <w:rPr>
          <w:rFonts w:ascii="微软雅黑" w:eastAsia="微软雅黑"/>
        </w:rPr>
      </w:pPr>
      <w:r>
        <w:rPr>
          <w:w w:val="105"/>
        </w:rPr>
        <w:t>68</w:t>
      </w:r>
      <w:r>
        <w:rPr>
          <w:w w:val="105"/>
        </w:rPr>
        <w:tab/>
        <w:t>/</w:t>
      </w:r>
      <w:proofErr w:type="gramStart"/>
      <w:r>
        <w:rPr>
          <w:w w:val="105"/>
        </w:rPr>
        <w:t>/</w:t>
      </w:r>
      <w:r>
        <w:rPr>
          <w:spacing w:val="12"/>
          <w:w w:val="105"/>
        </w:rPr>
        <w:t xml:space="preserve"> ,</w:t>
      </w:r>
      <w:proofErr w:type="gramEnd"/>
      <w:r>
        <w:rPr>
          <w:spacing w:val="12"/>
          <w:w w:val="105"/>
        </w:rPr>
        <w:t xml:space="preserve"> </w:t>
      </w:r>
      <w:r>
        <w:rPr>
          <w:rFonts w:ascii="微软雅黑" w:eastAsia="微软雅黑" w:hint="eastAsia"/>
          <w:w w:val="105"/>
        </w:rPr>
        <w:t>换</w:t>
      </w:r>
      <w:r>
        <w:rPr>
          <w:rFonts w:ascii="微软雅黑" w:eastAsia="微软雅黑" w:hint="eastAsia"/>
          <w:w w:val="105"/>
        </w:rPr>
        <w:t xml:space="preserve"> </w:t>
      </w:r>
      <w:r>
        <w:rPr>
          <w:rFonts w:ascii="微软雅黑" w:eastAsia="微软雅黑" w:hint="eastAsia"/>
          <w:w w:val="105"/>
        </w:rPr>
        <w:t>排</w:t>
      </w:r>
    </w:p>
    <w:p w:rsidR="00C1351D" w:rsidRDefault="00346078">
      <w:pPr>
        <w:pStyle w:val="a3"/>
        <w:spacing w:before="24"/>
        <w:ind w:left="1294"/>
      </w:pPr>
      <w:r>
        <w:rPr>
          <w:w w:val="105"/>
        </w:rPr>
        <w:t>69</w:t>
      </w:r>
    </w:p>
    <w:p w:rsidR="00C1351D" w:rsidRDefault="00346078">
      <w:pPr>
        <w:pStyle w:val="a4"/>
        <w:numPr>
          <w:ilvl w:val="0"/>
          <w:numId w:val="85"/>
        </w:numPr>
        <w:tabs>
          <w:tab w:val="left" w:pos="2499"/>
          <w:tab w:val="left" w:pos="2500"/>
        </w:tabs>
        <w:spacing w:before="3" w:line="292" w:lineRule="exact"/>
        <w:ind w:hanging="1206"/>
        <w:rPr>
          <w:rFonts w:ascii="微软雅黑" w:eastAsia="微软雅黑"/>
          <w:sz w:val="17"/>
          <w:lang w:eastAsia="zh-CN"/>
        </w:rPr>
      </w:pPr>
      <w:r>
        <w:rPr>
          <w:w w:val="105"/>
          <w:sz w:val="17"/>
          <w:lang w:eastAsia="zh-CN"/>
        </w:rPr>
        <w:t>//</w:t>
      </w:r>
      <w:r>
        <w:rPr>
          <w:rFonts w:ascii="微软雅黑" w:eastAsia="微软雅黑" w:hint="eastAsia"/>
          <w:w w:val="105"/>
          <w:sz w:val="17"/>
          <w:lang w:eastAsia="zh-CN"/>
        </w:rPr>
        <w:t>获取当前场次所属播放厅座位布局</w:t>
      </w:r>
    </w:p>
    <w:p w:rsidR="00C1351D" w:rsidRDefault="00346078">
      <w:pPr>
        <w:pStyle w:val="a4"/>
        <w:numPr>
          <w:ilvl w:val="0"/>
          <w:numId w:val="85"/>
        </w:numPr>
        <w:tabs>
          <w:tab w:val="left" w:pos="2499"/>
          <w:tab w:val="left" w:pos="2500"/>
        </w:tabs>
        <w:spacing w:before="0" w:line="292" w:lineRule="exact"/>
        <w:ind w:hanging="1206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准备</w:t>
      </w:r>
      <w:r>
        <w:rPr>
          <w:w w:val="105"/>
          <w:sz w:val="17"/>
        </w:rPr>
        <w:t>sql</w:t>
      </w:r>
    </w:p>
    <w:p w:rsidR="00C1351D" w:rsidRDefault="00346078">
      <w:pPr>
        <w:pStyle w:val="a4"/>
        <w:numPr>
          <w:ilvl w:val="0"/>
          <w:numId w:val="85"/>
        </w:numPr>
        <w:tabs>
          <w:tab w:val="left" w:pos="2499"/>
          <w:tab w:val="left" w:pos="250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$sql="select HallLayout from hall where</w:t>
      </w:r>
      <w:r>
        <w:rPr>
          <w:spacing w:val="-30"/>
          <w:w w:val="105"/>
          <w:sz w:val="17"/>
        </w:rPr>
        <w:t xml:space="preserve"> </w:t>
      </w:r>
      <w:r>
        <w:rPr>
          <w:w w:val="105"/>
          <w:sz w:val="17"/>
        </w:rPr>
        <w:t>id={$_GET['h_id']}";</w:t>
      </w:r>
    </w:p>
    <w:p w:rsidR="00C1351D" w:rsidRDefault="00346078">
      <w:pPr>
        <w:pStyle w:val="a4"/>
        <w:numPr>
          <w:ilvl w:val="0"/>
          <w:numId w:val="85"/>
        </w:numPr>
        <w:tabs>
          <w:tab w:val="left" w:pos="2499"/>
          <w:tab w:val="left" w:pos="2500"/>
        </w:tabs>
        <w:spacing w:before="3"/>
        <w:ind w:hanging="120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执行</w:t>
      </w:r>
    </w:p>
    <w:p w:rsidR="00C1351D" w:rsidRDefault="00346078">
      <w:pPr>
        <w:pStyle w:val="a4"/>
        <w:numPr>
          <w:ilvl w:val="0"/>
          <w:numId w:val="85"/>
        </w:numPr>
        <w:tabs>
          <w:tab w:val="left" w:pos="2499"/>
          <w:tab w:val="left" w:pos="2500"/>
        </w:tabs>
        <w:spacing w:before="25"/>
        <w:ind w:hanging="1206"/>
        <w:rPr>
          <w:sz w:val="17"/>
        </w:rPr>
      </w:pPr>
      <w:r>
        <w:rPr>
          <w:w w:val="105"/>
          <w:sz w:val="17"/>
        </w:rPr>
        <w:t>$data1=$mod-&gt;get($sql)[0];</w:t>
      </w:r>
    </w:p>
    <w:p w:rsidR="00C1351D" w:rsidRDefault="00346078">
      <w:pPr>
        <w:pStyle w:val="a4"/>
        <w:numPr>
          <w:ilvl w:val="0"/>
          <w:numId w:val="85"/>
        </w:numPr>
        <w:tabs>
          <w:tab w:val="left" w:pos="2499"/>
          <w:tab w:val="left" w:pos="2500"/>
        </w:tabs>
        <w:ind w:hanging="1206"/>
        <w:rPr>
          <w:sz w:val="17"/>
        </w:rPr>
      </w:pPr>
      <w:r>
        <w:rPr>
          <w:w w:val="105"/>
          <w:sz w:val="17"/>
        </w:rPr>
        <w:t>// echo</w:t>
      </w:r>
      <w:r>
        <w:rPr>
          <w:spacing w:val="-5"/>
          <w:w w:val="105"/>
          <w:sz w:val="17"/>
        </w:rPr>
        <w:t xml:space="preserve"> </w:t>
      </w:r>
      <w:r>
        <w:rPr>
          <w:w w:val="105"/>
          <w:sz w:val="17"/>
        </w:rPr>
        <w:t>"&lt;pre&gt;";</w:t>
      </w:r>
    </w:p>
    <w:p w:rsidR="00C1351D" w:rsidRDefault="00346078">
      <w:pPr>
        <w:pStyle w:val="a4"/>
        <w:numPr>
          <w:ilvl w:val="0"/>
          <w:numId w:val="85"/>
        </w:numPr>
        <w:tabs>
          <w:tab w:val="left" w:pos="2499"/>
          <w:tab w:val="left" w:pos="2500"/>
        </w:tabs>
        <w:ind w:hanging="1206"/>
        <w:rPr>
          <w:sz w:val="17"/>
        </w:rPr>
      </w:pPr>
      <w:r>
        <w:rPr>
          <w:w w:val="105"/>
          <w:sz w:val="17"/>
        </w:rPr>
        <w:t>//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var_dump($data1);</w:t>
      </w:r>
    </w:p>
    <w:p w:rsidR="00C1351D" w:rsidRDefault="00346078">
      <w:pPr>
        <w:pStyle w:val="a4"/>
        <w:numPr>
          <w:ilvl w:val="0"/>
          <w:numId w:val="85"/>
        </w:numPr>
        <w:tabs>
          <w:tab w:val="left" w:pos="2499"/>
          <w:tab w:val="left" w:pos="2500"/>
        </w:tabs>
        <w:spacing w:before="3"/>
        <w:ind w:hanging="1206"/>
        <w:rPr>
          <w:rFonts w:ascii="微软雅黑" w:eastAsia="微软雅黑"/>
          <w:sz w:val="17"/>
          <w:lang w:eastAsia="zh-CN"/>
        </w:rPr>
      </w:pPr>
      <w:r>
        <w:rPr>
          <w:w w:val="105"/>
          <w:sz w:val="17"/>
          <w:lang w:eastAsia="zh-CN"/>
        </w:rPr>
        <w:t>//</w:t>
      </w:r>
      <w:r>
        <w:rPr>
          <w:rFonts w:ascii="微软雅黑" w:eastAsia="微软雅黑" w:hint="eastAsia"/>
          <w:w w:val="105"/>
          <w:sz w:val="17"/>
          <w:lang w:eastAsia="zh-CN"/>
        </w:rPr>
        <w:t>获取当前场次已经出售的座位</w:t>
      </w:r>
    </w:p>
    <w:p w:rsidR="00C1351D" w:rsidRDefault="00C1351D">
      <w:pPr>
        <w:rPr>
          <w:rFonts w:ascii="微软雅黑" w:eastAsia="微软雅黑"/>
          <w:sz w:val="17"/>
          <w:lang w:eastAsia="zh-CN"/>
        </w:rPr>
        <w:sectPr w:rsidR="00C1351D">
          <w:pgSz w:w="11900" w:h="16820"/>
          <w:pgMar w:top="1040" w:right="940" w:bottom="280" w:left="940" w:header="720" w:footer="720" w:gutter="0"/>
          <w:cols w:space="720"/>
        </w:sectPr>
      </w:pPr>
    </w:p>
    <w:p w:rsidR="00C1351D" w:rsidRDefault="00346078">
      <w:pPr>
        <w:pStyle w:val="a4"/>
        <w:numPr>
          <w:ilvl w:val="0"/>
          <w:numId w:val="85"/>
        </w:numPr>
        <w:tabs>
          <w:tab w:val="left" w:pos="2499"/>
          <w:tab w:val="left" w:pos="2500"/>
        </w:tabs>
        <w:spacing w:before="58"/>
        <w:ind w:hanging="1206"/>
        <w:rPr>
          <w:sz w:val="17"/>
        </w:rPr>
      </w:pPr>
      <w:r>
        <w:rPr>
          <w:noProof/>
          <w:lang w:eastAsia="zh-CN" w:bidi="ar-SA"/>
        </w:rPr>
        <w:lastRenderedPageBreak/>
        <mc:AlternateContent>
          <mc:Choice Requires="wpg">
            <w:drawing>
              <wp:anchor distT="0" distB="0" distL="114300" distR="114300" simplePos="0" relativeHeight="251654656" behindDoc="1" locked="0" layoutInCell="1" allowOverlap="1">
                <wp:simplePos x="0" y="0"/>
                <wp:positionH relativeFrom="page">
                  <wp:posOffset>1238250</wp:posOffset>
                </wp:positionH>
                <wp:positionV relativeFrom="page">
                  <wp:posOffset>711200</wp:posOffset>
                </wp:positionV>
                <wp:extent cx="5650865" cy="9253220"/>
                <wp:effectExtent l="635" t="0" r="6350" b="5080"/>
                <wp:wrapNone/>
                <wp:docPr id="136" name="组合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865" cy="9253220"/>
                          <a:chOff x="1951" y="1120"/>
                          <a:chExt cx="8899" cy="14572"/>
                        </a:xfrm>
                      </wpg:grpSpPr>
                      <wps:wsp>
                        <wps:cNvPr id="130" name="矩形 515"/>
                        <wps:cNvSpPr/>
                        <wps:spPr>
                          <a:xfrm>
                            <a:off x="10669" y="1120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1" name="直线 516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2" name="任意多边形 517"/>
                        <wps:cNvSpPr/>
                        <wps:spPr>
                          <a:xfrm>
                            <a:off x="1958" y="1120"/>
                            <a:ext cx="8712" cy="1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871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8711" y="14571"/>
                                </a:lnTo>
                                <a:lnTo>
                                  <a:pt x="871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3" name="直线 518"/>
                        <wps:cNvCnPr/>
                        <wps:spPr>
                          <a:xfrm flipV="1">
                            <a:off x="195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4" name="矩形 519"/>
                        <wps:cNvSpPr/>
                        <wps:spPr>
                          <a:xfrm>
                            <a:off x="1965" y="1120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5" name="直线 520"/>
                        <wps:cNvCnPr/>
                        <wps:spPr>
                          <a:xfrm>
                            <a:off x="2604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14" o:spid="_x0000_s1026" style="position:absolute;left:0;text-align:left;margin-left:97.5pt;margin-top:56pt;width:444.95pt;height:728.6pt;z-index:-251661824;mso-position-horizontal-relative:page;mso-position-vertical-relative:page" coordorigin="1951,1120" coordsize="8899,1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">
                <v:rect id="矩形 515" o:spid="_x0000_s1027" style="position:absolute;left:10669;top:1120;width:173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E6EsUA&#10;AADcAAAADwAAAGRycy9kb3ducmV2LnhtbESPT2sCQQzF70K/w5CCF6mztSCydZRatPQggn/P6U66&#10;u3Qns8xMdf325iB4yyPv9/IynXeuUWcKsfZs4HWYgSIuvK25NHDYr14moGJCtth4JgNXijCfPfWm&#10;mFt/4S2dd6lUEsIxRwNVSm2udSwqchiHviWW3a8PDpPIUGob8CLhrtGjLBtrhzXLhQpb+qyo+Nv9&#10;O6mx+VosTrhcHQ/Nz9riYHQM25Mx/efu4x1Uoi49zHf62wr3JvXlGZlAz2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4ToSxQAAANwAAAAPAAAAAAAAAAAAAAAAAJgCAABkcnMv&#10;ZG93bnJldi54bWxQSwUGAAAAAAQABAD1AAAAigMAAAAA&#10;" fillcolor="#f8f8f8" stroked="f"/>
                <v:line id="直线 516" o:spid="_x0000_s1028" style="position:absolute;visibility:visible;mso-wrap-style:square" from="10842,1120" to="10842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CpjMMAAADcAAAADwAAAGRycy9kb3ducmV2LnhtbERPTWvCQBC9C/6HZQRvukkFLambIJaC&#10;LR5auwi9DdlpEszOhuw2pv++KxS8zeN9zrYYbSsG6n3jWEG6TEAQl840XCnQny+LRxA+IBtsHZOC&#10;X/JQ5NPJFjPjrvxBwylUIoawz1BBHUKXSenLmiz6peuII/fteoshwr6SpsdrDLetfEiStbTYcGyo&#10;saN9TeXl9GMVVPpVd3x8f16v0q9ho/X5jS5npeazcfcEItAY7uJ/98HE+asUbs/EC2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AqYzDAAAA3AAAAA8AAAAAAAAAAAAA&#10;AAAAoQIAAGRycy9kb3ducmV2LnhtbFBLBQYAAAAABAAEAPkAAACRAwAAAAA=&#10;" strokecolor="#dfe1e4" strokeweight=".26469mm"/>
                <v:shape id="任意多边形 517" o:spid="_x0000_s1029" style="position:absolute;left:1958;top:1120;width:8712;height:14572;visibility:visible;mso-wrap-style:square;v-text-anchor:top" coordsize="8712,14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34O8MA&#10;AADcAAAADwAAAGRycy9kb3ducmV2LnhtbERPS2vCQBC+F/wPywje6kYtQVNXEUUo1B58tPQ4ZMdk&#10;SXY2ZFdN/70rFLzNx/ec+bKztbhS641jBaNhAoI4d9pwoeB03L5OQfiArLF2TAr+yMNy0XuZY6bd&#10;jfd0PYRCxBD2GSooQ2gyKX1ekkU/dA1x5M6utRgibAupW7zFcFvLcZKk0qLh2FBiQ+uS8upwsQom&#10;X6aamc/dd2d2x5/NW+rSavqr1KDfrd5BBOrCU/zv/tBx/mQMj2fiB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34O8MAAADcAAAADwAAAAAAAAAAAAAAAACYAgAAZHJzL2Rv&#10;d25yZXYueG1sUEsFBgAAAAAEAAQA9QAAAIgDAAAAAA==&#10;" path="m8,l,,,14571r8,l8,m8711,l653,r,14571l8711,14571,8711,e" fillcolor="#f8f8f8" stroked="f">
                  <v:path arrowok="t" textboxrect="0,0,8712,14572"/>
                </v:shape>
                <v:line id="直线 518" o:spid="_x0000_s1030" style="position:absolute;flip:y;visibility:visible;mso-wrap-style:square" from="1958,1120" to="1958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APccEAAADcAAAADwAAAGRycy9kb3ducmV2LnhtbERPS4vCMBC+C/6HMAveNF0VkW6jLAVh&#10;wUXwcfE2NGNb2kxCk7X135sFwdt8fM/JtoNpxZ06X1tW8DlLQBAXVtdcKricd9M1CB+QNbaWScGD&#10;PGw341GGqbY9H+l+CqWIIexTVFCF4FIpfVGRQT+zjjhyN9sZDBF2pdQd9jHctHKeJCtpsObYUKGj&#10;vKKiOf0ZBYfmkkt91flQ/xbuti/dctdflZp8DN9fIAIN4S1+uX90nL9YwP8z8QK5e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EA9xwQAAANwAAAAPAAAAAAAAAAAAAAAA&#10;AKECAABkcnMvZG93bnJldi54bWxQSwUGAAAAAAQABAD5AAAAjwMAAAAA&#10;" strokecolor="#dfe1e4" strokeweight=".26469mm"/>
                <v:rect id="矩形 519" o:spid="_x0000_s1031" style="position:absolute;left:1965;top:1120;width:646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o8EcYA&#10;AADcAAAADwAAAGRycy9kb3ducmV2LnhtbESPQWvCQBCF7wX/wzJCL8VsqkVKdBUttXgogqnmPM1O&#10;k2B2NuxuNf57t1DwNsN735s382VvWnEm5xvLCp6TFARxaXXDlYLD12b0CsIHZI2tZVJwJQ/LxeBh&#10;jpm2F97TOQ+ViCHsM1RQh9BlUvqyJoM+sR1x1H6sMxji6iqpHV5iuGnlOE2n0mDD8UKNHb3VVJ7y&#10;XxNr7D7W6wLfN8dD+/2p8Wl8dPtCqcdhv5qBCNSHu/mf3urITV7g75k4gV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o8EcYAAADcAAAADwAAAAAAAAAAAAAAAACYAgAAZHJz&#10;L2Rvd25yZXYueG1sUEsFBgAAAAAEAAQA9QAAAIsDAAAAAA==&#10;" fillcolor="#f8f8f8" stroked="f"/>
                <v:line id="直线 520" o:spid="_x0000_s1032" style="position:absolute;visibility:visible;mso-wrap-style:square" from="2604,1120" to="2604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A30MMAAADcAAAADwAAAGRycy9kb3ducmV2LnhtbERPS2vCQBC+F/wPywi91U3tA42uoi2B&#10;QE6JevA2ZMckNDsbstuY/PtuodDbfHzP2e5H04qBetdYVvC8iEAQl1Y3XCk4n5KnFQjnkTW2lknB&#10;RA72u9nDFmNt75zTUPhKhBB2MSqove9iKV1Zk0G3sB1x4G62N+gD7Cupe7yHcNPKZRS9S4MNh4Ya&#10;O/qoqfwqvo2Cg8mzz7Rw7XH9ehlymyXT+XpR6nE+HjYgPI3+X/znTnWY//IGv8+EC+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N9DDAAAA3AAAAA8AAAAAAAAAAAAA&#10;AAAAoQIAAGRycy9kb3ducmV2LnhtbFBLBQYAAAAABAAEAPkAAACRAwAAAAA=&#10;" strokecolor="#ddd" strokeweight=".26469mm"/>
                <w10:wrap anchorx="page" anchory="page"/>
              </v:group>
            </w:pict>
          </mc:Fallback>
        </mc:AlternateContent>
      </w:r>
      <w:r>
        <w:rPr>
          <w:w w:val="105"/>
          <w:sz w:val="17"/>
        </w:rPr>
        <w:t>$redis=new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Redis();</w:t>
      </w:r>
    </w:p>
    <w:p w:rsidR="00C1351D" w:rsidRDefault="00346078">
      <w:pPr>
        <w:pStyle w:val="a4"/>
        <w:numPr>
          <w:ilvl w:val="0"/>
          <w:numId w:val="85"/>
        </w:numPr>
        <w:tabs>
          <w:tab w:val="left" w:pos="2499"/>
          <w:tab w:val="left" w:pos="2500"/>
        </w:tabs>
        <w:spacing w:line="326" w:lineRule="auto"/>
        <w:ind w:left="1294" w:right="4237" w:firstLine="0"/>
        <w:rPr>
          <w:sz w:val="17"/>
        </w:rPr>
      </w:pPr>
      <w:r>
        <w:rPr>
          <w:spacing w:val="-1"/>
          <w:sz w:val="17"/>
        </w:rPr>
        <w:t xml:space="preserve">$redis-&gt;connect("localhost",6379); </w:t>
      </w:r>
      <w:r>
        <w:rPr>
          <w:w w:val="105"/>
          <w:sz w:val="17"/>
        </w:rPr>
        <w:t>80</w:t>
      </w:r>
    </w:p>
    <w:p w:rsidR="00C1351D" w:rsidRDefault="00346078">
      <w:pPr>
        <w:pStyle w:val="a3"/>
        <w:tabs>
          <w:tab w:val="left" w:pos="2499"/>
          <w:tab w:val="left" w:pos="2596"/>
        </w:tabs>
        <w:spacing w:before="0" w:line="326" w:lineRule="auto"/>
        <w:ind w:left="1294" w:right="1824"/>
      </w:pPr>
      <w:r>
        <w:rPr>
          <w:w w:val="105"/>
        </w:rPr>
        <w:t>81</w:t>
      </w:r>
      <w:r>
        <w:rPr>
          <w:w w:val="105"/>
        </w:rPr>
        <w:tab/>
      </w:r>
      <w:r>
        <w:rPr>
          <w:spacing w:val="-1"/>
        </w:rPr>
        <w:t>$movie_o2o27=$redis-&gt;</w:t>
      </w:r>
      <w:proofErr w:type="gramStart"/>
      <w:r>
        <w:rPr>
          <w:spacing w:val="-1"/>
        </w:rPr>
        <w:t>smembers(</w:t>
      </w:r>
      <w:proofErr w:type="gramEnd"/>
      <w:r>
        <w:rPr>
          <w:spacing w:val="-1"/>
        </w:rPr>
        <w:t xml:space="preserve">'o2o27_movie:'.$_GET['rid']); </w:t>
      </w:r>
      <w:r>
        <w:rPr>
          <w:w w:val="105"/>
        </w:rPr>
        <w:t>82</w:t>
      </w:r>
      <w:r>
        <w:rPr>
          <w:w w:val="105"/>
        </w:rPr>
        <w:tab/>
      </w:r>
      <w:r>
        <w:rPr>
          <w:w w:val="105"/>
        </w:rPr>
        <w:tab/>
        <w:t>?&gt;</w:t>
      </w:r>
    </w:p>
    <w:p w:rsidR="00C1351D" w:rsidRDefault="00346078">
      <w:pPr>
        <w:pStyle w:val="a4"/>
        <w:numPr>
          <w:ilvl w:val="0"/>
          <w:numId w:val="86"/>
        </w:numPr>
        <w:tabs>
          <w:tab w:val="left" w:pos="2499"/>
          <w:tab w:val="left" w:pos="2500"/>
        </w:tabs>
        <w:spacing w:before="0" w:line="198" w:lineRule="exact"/>
        <w:ind w:hanging="1206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id="code"&gt;</w:t>
      </w:r>
    </w:p>
    <w:p w:rsidR="00C1351D" w:rsidRDefault="00346078">
      <w:pPr>
        <w:pStyle w:val="a4"/>
        <w:numPr>
          <w:ilvl w:val="0"/>
          <w:numId w:val="86"/>
        </w:numPr>
        <w:tabs>
          <w:tab w:val="left" w:pos="2885"/>
          <w:tab w:val="left" w:pos="2886"/>
        </w:tabs>
        <w:spacing w:before="70"/>
        <w:ind w:left="2885" w:hanging="1592"/>
        <w:rPr>
          <w:sz w:val="17"/>
        </w:rPr>
      </w:pPr>
      <w:r>
        <w:rPr>
          <w:w w:val="105"/>
          <w:sz w:val="17"/>
        </w:rPr>
        <w:t>&lt;div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id="seat-map"&gt;</w:t>
      </w:r>
    </w:p>
    <w:p w:rsidR="00C1351D" w:rsidRDefault="00346078">
      <w:pPr>
        <w:pStyle w:val="a4"/>
        <w:numPr>
          <w:ilvl w:val="0"/>
          <w:numId w:val="86"/>
        </w:numPr>
        <w:tabs>
          <w:tab w:val="left" w:pos="3271"/>
          <w:tab w:val="left" w:pos="3272"/>
        </w:tabs>
        <w:ind w:left="3271" w:hanging="1978"/>
        <w:rPr>
          <w:sz w:val="17"/>
        </w:rPr>
      </w:pPr>
      <w:r>
        <w:rPr>
          <w:w w:val="105"/>
          <w:sz w:val="17"/>
        </w:rPr>
        <w:t>&lt;div class="clear</w:t>
      </w:r>
      <w:r>
        <w:rPr>
          <w:spacing w:val="-8"/>
          <w:w w:val="105"/>
          <w:sz w:val="17"/>
        </w:rPr>
        <w:t xml:space="preserve"> </w:t>
      </w:r>
      <w:r>
        <w:rPr>
          <w:w w:val="105"/>
          <w:sz w:val="17"/>
        </w:rPr>
        <w:t>seatCharts"&gt;1&lt;/div&gt;</w:t>
      </w:r>
    </w:p>
    <w:p w:rsidR="00C1351D" w:rsidRDefault="00346078">
      <w:pPr>
        <w:pStyle w:val="a4"/>
        <w:numPr>
          <w:ilvl w:val="0"/>
          <w:numId w:val="86"/>
        </w:numPr>
        <w:tabs>
          <w:tab w:val="left" w:pos="3271"/>
          <w:tab w:val="left" w:pos="3272"/>
        </w:tabs>
        <w:ind w:left="3271" w:hanging="1978"/>
        <w:rPr>
          <w:sz w:val="17"/>
        </w:rPr>
      </w:pPr>
      <w:r>
        <w:rPr>
          <w:w w:val="105"/>
          <w:sz w:val="17"/>
        </w:rPr>
        <w:t>&lt;?php</w:t>
      </w:r>
    </w:p>
    <w:p w:rsidR="00C1351D" w:rsidRDefault="00346078">
      <w:pPr>
        <w:pStyle w:val="a3"/>
        <w:tabs>
          <w:tab w:val="left" w:pos="3271"/>
        </w:tabs>
        <w:spacing w:before="4"/>
        <w:ind w:left="1294"/>
      </w:pPr>
      <w:r>
        <w:rPr>
          <w:w w:val="105"/>
        </w:rPr>
        <w:t>87</w:t>
      </w:r>
      <w:r>
        <w:rPr>
          <w:w w:val="105"/>
        </w:rPr>
        <w:tab/>
        <w:t xml:space="preserve">// $k </w:t>
      </w:r>
      <w:r>
        <w:rPr>
          <w:rFonts w:ascii="微软雅黑" w:eastAsia="微软雅黑" w:hint="eastAsia"/>
          <w:w w:val="105"/>
        </w:rPr>
        <w:t>排</w:t>
      </w:r>
      <w:r>
        <w:rPr>
          <w:rFonts w:ascii="微软雅黑" w:eastAsia="微软雅黑" w:hint="eastAsia"/>
          <w:w w:val="105"/>
        </w:rPr>
        <w:t xml:space="preserve"> </w:t>
      </w:r>
      <w:r>
        <w:rPr>
          <w:w w:val="105"/>
        </w:rPr>
        <w:t>$k=1</w:t>
      </w:r>
      <w:r>
        <w:rPr>
          <w:rFonts w:ascii="微软雅黑" w:eastAsia="微软雅黑" w:hint="eastAsia"/>
          <w:w w:val="105"/>
        </w:rPr>
        <w:t>，</w:t>
      </w:r>
      <w:r>
        <w:rPr>
          <w:w w:val="105"/>
        </w:rPr>
        <w:t xml:space="preserve">$j </w:t>
      </w:r>
      <w:r>
        <w:rPr>
          <w:rFonts w:ascii="微软雅黑" w:eastAsia="微软雅黑" w:hint="eastAsia"/>
          <w:spacing w:val="12"/>
          <w:w w:val="105"/>
        </w:rPr>
        <w:t>列</w:t>
      </w:r>
      <w:r>
        <w:rPr>
          <w:rFonts w:ascii="微软雅黑" w:eastAsia="微软雅黑" w:hint="eastAsia"/>
          <w:spacing w:val="12"/>
          <w:w w:val="105"/>
        </w:rPr>
        <w:t xml:space="preserve"> </w:t>
      </w:r>
      <w:r>
        <w:rPr>
          <w:w w:val="105"/>
        </w:rPr>
        <w:t>$j=0</w:t>
      </w:r>
    </w:p>
    <w:p w:rsidR="00C1351D" w:rsidRDefault="00346078">
      <w:pPr>
        <w:pStyle w:val="a3"/>
        <w:tabs>
          <w:tab w:val="left" w:pos="3367"/>
        </w:tabs>
        <w:spacing w:before="24"/>
        <w:ind w:left="1294"/>
      </w:pPr>
      <w:r>
        <w:rPr>
          <w:w w:val="105"/>
        </w:rPr>
        <w:t>88</w:t>
      </w:r>
      <w:r>
        <w:rPr>
          <w:w w:val="105"/>
        </w:rPr>
        <w:tab/>
      </w:r>
      <w:proofErr w:type="gramStart"/>
      <w:r>
        <w:rPr>
          <w:w w:val="105"/>
        </w:rPr>
        <w:t>for(</w:t>
      </w:r>
      <w:proofErr w:type="gramEnd"/>
      <w:r>
        <w:rPr>
          <w:w w:val="105"/>
        </w:rPr>
        <w:t>$k=1,$j=0,$i=0;$i&lt;</w:t>
      </w:r>
      <w:r>
        <w:rPr>
          <w:w w:val="105"/>
        </w:rPr>
        <w:t>strlen($data1['HallLayout']);$i++){</w:t>
      </w:r>
    </w:p>
    <w:p w:rsidR="00C1351D" w:rsidRDefault="00346078">
      <w:pPr>
        <w:pStyle w:val="a4"/>
        <w:numPr>
          <w:ilvl w:val="0"/>
          <w:numId w:val="87"/>
        </w:numPr>
        <w:tabs>
          <w:tab w:val="left" w:pos="3657"/>
          <w:tab w:val="left" w:pos="3658"/>
        </w:tabs>
        <w:ind w:hanging="2364"/>
        <w:rPr>
          <w:sz w:val="17"/>
        </w:rPr>
      </w:pPr>
      <w:r>
        <w:rPr>
          <w:w w:val="105"/>
          <w:sz w:val="17"/>
        </w:rPr>
        <w:t>// echo</w:t>
      </w:r>
      <w:r>
        <w:rPr>
          <w:spacing w:val="-7"/>
          <w:w w:val="105"/>
          <w:sz w:val="17"/>
        </w:rPr>
        <w:t xml:space="preserve"> </w:t>
      </w:r>
      <w:r>
        <w:rPr>
          <w:w w:val="105"/>
          <w:sz w:val="17"/>
        </w:rPr>
        <w:t>$data1['HallLayout'][$i];</w:t>
      </w:r>
    </w:p>
    <w:p w:rsidR="00C1351D" w:rsidRDefault="00346078">
      <w:pPr>
        <w:pStyle w:val="a4"/>
        <w:numPr>
          <w:ilvl w:val="0"/>
          <w:numId w:val="87"/>
        </w:numPr>
        <w:tabs>
          <w:tab w:val="left" w:pos="3657"/>
          <w:tab w:val="left" w:pos="3658"/>
        </w:tabs>
        <w:spacing w:before="3"/>
        <w:ind w:hanging="2364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如果字符为</w:t>
      </w:r>
      <w:r>
        <w:rPr>
          <w:w w:val="105"/>
          <w:sz w:val="17"/>
        </w:rPr>
        <w:t>_</w:t>
      </w:r>
      <w:r>
        <w:rPr>
          <w:spacing w:val="-3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空白布局</w:t>
      </w:r>
    </w:p>
    <w:p w:rsidR="00C1351D" w:rsidRDefault="00346078">
      <w:pPr>
        <w:pStyle w:val="a4"/>
        <w:numPr>
          <w:ilvl w:val="0"/>
          <w:numId w:val="87"/>
        </w:numPr>
        <w:tabs>
          <w:tab w:val="left" w:pos="3657"/>
          <w:tab w:val="left" w:pos="3658"/>
        </w:tabs>
        <w:spacing w:before="25"/>
        <w:ind w:hanging="2364"/>
        <w:rPr>
          <w:sz w:val="17"/>
        </w:rPr>
      </w:pPr>
      <w:r>
        <w:rPr>
          <w:w w:val="105"/>
          <w:sz w:val="17"/>
        </w:rPr>
        <w:t>if($data1['HallLayout'][$i]=="_"){</w:t>
      </w:r>
    </w:p>
    <w:p w:rsidR="00C1351D" w:rsidRDefault="00346078">
      <w:pPr>
        <w:pStyle w:val="a4"/>
        <w:numPr>
          <w:ilvl w:val="0"/>
          <w:numId w:val="87"/>
        </w:numPr>
        <w:tabs>
          <w:tab w:val="left" w:pos="4043"/>
          <w:tab w:val="left" w:pos="4044"/>
        </w:tabs>
        <w:ind w:left="4043" w:hanging="2750"/>
        <w:rPr>
          <w:sz w:val="17"/>
        </w:rPr>
      </w:pPr>
      <w:r>
        <w:rPr>
          <w:w w:val="105"/>
          <w:sz w:val="17"/>
        </w:rPr>
        <w:t>echo "&lt;div</w:t>
      </w:r>
      <w:r>
        <w:rPr>
          <w:spacing w:val="-9"/>
          <w:w w:val="105"/>
          <w:sz w:val="17"/>
        </w:rPr>
        <w:t xml:space="preserve"> </w:t>
      </w:r>
      <w:r>
        <w:rPr>
          <w:w w:val="105"/>
          <w:sz w:val="17"/>
        </w:rPr>
        <w:t>class='seatCharts'&gt;&lt;/div&gt;";</w:t>
      </w:r>
    </w:p>
    <w:p w:rsidR="00C1351D" w:rsidRDefault="00346078">
      <w:pPr>
        <w:pStyle w:val="a4"/>
        <w:numPr>
          <w:ilvl w:val="0"/>
          <w:numId w:val="87"/>
        </w:numPr>
        <w:tabs>
          <w:tab w:val="left" w:pos="4043"/>
          <w:tab w:val="left" w:pos="4044"/>
        </w:tabs>
        <w:spacing w:before="3"/>
        <w:ind w:left="4043" w:hanging="2750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如果字符为</w:t>
      </w:r>
      <w:r>
        <w:rPr>
          <w:w w:val="105"/>
          <w:sz w:val="17"/>
        </w:rPr>
        <w:t>e</w:t>
      </w:r>
      <w:r>
        <w:rPr>
          <w:spacing w:val="-3"/>
          <w:w w:val="105"/>
          <w:sz w:val="17"/>
        </w:rPr>
        <w:t xml:space="preserve"> </w:t>
      </w:r>
      <w:r>
        <w:rPr>
          <w:rFonts w:ascii="微软雅黑" w:eastAsia="微软雅黑" w:hint="eastAsia"/>
          <w:w w:val="105"/>
          <w:sz w:val="17"/>
        </w:rPr>
        <w:t>遍历一列</w:t>
      </w:r>
    </w:p>
    <w:p w:rsidR="00C1351D" w:rsidRDefault="00346078">
      <w:pPr>
        <w:pStyle w:val="a4"/>
        <w:numPr>
          <w:ilvl w:val="0"/>
          <w:numId w:val="87"/>
        </w:numPr>
        <w:tabs>
          <w:tab w:val="left" w:pos="3657"/>
          <w:tab w:val="left" w:pos="3658"/>
          <w:tab w:val="left" w:pos="4043"/>
        </w:tabs>
        <w:spacing w:before="25" w:line="244" w:lineRule="auto"/>
        <w:ind w:left="1294" w:right="2500" w:firstLine="0"/>
        <w:rPr>
          <w:rFonts w:ascii="微软雅黑" w:eastAsia="微软雅黑"/>
          <w:sz w:val="17"/>
        </w:rPr>
      </w:pPr>
      <w:r>
        <w:rPr>
          <w:sz w:val="17"/>
        </w:rPr>
        <w:t xml:space="preserve">}else if($data1['HallLayout'][$i]=="e"){ </w:t>
      </w:r>
      <w:r>
        <w:rPr>
          <w:w w:val="105"/>
          <w:sz w:val="17"/>
        </w:rPr>
        <w:t>95</w:t>
      </w:r>
      <w:r>
        <w:rPr>
          <w:w w:val="105"/>
          <w:sz w:val="17"/>
        </w:rPr>
        <w:tab/>
      </w:r>
      <w:r>
        <w:rPr>
          <w:w w:val="105"/>
          <w:sz w:val="17"/>
        </w:rPr>
        <w:tab/>
        <w:t>$j++;//</w:t>
      </w:r>
      <w:r>
        <w:rPr>
          <w:rFonts w:ascii="微软雅黑" w:eastAsia="微软雅黑" w:hint="eastAsia"/>
          <w:w w:val="105"/>
          <w:sz w:val="17"/>
        </w:rPr>
        <w:t>列加加</w:t>
      </w:r>
    </w:p>
    <w:p w:rsidR="00C1351D" w:rsidRDefault="00346078">
      <w:pPr>
        <w:pStyle w:val="a3"/>
        <w:tabs>
          <w:tab w:val="left" w:pos="4043"/>
        </w:tabs>
        <w:spacing w:before="18"/>
        <w:ind w:left="1294"/>
      </w:pPr>
      <w:r>
        <w:rPr>
          <w:w w:val="105"/>
        </w:rPr>
        <w:t>96</w:t>
      </w:r>
      <w:r>
        <w:rPr>
          <w:w w:val="105"/>
        </w:rPr>
        <w:tab/>
        <w:t>$s=$k."_"</w:t>
      </w:r>
      <w:proofErr w:type="gramStart"/>
      <w:r>
        <w:rPr>
          <w:w w:val="105"/>
        </w:rPr>
        <w:t>.$</w:t>
      </w:r>
      <w:proofErr w:type="gramEnd"/>
      <w:r>
        <w:rPr>
          <w:w w:val="105"/>
        </w:rPr>
        <w:t>j;</w:t>
      </w:r>
    </w:p>
    <w:p w:rsidR="00C1351D" w:rsidRDefault="00346078">
      <w:pPr>
        <w:pStyle w:val="a4"/>
        <w:numPr>
          <w:ilvl w:val="0"/>
          <w:numId w:val="88"/>
        </w:numPr>
        <w:tabs>
          <w:tab w:val="left" w:pos="4043"/>
          <w:tab w:val="left" w:pos="4044"/>
        </w:tabs>
        <w:ind w:hanging="2750"/>
        <w:jc w:val="left"/>
        <w:rPr>
          <w:sz w:val="17"/>
        </w:rPr>
      </w:pPr>
      <w:r>
        <w:rPr>
          <w:w w:val="105"/>
          <w:sz w:val="17"/>
        </w:rPr>
        <w:t>if(in_array($s,$movie_o2o27)){</w:t>
      </w:r>
    </w:p>
    <w:p w:rsidR="00C1351D" w:rsidRDefault="00346078">
      <w:pPr>
        <w:pStyle w:val="a4"/>
        <w:numPr>
          <w:ilvl w:val="0"/>
          <w:numId w:val="88"/>
        </w:numPr>
        <w:tabs>
          <w:tab w:val="left" w:pos="4429"/>
          <w:tab w:val="left" w:pos="4430"/>
        </w:tabs>
        <w:ind w:left="4429" w:hanging="3136"/>
        <w:jc w:val="left"/>
        <w:rPr>
          <w:sz w:val="17"/>
        </w:rPr>
      </w:pPr>
      <w:proofErr w:type="gramStart"/>
      <w:r>
        <w:rPr>
          <w:w w:val="105"/>
          <w:sz w:val="17"/>
        </w:rPr>
        <w:t>echo</w:t>
      </w:r>
      <w:proofErr w:type="gramEnd"/>
      <w:r>
        <w:rPr>
          <w:w w:val="105"/>
          <w:sz w:val="17"/>
        </w:rPr>
        <w:t xml:space="preserve"> "&lt;div class='selected</w:t>
      </w:r>
      <w:r>
        <w:rPr>
          <w:spacing w:val="-39"/>
          <w:w w:val="105"/>
          <w:sz w:val="17"/>
        </w:rPr>
        <w:t xml:space="preserve"> </w:t>
      </w:r>
      <w:r>
        <w:rPr>
          <w:w w:val="105"/>
          <w:sz w:val="17"/>
        </w:rPr>
        <w:t>seatCharts'&gt;".$j."&lt;/div&gt;";</w:t>
      </w:r>
    </w:p>
    <w:p w:rsidR="00C1351D" w:rsidRDefault="00346078">
      <w:pPr>
        <w:pStyle w:val="a4"/>
        <w:numPr>
          <w:ilvl w:val="0"/>
          <w:numId w:val="88"/>
        </w:numPr>
        <w:tabs>
          <w:tab w:val="left" w:pos="4043"/>
          <w:tab w:val="left" w:pos="4044"/>
        </w:tabs>
        <w:ind w:hanging="2750"/>
        <w:jc w:val="left"/>
        <w:rPr>
          <w:sz w:val="17"/>
        </w:rPr>
      </w:pPr>
      <w:r>
        <w:rPr>
          <w:w w:val="105"/>
          <w:sz w:val="17"/>
        </w:rPr>
        <w:t>}else{</w:t>
      </w:r>
    </w:p>
    <w:p w:rsidR="00C1351D" w:rsidRDefault="00346078">
      <w:pPr>
        <w:pStyle w:val="a4"/>
        <w:numPr>
          <w:ilvl w:val="0"/>
          <w:numId w:val="88"/>
        </w:numPr>
        <w:tabs>
          <w:tab w:val="left" w:pos="4429"/>
          <w:tab w:val="left" w:pos="4430"/>
        </w:tabs>
        <w:spacing w:line="326" w:lineRule="auto"/>
        <w:ind w:left="1727" w:right="1148" w:hanging="530"/>
        <w:jc w:val="left"/>
        <w:rPr>
          <w:sz w:val="17"/>
        </w:rPr>
      </w:pPr>
      <w:r>
        <w:tab/>
      </w:r>
      <w:proofErr w:type="gramStart"/>
      <w:r>
        <w:rPr>
          <w:w w:val="105"/>
          <w:sz w:val="17"/>
        </w:rPr>
        <w:t>echo</w:t>
      </w:r>
      <w:proofErr w:type="gramEnd"/>
      <w:r>
        <w:rPr>
          <w:spacing w:val="-30"/>
          <w:w w:val="105"/>
          <w:sz w:val="17"/>
        </w:rPr>
        <w:t xml:space="preserve"> </w:t>
      </w:r>
      <w:r>
        <w:rPr>
          <w:w w:val="105"/>
          <w:sz w:val="17"/>
        </w:rPr>
        <w:t>"&lt;div</w:t>
      </w:r>
      <w:r>
        <w:rPr>
          <w:spacing w:val="-28"/>
          <w:w w:val="105"/>
          <w:sz w:val="17"/>
        </w:rPr>
        <w:t xml:space="preserve"> </w:t>
      </w:r>
      <w:r>
        <w:rPr>
          <w:w w:val="105"/>
          <w:sz w:val="17"/>
        </w:rPr>
        <w:t>class='available</w:t>
      </w:r>
      <w:r>
        <w:rPr>
          <w:spacing w:val="-29"/>
          <w:w w:val="105"/>
          <w:sz w:val="17"/>
        </w:rPr>
        <w:t xml:space="preserve"> </w:t>
      </w:r>
      <w:r>
        <w:rPr>
          <w:w w:val="105"/>
          <w:sz w:val="17"/>
        </w:rPr>
        <w:t>seatCharts'&gt;&lt;input type='checkbox' name='s_code[]'</w:t>
      </w:r>
      <w:r>
        <w:rPr>
          <w:spacing w:val="-18"/>
          <w:w w:val="105"/>
          <w:sz w:val="17"/>
        </w:rPr>
        <w:t xml:space="preserve"> </w:t>
      </w:r>
      <w:r>
        <w:rPr>
          <w:w w:val="105"/>
          <w:sz w:val="17"/>
        </w:rPr>
        <w:t>value='".$s."'&gt;"</w:t>
      </w:r>
      <w:proofErr w:type="gramStart"/>
      <w:r>
        <w:rPr>
          <w:w w:val="105"/>
          <w:sz w:val="17"/>
        </w:rPr>
        <w:t>.$</w:t>
      </w:r>
      <w:proofErr w:type="gramEnd"/>
      <w:r>
        <w:rPr>
          <w:w w:val="105"/>
          <w:sz w:val="17"/>
        </w:rPr>
        <w:t>j."&lt;/div&gt;";</w:t>
      </w:r>
    </w:p>
    <w:p w:rsidR="00C1351D" w:rsidRDefault="00346078">
      <w:pPr>
        <w:pStyle w:val="a3"/>
        <w:tabs>
          <w:tab w:val="left" w:pos="4043"/>
        </w:tabs>
        <w:spacing w:before="0" w:line="198" w:lineRule="exact"/>
        <w:ind w:left="1198"/>
      </w:pPr>
      <w:r>
        <w:rPr>
          <w:w w:val="105"/>
        </w:rPr>
        <w:t>101</w:t>
      </w:r>
      <w:r>
        <w:rPr>
          <w:w w:val="105"/>
        </w:rPr>
        <w:tab/>
        <w:t>}</w:t>
      </w:r>
    </w:p>
    <w:p w:rsidR="00C1351D" w:rsidRDefault="00346078">
      <w:pPr>
        <w:pStyle w:val="a3"/>
        <w:ind w:left="1198"/>
      </w:pPr>
      <w:r>
        <w:rPr>
          <w:w w:val="105"/>
        </w:rPr>
        <w:t>102</w:t>
      </w:r>
    </w:p>
    <w:p w:rsidR="00C1351D" w:rsidRDefault="00346078">
      <w:pPr>
        <w:pStyle w:val="a4"/>
        <w:numPr>
          <w:ilvl w:val="0"/>
          <w:numId w:val="89"/>
        </w:numPr>
        <w:tabs>
          <w:tab w:val="left" w:pos="4043"/>
          <w:tab w:val="left" w:pos="4044"/>
        </w:tabs>
        <w:spacing w:before="3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spacing w:val="3"/>
          <w:w w:val="105"/>
          <w:sz w:val="17"/>
        </w:rPr>
        <w:t>每遇到一个逗号</w:t>
      </w:r>
      <w:r>
        <w:rPr>
          <w:rFonts w:ascii="微软雅黑" w:eastAsia="微软雅黑" w:hint="eastAsia"/>
          <w:spacing w:val="3"/>
          <w:w w:val="105"/>
          <w:sz w:val="17"/>
        </w:rPr>
        <w:t xml:space="preserve"> </w:t>
      </w:r>
      <w:r>
        <w:rPr>
          <w:rFonts w:ascii="微软雅黑" w:eastAsia="微软雅黑" w:hint="eastAsia"/>
          <w:spacing w:val="3"/>
          <w:w w:val="105"/>
          <w:sz w:val="17"/>
        </w:rPr>
        <w:t>换排</w:t>
      </w:r>
    </w:p>
    <w:p w:rsidR="00C1351D" w:rsidRDefault="00346078">
      <w:pPr>
        <w:pStyle w:val="a4"/>
        <w:numPr>
          <w:ilvl w:val="0"/>
          <w:numId w:val="89"/>
        </w:numPr>
        <w:tabs>
          <w:tab w:val="left" w:pos="3657"/>
          <w:tab w:val="left" w:pos="3658"/>
          <w:tab w:val="left" w:pos="4043"/>
        </w:tabs>
        <w:spacing w:before="25" w:line="244" w:lineRule="auto"/>
        <w:ind w:left="1198" w:right="2500" w:firstLine="0"/>
        <w:rPr>
          <w:rFonts w:ascii="微软雅黑" w:eastAsia="微软雅黑"/>
          <w:sz w:val="17"/>
        </w:rPr>
      </w:pPr>
      <w:r>
        <w:rPr>
          <w:sz w:val="17"/>
        </w:rPr>
        <w:t xml:space="preserve">}else if($data1['HallLayout'][$i]==","){ </w:t>
      </w:r>
      <w:r>
        <w:rPr>
          <w:w w:val="105"/>
          <w:sz w:val="17"/>
        </w:rPr>
        <w:t>105</w:t>
      </w:r>
      <w:r>
        <w:rPr>
          <w:w w:val="105"/>
          <w:sz w:val="17"/>
        </w:rPr>
        <w:tab/>
      </w:r>
      <w:r>
        <w:rPr>
          <w:w w:val="105"/>
          <w:sz w:val="17"/>
        </w:rPr>
        <w:tab/>
        <w:t>$j=0;//</w:t>
      </w:r>
      <w:r>
        <w:rPr>
          <w:rFonts w:ascii="微软雅黑" w:eastAsia="微软雅黑" w:hint="eastAsia"/>
          <w:w w:val="105"/>
          <w:sz w:val="17"/>
        </w:rPr>
        <w:t>列从</w:t>
      </w:r>
      <w:r>
        <w:rPr>
          <w:w w:val="105"/>
          <w:sz w:val="17"/>
        </w:rPr>
        <w:t>0</w:t>
      </w:r>
      <w:r>
        <w:rPr>
          <w:rFonts w:ascii="微软雅黑" w:eastAsia="微软雅黑" w:hint="eastAsia"/>
          <w:w w:val="105"/>
          <w:sz w:val="17"/>
        </w:rPr>
        <w:t>开始</w:t>
      </w:r>
    </w:p>
    <w:p w:rsidR="00C1351D" w:rsidRDefault="00346078">
      <w:pPr>
        <w:pStyle w:val="a3"/>
        <w:tabs>
          <w:tab w:val="left" w:pos="4043"/>
        </w:tabs>
        <w:spacing w:before="0" w:line="263" w:lineRule="exact"/>
        <w:ind w:left="1198"/>
        <w:rPr>
          <w:rFonts w:ascii="微软雅黑" w:eastAsia="微软雅黑"/>
        </w:rPr>
      </w:pPr>
      <w:r>
        <w:rPr>
          <w:w w:val="105"/>
        </w:rPr>
        <w:t>106</w:t>
      </w:r>
      <w:r>
        <w:rPr>
          <w:w w:val="105"/>
        </w:rPr>
        <w:tab/>
        <w:t>$k++</w:t>
      </w:r>
      <w:proofErr w:type="gramStart"/>
      <w:r>
        <w:rPr>
          <w:w w:val="105"/>
        </w:rPr>
        <w:t>;/</w:t>
      </w:r>
      <w:proofErr w:type="gramEnd"/>
      <w:r>
        <w:rPr>
          <w:w w:val="105"/>
        </w:rPr>
        <w:t>/</w:t>
      </w:r>
      <w:r>
        <w:rPr>
          <w:rFonts w:ascii="微软雅黑" w:eastAsia="微软雅黑" w:hint="eastAsia"/>
          <w:w w:val="105"/>
        </w:rPr>
        <w:t>排加加</w:t>
      </w:r>
    </w:p>
    <w:p w:rsidR="00C1351D" w:rsidRDefault="00346078">
      <w:pPr>
        <w:pStyle w:val="a3"/>
        <w:tabs>
          <w:tab w:val="left" w:pos="4043"/>
        </w:tabs>
        <w:spacing w:before="24"/>
        <w:ind w:left="1198"/>
      </w:pPr>
      <w:r>
        <w:rPr>
          <w:w w:val="105"/>
        </w:rPr>
        <w:t>107</w:t>
      </w:r>
      <w:r>
        <w:rPr>
          <w:w w:val="105"/>
        </w:rPr>
        <w:tab/>
        <w:t>echo "&lt;div class='clear</w:t>
      </w:r>
      <w:r>
        <w:rPr>
          <w:spacing w:val="-23"/>
          <w:w w:val="105"/>
        </w:rPr>
        <w:t xml:space="preserve"> </w:t>
      </w:r>
      <w:r>
        <w:rPr>
          <w:w w:val="105"/>
        </w:rPr>
        <w:t>seatCharts'&gt;"</w:t>
      </w:r>
      <w:proofErr w:type="gramStart"/>
      <w:r>
        <w:rPr>
          <w:w w:val="105"/>
        </w:rPr>
        <w:t>.$</w:t>
      </w:r>
      <w:proofErr w:type="gramEnd"/>
      <w:r>
        <w:rPr>
          <w:w w:val="105"/>
        </w:rPr>
        <w:t>k."&lt;/div&gt;";</w:t>
      </w:r>
    </w:p>
    <w:p w:rsidR="00C1351D" w:rsidRDefault="00346078">
      <w:pPr>
        <w:pStyle w:val="a3"/>
        <w:tabs>
          <w:tab w:val="left" w:pos="3657"/>
        </w:tabs>
        <w:spacing w:before="72"/>
        <w:ind w:left="1198"/>
      </w:pPr>
      <w:r>
        <w:rPr>
          <w:w w:val="105"/>
        </w:rPr>
        <w:t>108</w:t>
      </w:r>
      <w:r>
        <w:rPr>
          <w:w w:val="105"/>
        </w:rPr>
        <w:tab/>
        <w:t>}</w:t>
      </w:r>
    </w:p>
    <w:p w:rsidR="00C1351D" w:rsidRDefault="00346078">
      <w:pPr>
        <w:pStyle w:val="a3"/>
        <w:tabs>
          <w:tab w:val="left" w:pos="3368"/>
        </w:tabs>
        <w:ind w:left="1198"/>
      </w:pPr>
      <w:r>
        <w:rPr>
          <w:w w:val="105"/>
        </w:rPr>
        <w:t>109</w:t>
      </w:r>
      <w:r>
        <w:rPr>
          <w:w w:val="105"/>
        </w:rPr>
        <w:tab/>
        <w:t>}</w:t>
      </w:r>
    </w:p>
    <w:p w:rsidR="00C1351D" w:rsidRDefault="00346078">
      <w:pPr>
        <w:pStyle w:val="a3"/>
        <w:tabs>
          <w:tab w:val="left" w:pos="3367"/>
        </w:tabs>
        <w:ind w:left="1198"/>
      </w:pPr>
      <w:proofErr w:type="gramStart"/>
      <w:r>
        <w:rPr>
          <w:w w:val="105"/>
        </w:rPr>
        <w:t>110</w:t>
      </w:r>
      <w:r>
        <w:rPr>
          <w:w w:val="105"/>
        </w:rPr>
        <w:tab/>
        <w:t>?&gt;</w:t>
      </w:r>
      <w:proofErr w:type="gramEnd"/>
    </w:p>
    <w:p w:rsidR="00C1351D" w:rsidRDefault="00346078">
      <w:pPr>
        <w:pStyle w:val="a3"/>
        <w:tabs>
          <w:tab w:val="left" w:pos="2885"/>
        </w:tabs>
        <w:ind w:left="1198"/>
      </w:pPr>
      <w:r>
        <w:rPr>
          <w:w w:val="105"/>
        </w:rPr>
        <w:t>111</w:t>
      </w:r>
      <w:r>
        <w:rPr>
          <w:w w:val="105"/>
        </w:rPr>
        <w:tab/>
        <w:t>&lt;/div&gt;</w:t>
      </w:r>
    </w:p>
    <w:p w:rsidR="00C1351D" w:rsidRDefault="00346078">
      <w:pPr>
        <w:pStyle w:val="a3"/>
        <w:ind w:left="1198"/>
      </w:pPr>
      <w:r>
        <w:rPr>
          <w:w w:val="105"/>
        </w:rPr>
        <w:t>112</w:t>
      </w:r>
    </w:p>
    <w:p w:rsidR="00C1351D" w:rsidRDefault="00346078">
      <w:pPr>
        <w:pStyle w:val="a4"/>
        <w:numPr>
          <w:ilvl w:val="0"/>
          <w:numId w:val="90"/>
        </w:numPr>
        <w:tabs>
          <w:tab w:val="left" w:pos="2499"/>
          <w:tab w:val="left" w:pos="2500"/>
        </w:tabs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90"/>
        </w:numPr>
        <w:tabs>
          <w:tab w:val="left" w:pos="2113"/>
          <w:tab w:val="left" w:pos="2114"/>
        </w:tabs>
        <w:ind w:left="2113" w:hanging="916"/>
        <w:rPr>
          <w:sz w:val="17"/>
        </w:rPr>
      </w:pPr>
      <w:r>
        <w:rPr>
          <w:w w:val="105"/>
          <w:sz w:val="17"/>
        </w:rPr>
        <w:t>&lt;/div&gt;</w:t>
      </w:r>
    </w:p>
    <w:p w:rsidR="00C1351D" w:rsidRDefault="00346078">
      <w:pPr>
        <w:pStyle w:val="a4"/>
        <w:numPr>
          <w:ilvl w:val="0"/>
          <w:numId w:val="90"/>
        </w:numPr>
        <w:tabs>
          <w:tab w:val="left" w:pos="2113"/>
          <w:tab w:val="left" w:pos="2114"/>
        </w:tabs>
        <w:ind w:left="2113" w:hanging="916"/>
        <w:rPr>
          <w:sz w:val="17"/>
        </w:rPr>
      </w:pPr>
      <w:r>
        <w:rPr>
          <w:w w:val="105"/>
          <w:sz w:val="17"/>
        </w:rPr>
        <w:t>&lt;/form&gt;</w:t>
      </w:r>
    </w:p>
    <w:p w:rsidR="00C1351D" w:rsidRDefault="00346078">
      <w:pPr>
        <w:pStyle w:val="a4"/>
        <w:numPr>
          <w:ilvl w:val="0"/>
          <w:numId w:val="90"/>
        </w:numPr>
        <w:tabs>
          <w:tab w:val="left" w:pos="2113"/>
          <w:tab w:val="left" w:pos="2114"/>
        </w:tabs>
        <w:ind w:left="2113" w:hanging="916"/>
        <w:rPr>
          <w:sz w:val="17"/>
        </w:rPr>
      </w:pPr>
      <w:r>
        <w:rPr>
          <w:w w:val="105"/>
          <w:sz w:val="17"/>
        </w:rPr>
        <w:t>&lt;div style="width: 100%;height:</w:t>
      </w:r>
      <w:r>
        <w:rPr>
          <w:spacing w:val="-16"/>
          <w:w w:val="105"/>
          <w:sz w:val="17"/>
        </w:rPr>
        <w:t xml:space="preserve"> </w:t>
      </w:r>
      <w:r>
        <w:rPr>
          <w:w w:val="105"/>
          <w:sz w:val="17"/>
        </w:rPr>
        <w:t>100px;clear:both"&gt;&lt;/div&gt;</w:t>
      </w:r>
    </w:p>
    <w:p w:rsidR="00C1351D" w:rsidRDefault="00346078">
      <w:pPr>
        <w:pStyle w:val="a4"/>
        <w:numPr>
          <w:ilvl w:val="0"/>
          <w:numId w:val="90"/>
        </w:numPr>
        <w:tabs>
          <w:tab w:val="left" w:pos="1727"/>
          <w:tab w:val="left" w:pos="1728"/>
        </w:tabs>
        <w:ind w:left="1727" w:hanging="530"/>
        <w:rPr>
          <w:sz w:val="17"/>
        </w:rPr>
      </w:pPr>
      <w:r>
        <w:rPr>
          <w:w w:val="105"/>
          <w:sz w:val="17"/>
        </w:rPr>
        <w:t>&lt;/body&gt;</w:t>
      </w:r>
    </w:p>
    <w:p w:rsidR="00C1351D" w:rsidRDefault="00346078">
      <w:pPr>
        <w:pStyle w:val="a4"/>
        <w:numPr>
          <w:ilvl w:val="0"/>
          <w:numId w:val="90"/>
        </w:numPr>
        <w:tabs>
          <w:tab w:val="left" w:pos="1727"/>
          <w:tab w:val="left" w:pos="1728"/>
        </w:tabs>
        <w:ind w:left="1727" w:hanging="530"/>
        <w:rPr>
          <w:sz w:val="17"/>
        </w:rPr>
      </w:pPr>
      <w:r>
        <w:rPr>
          <w:w w:val="105"/>
          <w:sz w:val="17"/>
        </w:rPr>
        <w:t>&lt;</w:t>
      </w:r>
      <w:r>
        <w:rPr>
          <w:w w:val="105"/>
          <w:sz w:val="17"/>
        </w:rPr>
        <w:t>script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type="text/javascript"&gt;</w:t>
      </w:r>
    </w:p>
    <w:p w:rsidR="00C1351D" w:rsidRDefault="00346078">
      <w:pPr>
        <w:pStyle w:val="a3"/>
        <w:tabs>
          <w:tab w:val="left" w:pos="1727"/>
        </w:tabs>
        <w:ind w:left="1198"/>
      </w:pPr>
      <w:r>
        <w:rPr>
          <w:w w:val="105"/>
        </w:rPr>
        <w:t>119</w:t>
      </w:r>
      <w:r>
        <w:rPr>
          <w:w w:val="105"/>
        </w:rPr>
        <w:tab/>
        <w:t>//</w:t>
      </w:r>
      <w:r>
        <w:rPr>
          <w:spacing w:val="-2"/>
          <w:w w:val="105"/>
        </w:rPr>
        <w:t xml:space="preserve"> </w:t>
      </w:r>
      <w:proofErr w:type="gramStart"/>
      <w:r>
        <w:rPr>
          <w:w w:val="105"/>
        </w:rPr>
        <w:t>alert(</w:t>
      </w:r>
      <w:proofErr w:type="gramEnd"/>
      <w:r>
        <w:rPr>
          <w:w w:val="105"/>
        </w:rPr>
        <w:t>$);</w:t>
      </w:r>
    </w:p>
    <w:p w:rsidR="00C1351D" w:rsidRDefault="00346078">
      <w:pPr>
        <w:pStyle w:val="a4"/>
        <w:numPr>
          <w:ilvl w:val="0"/>
          <w:numId w:val="91"/>
        </w:numPr>
        <w:tabs>
          <w:tab w:val="left" w:pos="1727"/>
          <w:tab w:val="left" w:pos="1728"/>
        </w:tabs>
        <w:spacing w:before="3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spacing w:val="1"/>
          <w:w w:val="105"/>
          <w:sz w:val="17"/>
        </w:rPr>
        <w:t>获取按钮</w:t>
      </w:r>
      <w:r>
        <w:rPr>
          <w:rFonts w:ascii="微软雅黑" w:eastAsia="微软雅黑" w:hint="eastAsia"/>
          <w:spacing w:val="1"/>
          <w:w w:val="105"/>
          <w:sz w:val="17"/>
        </w:rPr>
        <w:t xml:space="preserve"> </w:t>
      </w:r>
      <w:r>
        <w:rPr>
          <w:rFonts w:ascii="微软雅黑" w:eastAsia="微软雅黑" w:hint="eastAsia"/>
          <w:spacing w:val="1"/>
          <w:w w:val="105"/>
          <w:sz w:val="17"/>
        </w:rPr>
        <w:t>绑定单击事件</w:t>
      </w:r>
    </w:p>
    <w:p w:rsidR="00C1351D" w:rsidRDefault="00346078">
      <w:pPr>
        <w:pStyle w:val="a4"/>
        <w:numPr>
          <w:ilvl w:val="0"/>
          <w:numId w:val="91"/>
        </w:numPr>
        <w:tabs>
          <w:tab w:val="left" w:pos="1727"/>
          <w:tab w:val="left" w:pos="1728"/>
        </w:tabs>
        <w:spacing w:before="25"/>
        <w:rPr>
          <w:sz w:val="17"/>
        </w:rPr>
      </w:pPr>
      <w:r>
        <w:rPr>
          <w:w w:val="105"/>
          <w:sz w:val="17"/>
        </w:rPr>
        <w:t>$("#bb").click(function(){</w:t>
      </w:r>
    </w:p>
    <w:p w:rsidR="00C1351D" w:rsidRDefault="00346078">
      <w:pPr>
        <w:pStyle w:val="a4"/>
        <w:numPr>
          <w:ilvl w:val="0"/>
          <w:numId w:val="91"/>
        </w:numPr>
        <w:tabs>
          <w:tab w:val="left" w:pos="2113"/>
          <w:tab w:val="left" w:pos="2114"/>
        </w:tabs>
        <w:ind w:left="2113" w:hanging="916"/>
        <w:rPr>
          <w:sz w:val="17"/>
        </w:rPr>
      </w:pPr>
      <w:r>
        <w:rPr>
          <w:w w:val="105"/>
          <w:sz w:val="17"/>
        </w:rPr>
        <w:t>o=$(this);</w:t>
      </w:r>
    </w:p>
    <w:p w:rsidR="00C1351D" w:rsidRDefault="00346078">
      <w:pPr>
        <w:pStyle w:val="a4"/>
        <w:numPr>
          <w:ilvl w:val="0"/>
          <w:numId w:val="91"/>
        </w:numPr>
        <w:tabs>
          <w:tab w:val="left" w:pos="2113"/>
          <w:tab w:val="left" w:pos="2114"/>
        </w:tabs>
        <w:ind w:left="2113" w:hanging="916"/>
        <w:rPr>
          <w:sz w:val="17"/>
        </w:rPr>
      </w:pPr>
      <w:r>
        <w:rPr>
          <w:w w:val="105"/>
          <w:sz w:val="17"/>
        </w:rPr>
        <w:t>p=$("input[name='phone']").val();</w:t>
      </w:r>
    </w:p>
    <w:p w:rsidR="00C1351D" w:rsidRDefault="00346078">
      <w:pPr>
        <w:pStyle w:val="a4"/>
        <w:numPr>
          <w:ilvl w:val="0"/>
          <w:numId w:val="91"/>
        </w:numPr>
        <w:tabs>
          <w:tab w:val="left" w:pos="2113"/>
          <w:tab w:val="left" w:pos="2114"/>
        </w:tabs>
        <w:ind w:left="2113" w:hanging="916"/>
        <w:rPr>
          <w:sz w:val="17"/>
        </w:rPr>
      </w:pPr>
      <w:r>
        <w:rPr>
          <w:w w:val="105"/>
          <w:sz w:val="17"/>
        </w:rPr>
        <w:t>//Ajax</w:t>
      </w:r>
    </w:p>
    <w:p w:rsidR="00C1351D" w:rsidRDefault="00346078">
      <w:pPr>
        <w:pStyle w:val="a4"/>
        <w:numPr>
          <w:ilvl w:val="0"/>
          <w:numId w:val="91"/>
        </w:numPr>
        <w:tabs>
          <w:tab w:val="left" w:pos="2113"/>
          <w:tab w:val="left" w:pos="2114"/>
        </w:tabs>
        <w:ind w:left="2113" w:hanging="916"/>
        <w:rPr>
          <w:sz w:val="17"/>
        </w:rPr>
      </w:pPr>
      <w:r>
        <w:rPr>
          <w:w w:val="105"/>
          <w:sz w:val="17"/>
        </w:rPr>
        <w:t>$.post("demo.php",{p:p},function(data){</w:t>
      </w:r>
    </w:p>
    <w:p w:rsidR="00C1351D" w:rsidRDefault="00346078">
      <w:pPr>
        <w:pStyle w:val="a4"/>
        <w:numPr>
          <w:ilvl w:val="0"/>
          <w:numId w:val="91"/>
        </w:numPr>
        <w:tabs>
          <w:tab w:val="left" w:pos="2499"/>
          <w:tab w:val="left" w:pos="2500"/>
        </w:tabs>
        <w:ind w:left="2499" w:hanging="1302"/>
        <w:rPr>
          <w:sz w:val="17"/>
        </w:rPr>
      </w:pPr>
      <w:r>
        <w:rPr>
          <w:w w:val="105"/>
          <w:sz w:val="17"/>
        </w:rPr>
        <w:t>//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alert(data.code);</w:t>
      </w:r>
    </w:p>
    <w:p w:rsidR="00C1351D" w:rsidRDefault="00346078">
      <w:pPr>
        <w:pStyle w:val="a4"/>
        <w:numPr>
          <w:ilvl w:val="0"/>
          <w:numId w:val="91"/>
        </w:numPr>
        <w:tabs>
          <w:tab w:val="left" w:pos="2499"/>
          <w:tab w:val="left" w:pos="2500"/>
        </w:tabs>
        <w:spacing w:before="3"/>
        <w:ind w:left="2499" w:hanging="1302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判断状态值是否为</w:t>
      </w:r>
      <w:r>
        <w:rPr>
          <w:w w:val="105"/>
          <w:sz w:val="17"/>
        </w:rPr>
        <w:t>000000</w:t>
      </w:r>
    </w:p>
    <w:p w:rsidR="00C1351D" w:rsidRDefault="00346078">
      <w:pPr>
        <w:pStyle w:val="a3"/>
        <w:tabs>
          <w:tab w:val="left" w:pos="2499"/>
        </w:tabs>
        <w:spacing w:before="25"/>
        <w:ind w:left="1198"/>
      </w:pPr>
      <w:r>
        <w:rPr>
          <w:w w:val="105"/>
        </w:rPr>
        <w:t>128</w:t>
      </w:r>
      <w:r>
        <w:rPr>
          <w:w w:val="105"/>
        </w:rPr>
        <w:tab/>
      </w:r>
      <w:proofErr w:type="gramStart"/>
      <w:r>
        <w:rPr>
          <w:w w:val="105"/>
        </w:rPr>
        <w:t>if(</w:t>
      </w:r>
      <w:proofErr w:type="gramEnd"/>
      <w:r>
        <w:rPr>
          <w:w w:val="105"/>
        </w:rPr>
        <w:t>data.code==000000){</w:t>
      </w:r>
    </w:p>
    <w:p w:rsidR="00C1351D" w:rsidRDefault="00346078">
      <w:pPr>
        <w:pStyle w:val="a3"/>
        <w:tabs>
          <w:tab w:val="left" w:pos="2885"/>
        </w:tabs>
        <w:spacing w:before="3"/>
        <w:ind w:left="1198"/>
        <w:rPr>
          <w:rFonts w:ascii="微软雅黑" w:eastAsia="微软雅黑"/>
        </w:rPr>
      </w:pPr>
      <w:r>
        <w:rPr>
          <w:w w:val="105"/>
        </w:rPr>
        <w:t>129</w:t>
      </w:r>
      <w:r>
        <w:rPr>
          <w:w w:val="105"/>
        </w:rPr>
        <w:tab/>
        <w:t>//</w:t>
      </w:r>
      <w:r>
        <w:rPr>
          <w:rFonts w:ascii="微软雅黑" w:eastAsia="微软雅黑" w:hint="eastAsia"/>
          <w:w w:val="105"/>
        </w:rPr>
        <w:t>按钮倒倒计时</w:t>
      </w:r>
    </w:p>
    <w:p w:rsidR="00C1351D" w:rsidRDefault="00C1351D">
      <w:pPr>
        <w:rPr>
          <w:rFonts w:ascii="微软雅黑" w:eastAsia="微软雅黑"/>
        </w:rPr>
        <w:sectPr w:rsidR="00C1351D">
          <w:pgSz w:w="11900" w:h="16820"/>
          <w:pgMar w:top="110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tabs>
          <w:tab w:val="left" w:pos="2885"/>
        </w:tabs>
        <w:spacing w:before="58"/>
        <w:ind w:left="1198"/>
      </w:pPr>
      <w:r>
        <w:rPr>
          <w:w w:val="105"/>
        </w:rPr>
        <w:lastRenderedPageBreak/>
        <w:t>130</w:t>
      </w:r>
      <w:r>
        <w:rPr>
          <w:w w:val="105"/>
        </w:rPr>
        <w:tab/>
        <w:t>m=60;</w:t>
      </w:r>
    </w:p>
    <w:p w:rsidR="00C1351D" w:rsidRDefault="00346078">
      <w:pPr>
        <w:pStyle w:val="a4"/>
        <w:numPr>
          <w:ilvl w:val="0"/>
          <w:numId w:val="92"/>
        </w:numPr>
        <w:tabs>
          <w:tab w:val="left" w:pos="2885"/>
          <w:tab w:val="left" w:pos="2886"/>
        </w:tabs>
        <w:spacing w:before="3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定时器</w:t>
      </w:r>
    </w:p>
    <w:p w:rsidR="00C1351D" w:rsidRDefault="00346078">
      <w:pPr>
        <w:pStyle w:val="a4"/>
        <w:numPr>
          <w:ilvl w:val="0"/>
          <w:numId w:val="92"/>
        </w:numPr>
        <w:tabs>
          <w:tab w:val="left" w:pos="2885"/>
          <w:tab w:val="left" w:pos="2886"/>
          <w:tab w:val="left" w:pos="3271"/>
        </w:tabs>
        <w:spacing w:before="25" w:line="326" w:lineRule="auto"/>
        <w:ind w:left="1198" w:right="4237" w:firstLine="0"/>
        <w:rPr>
          <w:sz w:val="17"/>
        </w:rPr>
      </w:pPr>
      <w:r>
        <w:rPr>
          <w:spacing w:val="-1"/>
          <w:sz w:val="17"/>
        </w:rPr>
        <w:t xml:space="preserve">mytime=setInterval(function(){ </w:t>
      </w:r>
      <w:r>
        <w:rPr>
          <w:w w:val="105"/>
          <w:sz w:val="17"/>
        </w:rPr>
        <w:t>133</w:t>
      </w:r>
      <w:r>
        <w:rPr>
          <w:w w:val="105"/>
          <w:sz w:val="17"/>
        </w:rPr>
        <w:tab/>
      </w:r>
      <w:r>
        <w:rPr>
          <w:w w:val="105"/>
          <w:sz w:val="17"/>
        </w:rPr>
        <w:tab/>
        <w:t>m--;</w:t>
      </w:r>
    </w:p>
    <w:p w:rsidR="00C1351D" w:rsidRDefault="00346078">
      <w:pPr>
        <w:pStyle w:val="a4"/>
        <w:numPr>
          <w:ilvl w:val="0"/>
          <w:numId w:val="93"/>
        </w:numPr>
        <w:tabs>
          <w:tab w:val="left" w:pos="3271"/>
          <w:tab w:val="left" w:pos="3272"/>
        </w:tabs>
        <w:spacing w:before="0" w:line="223" w:lineRule="exact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赋值给按钮</w:t>
      </w:r>
    </w:p>
    <w:p w:rsidR="00C1351D" w:rsidRDefault="00346078">
      <w:pPr>
        <w:pStyle w:val="a4"/>
        <w:numPr>
          <w:ilvl w:val="0"/>
          <w:numId w:val="93"/>
        </w:numPr>
        <w:tabs>
          <w:tab w:val="left" w:pos="3271"/>
          <w:tab w:val="left" w:pos="3272"/>
        </w:tabs>
        <w:spacing w:before="0" w:line="270" w:lineRule="exact"/>
        <w:rPr>
          <w:sz w:val="17"/>
        </w:rPr>
      </w:pPr>
      <w:r>
        <w:rPr>
          <w:w w:val="105"/>
          <w:sz w:val="17"/>
        </w:rPr>
        <w:t>o.html(m+"</w:t>
      </w:r>
      <w:r>
        <w:rPr>
          <w:rFonts w:ascii="微软雅黑" w:eastAsia="微软雅黑" w:hint="eastAsia"/>
          <w:w w:val="105"/>
          <w:sz w:val="17"/>
        </w:rPr>
        <w:t>秒后重新发送</w:t>
      </w:r>
      <w:r>
        <w:rPr>
          <w:w w:val="105"/>
          <w:sz w:val="17"/>
        </w:rPr>
        <w:t>");</w:t>
      </w:r>
    </w:p>
    <w:p w:rsidR="00C1351D" w:rsidRDefault="00346078">
      <w:pPr>
        <w:pStyle w:val="a4"/>
        <w:numPr>
          <w:ilvl w:val="0"/>
          <w:numId w:val="93"/>
        </w:numPr>
        <w:tabs>
          <w:tab w:val="left" w:pos="3271"/>
          <w:tab w:val="left" w:pos="3272"/>
        </w:tabs>
        <w:spacing w:before="0" w:line="292" w:lineRule="exact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按钮禁用</w:t>
      </w:r>
    </w:p>
    <w:p w:rsidR="00C1351D" w:rsidRDefault="00346078">
      <w:pPr>
        <w:pStyle w:val="a4"/>
        <w:numPr>
          <w:ilvl w:val="0"/>
          <w:numId w:val="93"/>
        </w:numPr>
        <w:tabs>
          <w:tab w:val="left" w:pos="3271"/>
          <w:tab w:val="left" w:pos="3272"/>
        </w:tabs>
        <w:spacing w:before="25"/>
        <w:rPr>
          <w:sz w:val="17"/>
        </w:rPr>
      </w:pPr>
      <w:r>
        <w:rPr>
          <w:w w:val="105"/>
          <w:sz w:val="17"/>
        </w:rPr>
        <w:t>o.attr('disabled',true);</w:t>
      </w:r>
    </w:p>
    <w:p w:rsidR="00C1351D" w:rsidRDefault="00346078">
      <w:pPr>
        <w:pStyle w:val="a4"/>
        <w:numPr>
          <w:ilvl w:val="0"/>
          <w:numId w:val="93"/>
        </w:numPr>
        <w:tabs>
          <w:tab w:val="left" w:pos="3271"/>
          <w:tab w:val="left" w:pos="3272"/>
        </w:tabs>
        <w:spacing w:before="3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判断</w:t>
      </w:r>
    </w:p>
    <w:p w:rsidR="00C1351D" w:rsidRDefault="00346078">
      <w:pPr>
        <w:pStyle w:val="a3"/>
        <w:tabs>
          <w:tab w:val="left" w:pos="3271"/>
        </w:tabs>
        <w:spacing w:before="25"/>
        <w:ind w:left="1198"/>
      </w:pPr>
      <w:r>
        <w:rPr>
          <w:w w:val="105"/>
        </w:rPr>
        <w:t>139</w:t>
      </w:r>
      <w:r>
        <w:rPr>
          <w:w w:val="105"/>
        </w:rPr>
        <w:tab/>
      </w:r>
      <w:proofErr w:type="gramStart"/>
      <w:r>
        <w:rPr>
          <w:w w:val="105"/>
        </w:rPr>
        <w:t>if(</w:t>
      </w:r>
      <w:proofErr w:type="gramEnd"/>
      <w:r>
        <w:rPr>
          <w:w w:val="105"/>
        </w:rPr>
        <w:t>m==0){</w:t>
      </w:r>
    </w:p>
    <w:p w:rsidR="00C1351D" w:rsidRDefault="00346078">
      <w:pPr>
        <w:pStyle w:val="a4"/>
        <w:numPr>
          <w:ilvl w:val="0"/>
          <w:numId w:val="94"/>
        </w:numPr>
        <w:tabs>
          <w:tab w:val="left" w:pos="3657"/>
          <w:tab w:val="left" w:pos="3658"/>
        </w:tabs>
        <w:spacing w:before="3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清除定时器</w:t>
      </w:r>
    </w:p>
    <w:p w:rsidR="00C1351D" w:rsidRDefault="00346078">
      <w:pPr>
        <w:pStyle w:val="a4"/>
        <w:numPr>
          <w:ilvl w:val="0"/>
          <w:numId w:val="94"/>
        </w:numPr>
        <w:tabs>
          <w:tab w:val="left" w:pos="3657"/>
          <w:tab w:val="left" w:pos="3658"/>
        </w:tabs>
        <w:spacing w:before="25"/>
        <w:rPr>
          <w:sz w:val="17"/>
        </w:rPr>
      </w:pPr>
      <w:r>
        <w:rPr>
          <w:w w:val="105"/>
          <w:sz w:val="17"/>
        </w:rPr>
        <w:t>clearInterval(mytime);</w:t>
      </w:r>
    </w:p>
    <w:p w:rsidR="00C1351D" w:rsidRDefault="00346078">
      <w:pPr>
        <w:pStyle w:val="a4"/>
        <w:numPr>
          <w:ilvl w:val="0"/>
          <w:numId w:val="94"/>
        </w:numPr>
        <w:tabs>
          <w:tab w:val="left" w:pos="3657"/>
          <w:tab w:val="left" w:pos="3658"/>
        </w:tabs>
        <w:spacing w:before="3" w:line="292" w:lineRule="exact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重新给按钮赋值</w:t>
      </w:r>
    </w:p>
    <w:p w:rsidR="00C1351D" w:rsidRDefault="00346078">
      <w:pPr>
        <w:pStyle w:val="a4"/>
        <w:numPr>
          <w:ilvl w:val="0"/>
          <w:numId w:val="94"/>
        </w:numPr>
        <w:tabs>
          <w:tab w:val="left" w:pos="3657"/>
          <w:tab w:val="left" w:pos="3658"/>
        </w:tabs>
        <w:spacing w:before="0" w:line="270" w:lineRule="exact"/>
        <w:rPr>
          <w:sz w:val="17"/>
        </w:rPr>
      </w:pPr>
      <w:r>
        <w:rPr>
          <w:w w:val="105"/>
          <w:sz w:val="17"/>
        </w:rPr>
        <w:t>o.html("</w:t>
      </w:r>
      <w:r>
        <w:rPr>
          <w:rFonts w:ascii="微软雅黑" w:eastAsia="微软雅黑" w:hint="eastAsia"/>
          <w:w w:val="105"/>
          <w:sz w:val="17"/>
        </w:rPr>
        <w:t>重新发送</w:t>
      </w:r>
      <w:r>
        <w:rPr>
          <w:w w:val="105"/>
          <w:sz w:val="17"/>
        </w:rPr>
        <w:t>");</w:t>
      </w:r>
    </w:p>
    <w:p w:rsidR="00C1351D" w:rsidRDefault="00346078">
      <w:pPr>
        <w:pStyle w:val="a4"/>
        <w:numPr>
          <w:ilvl w:val="0"/>
          <w:numId w:val="94"/>
        </w:numPr>
        <w:tabs>
          <w:tab w:val="left" w:pos="3657"/>
          <w:tab w:val="left" w:pos="3658"/>
        </w:tabs>
        <w:spacing w:before="0" w:line="292" w:lineRule="exact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激活按钮</w:t>
      </w:r>
    </w:p>
    <w:p w:rsidR="00C1351D" w:rsidRDefault="00346078">
      <w:pPr>
        <w:pStyle w:val="a4"/>
        <w:numPr>
          <w:ilvl w:val="0"/>
          <w:numId w:val="94"/>
        </w:numPr>
        <w:tabs>
          <w:tab w:val="left" w:pos="3657"/>
          <w:tab w:val="left" w:pos="3658"/>
        </w:tabs>
        <w:spacing w:before="24" w:line="326" w:lineRule="auto"/>
        <w:ind w:left="1198" w:right="3948" w:firstLine="0"/>
        <w:rPr>
          <w:sz w:val="17"/>
        </w:rPr>
      </w:pPr>
      <w:r>
        <w:rPr>
          <w:spacing w:val="-1"/>
          <w:sz w:val="17"/>
        </w:rPr>
        <w:t xml:space="preserve">o.attr("disabled",false); </w:t>
      </w:r>
      <w:r>
        <w:rPr>
          <w:w w:val="105"/>
          <w:sz w:val="17"/>
        </w:rPr>
        <w:t>146</w:t>
      </w:r>
    </w:p>
    <w:p w:rsidR="00C1351D" w:rsidRDefault="00346078">
      <w:pPr>
        <w:pStyle w:val="a3"/>
        <w:tabs>
          <w:tab w:val="left" w:pos="3271"/>
        </w:tabs>
        <w:spacing w:before="0" w:line="198" w:lineRule="exact"/>
        <w:ind w:left="1198"/>
      </w:pPr>
      <w:r>
        <w:rPr>
          <w:w w:val="105"/>
        </w:rPr>
        <w:t>147</w:t>
      </w:r>
      <w:r>
        <w:rPr>
          <w:w w:val="105"/>
        </w:rPr>
        <w:tab/>
        <w:t>}</w:t>
      </w:r>
    </w:p>
    <w:p w:rsidR="00C1351D" w:rsidRDefault="00346078">
      <w:pPr>
        <w:pStyle w:val="a3"/>
        <w:ind w:left="1198"/>
      </w:pPr>
      <w:r>
        <w:rPr>
          <w:w w:val="105"/>
        </w:rPr>
        <w:t>148</w:t>
      </w:r>
    </w:p>
    <w:p w:rsidR="00C1351D" w:rsidRDefault="00346078">
      <w:pPr>
        <w:pStyle w:val="a3"/>
        <w:tabs>
          <w:tab w:val="left" w:pos="2885"/>
        </w:tabs>
        <w:spacing w:before="72"/>
        <w:ind w:left="1198"/>
      </w:pPr>
      <w:r>
        <w:rPr>
          <w:w w:val="105"/>
        </w:rPr>
        <w:t>149</w:t>
      </w:r>
      <w:r>
        <w:rPr>
          <w:w w:val="105"/>
        </w:rPr>
        <w:tab/>
        <w:t>}</w:t>
      </w:r>
      <w:proofErr w:type="gramStart"/>
      <w:r>
        <w:rPr>
          <w:w w:val="105"/>
        </w:rPr>
        <w:t>,1000</w:t>
      </w:r>
      <w:proofErr w:type="gramEnd"/>
      <w:r>
        <w:rPr>
          <w:w w:val="105"/>
        </w:rPr>
        <w:t>);</w:t>
      </w:r>
    </w:p>
    <w:p w:rsidR="00C1351D" w:rsidRDefault="00346078">
      <w:pPr>
        <w:pStyle w:val="a3"/>
        <w:tabs>
          <w:tab w:val="left" w:pos="2499"/>
        </w:tabs>
        <w:ind w:left="1198"/>
      </w:pPr>
      <w:r>
        <w:rPr>
          <w:w w:val="105"/>
        </w:rPr>
        <w:t>150</w:t>
      </w:r>
      <w:r>
        <w:rPr>
          <w:w w:val="105"/>
        </w:rPr>
        <w:tab/>
        <w:t>}</w:t>
      </w:r>
    </w:p>
    <w:p w:rsidR="00C1351D" w:rsidRDefault="00C1351D">
      <w:pPr>
        <w:sectPr w:rsidR="00C1351D">
          <w:pgSz w:w="11900" w:h="16820"/>
          <w:pgMar w:top="110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jc w:val="right"/>
      </w:pPr>
      <w:r>
        <w:rPr>
          <w:spacing w:val="-1"/>
        </w:rPr>
        <w:lastRenderedPageBreak/>
        <w:t>151</w:t>
      </w:r>
    </w:p>
    <w:p w:rsidR="00C1351D" w:rsidRDefault="00346078">
      <w:pPr>
        <w:pStyle w:val="a3"/>
        <w:jc w:val="right"/>
      </w:pPr>
      <w:r>
        <w:rPr>
          <w:spacing w:val="-1"/>
        </w:rPr>
        <w:t>152</w:t>
      </w:r>
    </w:p>
    <w:p w:rsidR="00C1351D" w:rsidRDefault="00346078">
      <w:pPr>
        <w:pStyle w:val="a3"/>
        <w:spacing w:before="0"/>
        <w:rPr>
          <w:sz w:val="18"/>
        </w:rPr>
      </w:pPr>
      <w:r>
        <w:br w:type="column"/>
      </w:r>
    </w:p>
    <w:p w:rsidR="00C1351D" w:rsidRDefault="00346078">
      <w:pPr>
        <w:pStyle w:val="a3"/>
        <w:spacing w:before="130"/>
        <w:ind w:left="200"/>
      </w:pPr>
      <w:r>
        <w:t>});</w:t>
      </w:r>
    </w:p>
    <w:p w:rsidR="00C1351D" w:rsidRDefault="00346078">
      <w:pPr>
        <w:pStyle w:val="a3"/>
        <w:ind w:left="56"/>
      </w:pPr>
      <w:r>
        <w:br w:type="column"/>
      </w:r>
      <w:r>
        <w:rPr>
          <w:w w:val="105"/>
        </w:rPr>
        <w:lastRenderedPageBreak/>
        <w:t>},'json');</w:t>
      </w:r>
    </w:p>
    <w:p w:rsidR="00C1351D" w:rsidRDefault="00C1351D">
      <w:pPr>
        <w:sectPr w:rsidR="00C1351D">
          <w:type w:val="continuous"/>
          <w:pgSz w:w="11900" w:h="16820"/>
          <w:pgMar w:top="1520" w:right="940" w:bottom="280" w:left="940" w:header="720" w:footer="720" w:gutter="0"/>
          <w:cols w:num="3" w:space="720" w:equalWidth="0">
            <w:col w:w="1488" w:space="40"/>
            <w:col w:w="490" w:space="39"/>
            <w:col w:w="7963"/>
          </w:cols>
        </w:sectPr>
      </w:pPr>
    </w:p>
    <w:p w:rsidR="00C1351D" w:rsidRDefault="00346078">
      <w:pPr>
        <w:pStyle w:val="a4"/>
        <w:numPr>
          <w:ilvl w:val="0"/>
          <w:numId w:val="95"/>
        </w:numPr>
        <w:tabs>
          <w:tab w:val="left" w:pos="1727"/>
          <w:tab w:val="left" w:pos="1728"/>
        </w:tabs>
        <w:rPr>
          <w:sz w:val="17"/>
        </w:rPr>
      </w:pPr>
      <w:r>
        <w:rPr>
          <w:noProof/>
          <w:lang w:eastAsia="zh-CN" w:bidi="ar-SA"/>
        </w:rPr>
        <w:lastRenderedPageBreak/>
        <mc:AlternateContent>
          <mc:Choice Requires="wpg">
            <w:drawing>
              <wp:anchor distT="0" distB="0" distL="114300" distR="114300" simplePos="0" relativeHeight="251655680" behindDoc="1" locked="0" layoutInCell="1" allowOverlap="1">
                <wp:simplePos x="0" y="0"/>
                <wp:positionH relativeFrom="page">
                  <wp:posOffset>1238250</wp:posOffset>
                </wp:positionH>
                <wp:positionV relativeFrom="page">
                  <wp:posOffset>710565</wp:posOffset>
                </wp:positionV>
                <wp:extent cx="5650865" cy="9253220"/>
                <wp:effectExtent l="635" t="635" r="6350" b="4445"/>
                <wp:wrapNone/>
                <wp:docPr id="143" name="组合 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865" cy="9253220"/>
                          <a:chOff x="1951" y="1120"/>
                          <a:chExt cx="8899" cy="14572"/>
                        </a:xfrm>
                      </wpg:grpSpPr>
                      <wps:wsp>
                        <wps:cNvPr id="137" name="矩形 522"/>
                        <wps:cNvSpPr/>
                        <wps:spPr>
                          <a:xfrm>
                            <a:off x="10669" y="1119"/>
                            <a:ext cx="173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8" name="直线 523"/>
                        <wps:cNvCnPr/>
                        <wps:spPr>
                          <a:xfrm>
                            <a:off x="10842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39" name="任意多边形 524"/>
                        <wps:cNvSpPr/>
                        <wps:spPr>
                          <a:xfrm>
                            <a:off x="1958" y="1119"/>
                            <a:ext cx="8712" cy="1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2" h="14572"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71"/>
                                </a:lnTo>
                                <a:lnTo>
                                  <a:pt x="8" y="14571"/>
                                </a:lnTo>
                                <a:lnTo>
                                  <a:pt x="8" y="0"/>
                                </a:lnTo>
                                <a:moveTo>
                                  <a:pt x="8711" y="0"/>
                                </a:moveTo>
                                <a:lnTo>
                                  <a:pt x="653" y="0"/>
                                </a:lnTo>
                                <a:lnTo>
                                  <a:pt x="653" y="14571"/>
                                </a:lnTo>
                                <a:lnTo>
                                  <a:pt x="8711" y="14571"/>
                                </a:lnTo>
                                <a:lnTo>
                                  <a:pt x="8711" y="0"/>
                                </a:lnTo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0" name="直线 525"/>
                        <wps:cNvCnPr/>
                        <wps:spPr>
                          <a:xfrm flipV="1">
                            <a:off x="1958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41" name="矩形 526"/>
                        <wps:cNvSpPr/>
                        <wps:spPr>
                          <a:xfrm>
                            <a:off x="1965" y="1119"/>
                            <a:ext cx="646" cy="14572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2" name="直线 527"/>
                        <wps:cNvCnPr/>
                        <wps:spPr>
                          <a:xfrm>
                            <a:off x="2604" y="1120"/>
                            <a:ext cx="0" cy="1457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21" o:spid="_x0000_s1026" style="position:absolute;left:0;text-align:left;margin-left:97.5pt;margin-top:55.95pt;width:444.95pt;height:728.6pt;z-index:-251660800;mso-position-horizontal-relative:page;mso-position-vertical-relative:page" coordorigin="1951,1120" coordsize="8899,1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">
                <v:rect id="矩形 522" o:spid="_x0000_s1027" style="position:absolute;left:10669;top:1119;width:173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iiZsYA&#10;AADcAAAADwAAAGRycy9kb3ducmV2LnhtbESPQWvCQBCF7wX/wzJCL8VsqlBLdBUttXgogqnmPM1O&#10;k2B2NuxuNf57t1DwNsN735s382VvWnEm5xvLCp6TFARxaXXDlYLD12b0CsIHZI2tZVJwJQ/LxeBh&#10;jpm2F97TOQ+ViCHsM1RQh9BlUvqyJoM+sR1x1H6sMxji6iqpHV5iuGnlOE1fpMGG44UaO3qrqTzl&#10;vybW2H2s1wW+b46H9vtT49P46PaFUo/DfjUDEagPd/M/vdWRm0zh75k4gV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iiZsYAAADcAAAADwAAAAAAAAAAAAAAAACYAgAAZHJz&#10;L2Rvd25yZXYueG1sUEsFBgAAAAAEAAQA9QAAAIsDAAAAAA==&#10;" fillcolor="#f8f8f8" stroked="f"/>
                <v:line id="直线 523" o:spid="_x0000_s1028" style="position:absolute;visibility:visible;mso-wrap-style:square" from="10842,1120" to="10842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oAEcYAAADcAAAADwAAAGRycy9kb3ducmV2LnhtbESPQWvCQBCF70L/wzKF3nSjgpbUVaRF&#10;aEsPahehtyE7JsHsbMhuY/rvOwfB2wzvzXvfrDaDb1RPXawDG5hOMlDERXA1lwbs9278DComZIdN&#10;YDLwRxE264fRCnMXrnyg/phKJSEcczRQpdTmWseiIo9xElpi0c6h85hk7UrtOrxKuG/0LMsW2mPN&#10;0lBhS68VFZfjrzdQ2g/b8tf+bTGf/vRLa0+fdDkZ8/Q4bF9AJRrS3Xy7fneCPxdaeUYm0O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6ABHGAAAA3AAAAA8AAAAAAAAA&#10;AAAAAAAAoQIAAGRycy9kb3ducmV2LnhtbFBLBQYAAAAABAAEAPkAAACUAwAAAAA=&#10;" strokecolor="#dfe1e4" strokeweight=".26469mm"/>
                <v:shape id="任意多边形 524" o:spid="_x0000_s1029" style="position:absolute;left:1958;top:1119;width:8712;height:14572;visibility:visible;mso-wrap-style:square;v-text-anchor:top" coordsize="8712,145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lqSsMA&#10;AADcAAAADwAAAGRycy9kb3ducmV2LnhtbERPS2vCQBC+F/wPywi91Y21BI2uIi0FQT3UFx6H7Jgs&#10;yc6G7FbTf+8KQm/z8T1ntuhsLa7UeuNYwXCQgCDOnTZcKDjsv9/GIHxA1lg7JgV/5GEx773MMNPu&#10;xj903YVCxBD2GSooQ2gyKX1ekkU/cA1x5C6utRgibAupW7zFcFvL9yRJpUXDsaHEhj5Lyqvdr1Uw&#10;2ppqYtabY2c2+9PXR+rSanxW6rXfLacgAnXhX/x0r3ScP5rA45l4gZ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lqSsMAAADcAAAADwAAAAAAAAAAAAAAAACYAgAAZHJzL2Rv&#10;d25yZXYueG1sUEsFBgAAAAAEAAQA9QAAAIgDAAAAAA==&#10;" path="m8,l,,,14571r8,l8,m8711,l653,r,14571l8711,14571,8711,e" fillcolor="#f8f8f8" stroked="f">
                  <v:path arrowok="t" textboxrect="0,0,8712,14572"/>
                </v:shape>
                <v:line id="直线 525" o:spid="_x0000_s1030" style="position:absolute;flip:y;visibility:visible;mso-wrap-style:square" from="1958,1120" to="1958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Tie8MAAADcAAAADwAAAGRycy9kb3ducmV2LnhtbESPQYvCMBCF7wv+hzCCtzV1kUWqUaQg&#10;LCjCqhdvQzO2xWYSmmjrv3cOC3ub4b1575vVZnCtelIXG88GZtMMFHHpbcOVgct597kAFROyxdYz&#10;GXhRhM169LHC3Pqef+l5SpWSEI45GqhTCrnWsazJYZz6QCzazXcOk6xdpW2HvYS7Vn9l2bd22LA0&#10;1BioqKm8nx7OwPF+KbS92mJoDmW47asw3/VXYybjYbsElWhI/+a/6x8r+HPBl2dkAr1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E4nvDAAAA3AAAAA8AAAAAAAAAAAAA&#10;AAAAoQIAAGRycy9kb3ducmV2LnhtbFBLBQYAAAAABAAEAPkAAACRAwAAAAA=&#10;" strokecolor="#dfe1e4" strokeweight=".26469mm"/>
                <v:rect id="矩形 526" o:spid="_x0000_s1031" style="position:absolute;left:1965;top:1119;width:646;height:1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vs9MYA&#10;AADcAAAADwAAAGRycy9kb3ducmV2LnhtbESPQWvCQBCF74X+h2UKvZS6MRQpqavU0ogHEbTqecyO&#10;SWh2Nuxuk/Tfu4LgbYb3vjdvpvPBNKIj52vLCsajBARxYXXNpYL9T/76DsIHZI2NZVLwTx7ms8eH&#10;KWba9rylbhdKEUPYZ6igCqHNpPRFRQb9yLbEUTtbZzDE1ZVSO+xjuGlkmiQTabDmeKHClr4qKn53&#10;fybW2CwXiyN+54d9c1prfEkPbntU6vlp+PwAEWgId/ONXunIvY3h+kycQM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vs9MYAAADcAAAADwAAAAAAAAAAAAAAAACYAgAAZHJz&#10;L2Rvd25yZXYueG1sUEsFBgAAAAAEAAQA9QAAAIsDAAAAAA==&#10;" fillcolor="#f8f8f8" stroked="f"/>
                <v:line id="直线 527" o:spid="_x0000_s1032" style="position:absolute;visibility:visible;mso-wrap-style:square" from="2604,1120" to="2604,15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/c2cIAAADcAAAADwAAAGRycy9kb3ducmV2LnhtbERPTYvCMBC9C/sfwizsTdMVEa2mxXUR&#10;BE+tevA2NGNbbCalibX+e7Ow4G0e73PW6WAa0VPnassKvicRCOLC6ppLBafjbrwA4TyyxsYyKXiS&#10;gzT5GK0x1vbBGfW5L0UIYRejgsr7NpbSFRUZdBPbEgfuajuDPsCulLrDRwg3jZxG0VwarDk0VNjS&#10;tqLilt+Ngo3JDr/73DU/y9m5z+xh9zxdzkp9fQ6bFQhPg3+L/917HebPpvD3TLhAJi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t/c2cIAAADcAAAADwAAAAAAAAAAAAAA&#10;AAChAgAAZHJzL2Rvd25yZXYueG1sUEsFBgAAAAAEAAQA+QAAAJADAAAAAA==&#10;" strokecolor="#ddd" strokeweight=".26469mm"/>
                <w10:wrap anchorx="page" anchory="page"/>
              </v:group>
            </w:pict>
          </mc:Fallback>
        </mc:AlternateContent>
      </w:r>
      <w:r>
        <w:rPr>
          <w:w w:val="105"/>
          <w:sz w:val="17"/>
        </w:rPr>
        <w:t>flag=false;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1727"/>
          <w:tab w:val="left" w:pos="1728"/>
        </w:tabs>
        <w:spacing w:before="3"/>
        <w:rPr>
          <w:rFonts w:ascii="微软雅黑" w:eastAsia="微软雅黑"/>
          <w:sz w:val="17"/>
        </w:rPr>
      </w:pPr>
      <w:r>
        <w:rPr>
          <w:sz w:val="17"/>
        </w:rPr>
        <w:t>//</w:t>
      </w:r>
      <w:r>
        <w:rPr>
          <w:rFonts w:ascii="微软雅黑" w:eastAsia="微软雅黑" w:hint="eastAsia"/>
          <w:sz w:val="17"/>
        </w:rPr>
        <w:t>输入校验码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1727"/>
          <w:tab w:val="left" w:pos="1728"/>
        </w:tabs>
        <w:spacing w:before="25"/>
        <w:rPr>
          <w:sz w:val="17"/>
        </w:rPr>
      </w:pPr>
      <w:r>
        <w:rPr>
          <w:w w:val="105"/>
          <w:sz w:val="17"/>
        </w:rPr>
        <w:t>$("input[name='code']").blur(function(){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113"/>
          <w:tab w:val="left" w:pos="2114"/>
        </w:tabs>
        <w:ind w:left="2113" w:hanging="916"/>
        <w:rPr>
          <w:sz w:val="17"/>
        </w:rPr>
      </w:pPr>
      <w:r>
        <w:rPr>
          <w:w w:val="105"/>
          <w:sz w:val="17"/>
        </w:rPr>
        <w:t>oo=$(this);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113"/>
          <w:tab w:val="left" w:pos="2114"/>
        </w:tabs>
        <w:spacing w:before="3"/>
        <w:ind w:left="2113" w:hanging="916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获取输入的校验码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113"/>
          <w:tab w:val="left" w:pos="2114"/>
        </w:tabs>
        <w:spacing w:before="24"/>
        <w:ind w:left="2113" w:hanging="916"/>
        <w:rPr>
          <w:sz w:val="17"/>
        </w:rPr>
      </w:pPr>
      <w:r>
        <w:rPr>
          <w:w w:val="105"/>
          <w:sz w:val="17"/>
        </w:rPr>
        <w:t>code=$(this).val();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113"/>
          <w:tab w:val="left" w:pos="2114"/>
        </w:tabs>
        <w:spacing w:before="72"/>
        <w:ind w:left="2113" w:hanging="916"/>
        <w:rPr>
          <w:sz w:val="17"/>
        </w:rPr>
      </w:pPr>
      <w:r>
        <w:rPr>
          <w:w w:val="105"/>
          <w:sz w:val="17"/>
        </w:rPr>
        <w:t>//Ajax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113"/>
          <w:tab w:val="left" w:pos="2114"/>
        </w:tabs>
        <w:ind w:left="2113" w:hanging="916"/>
        <w:rPr>
          <w:sz w:val="17"/>
        </w:rPr>
      </w:pPr>
      <w:r>
        <w:rPr>
          <w:w w:val="105"/>
          <w:sz w:val="17"/>
        </w:rPr>
        <w:t>$.get("code.php",{code:code},function(data){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499"/>
          <w:tab w:val="left" w:pos="2500"/>
        </w:tabs>
        <w:ind w:left="2499" w:hanging="1302"/>
        <w:rPr>
          <w:sz w:val="17"/>
        </w:rPr>
      </w:pPr>
      <w:r>
        <w:rPr>
          <w:w w:val="105"/>
          <w:sz w:val="17"/>
        </w:rPr>
        <w:t>//</w:t>
      </w:r>
      <w:r>
        <w:rPr>
          <w:spacing w:val="-3"/>
          <w:w w:val="105"/>
          <w:sz w:val="17"/>
        </w:rPr>
        <w:t xml:space="preserve"> </w:t>
      </w:r>
      <w:r>
        <w:rPr>
          <w:w w:val="105"/>
          <w:sz w:val="17"/>
        </w:rPr>
        <w:t>alert(data);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499"/>
          <w:tab w:val="left" w:pos="2500"/>
        </w:tabs>
        <w:ind w:left="2499" w:hanging="1302"/>
        <w:rPr>
          <w:sz w:val="17"/>
        </w:rPr>
      </w:pPr>
      <w:r>
        <w:rPr>
          <w:w w:val="105"/>
          <w:sz w:val="17"/>
        </w:rPr>
        <w:t>if(data==1){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885"/>
          <w:tab w:val="left" w:pos="2886"/>
        </w:tabs>
        <w:spacing w:before="3"/>
        <w:ind w:left="2885" w:hanging="1688"/>
        <w:rPr>
          <w:sz w:val="17"/>
        </w:rPr>
      </w:pPr>
      <w:r>
        <w:rPr>
          <w:w w:val="105"/>
          <w:sz w:val="17"/>
        </w:rPr>
        <w:t>oo.next("span").css("color","green").html("</w:t>
      </w:r>
      <w:r>
        <w:rPr>
          <w:rFonts w:ascii="微软雅黑" w:eastAsia="微软雅黑" w:hint="eastAsia"/>
          <w:w w:val="105"/>
          <w:sz w:val="17"/>
        </w:rPr>
        <w:t>校验码正确</w:t>
      </w:r>
      <w:r>
        <w:rPr>
          <w:w w:val="105"/>
          <w:sz w:val="17"/>
        </w:rPr>
        <w:t>");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885"/>
          <w:tab w:val="left" w:pos="2886"/>
        </w:tabs>
        <w:spacing w:before="25"/>
        <w:ind w:left="2885" w:hanging="1688"/>
        <w:rPr>
          <w:sz w:val="17"/>
        </w:rPr>
      </w:pPr>
      <w:r>
        <w:rPr>
          <w:w w:val="105"/>
          <w:sz w:val="17"/>
        </w:rPr>
        <w:t>flag=true;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499"/>
          <w:tab w:val="left" w:pos="2500"/>
        </w:tabs>
        <w:ind w:left="2499" w:hanging="1302"/>
        <w:rPr>
          <w:sz w:val="17"/>
        </w:rPr>
      </w:pPr>
      <w:r>
        <w:rPr>
          <w:w w:val="105"/>
          <w:sz w:val="17"/>
        </w:rPr>
        <w:t>}else</w:t>
      </w:r>
      <w:r>
        <w:rPr>
          <w:spacing w:val="-37"/>
          <w:w w:val="105"/>
          <w:sz w:val="17"/>
        </w:rPr>
        <w:t xml:space="preserve"> </w:t>
      </w:r>
      <w:r>
        <w:rPr>
          <w:w w:val="105"/>
          <w:sz w:val="17"/>
        </w:rPr>
        <w:t>if(data==0){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885"/>
          <w:tab w:val="left" w:pos="2886"/>
        </w:tabs>
        <w:spacing w:before="3"/>
        <w:ind w:left="2885" w:hanging="1688"/>
        <w:rPr>
          <w:sz w:val="17"/>
        </w:rPr>
      </w:pPr>
      <w:r>
        <w:rPr>
          <w:w w:val="105"/>
          <w:sz w:val="17"/>
        </w:rPr>
        <w:t>oo.next("span").css("color","red").html("</w:t>
      </w:r>
      <w:r>
        <w:rPr>
          <w:rFonts w:ascii="微软雅黑" w:eastAsia="微软雅黑" w:hint="eastAsia"/>
          <w:w w:val="105"/>
          <w:sz w:val="17"/>
        </w:rPr>
        <w:t>校验码有误</w:t>
      </w:r>
      <w:r>
        <w:rPr>
          <w:w w:val="105"/>
          <w:sz w:val="17"/>
        </w:rPr>
        <w:t>");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885"/>
          <w:tab w:val="left" w:pos="2886"/>
        </w:tabs>
        <w:spacing w:before="24"/>
        <w:ind w:left="2885" w:hanging="1688"/>
        <w:rPr>
          <w:sz w:val="17"/>
        </w:rPr>
      </w:pPr>
      <w:r>
        <w:rPr>
          <w:w w:val="105"/>
          <w:sz w:val="17"/>
        </w:rPr>
        <w:t>flag=false;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499"/>
          <w:tab w:val="left" w:pos="2500"/>
        </w:tabs>
        <w:ind w:left="2499" w:hanging="1302"/>
        <w:rPr>
          <w:sz w:val="17"/>
        </w:rPr>
      </w:pPr>
      <w:r>
        <w:rPr>
          <w:w w:val="105"/>
          <w:sz w:val="17"/>
        </w:rPr>
        <w:t>}else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if(data==2){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885"/>
          <w:tab w:val="left" w:pos="2886"/>
        </w:tabs>
        <w:spacing w:before="4"/>
        <w:ind w:left="2885" w:hanging="1688"/>
        <w:rPr>
          <w:sz w:val="17"/>
        </w:rPr>
      </w:pPr>
      <w:r>
        <w:rPr>
          <w:w w:val="105"/>
          <w:sz w:val="17"/>
        </w:rPr>
        <w:t>oo.next("span").css("color","red").html("</w:t>
      </w:r>
      <w:r>
        <w:rPr>
          <w:rFonts w:ascii="微软雅黑" w:eastAsia="微软雅黑" w:hint="eastAsia"/>
          <w:w w:val="105"/>
          <w:sz w:val="17"/>
        </w:rPr>
        <w:t>校验码不能为空</w:t>
      </w:r>
      <w:r>
        <w:rPr>
          <w:w w:val="105"/>
          <w:sz w:val="17"/>
        </w:rPr>
        <w:t>");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885"/>
          <w:tab w:val="left" w:pos="2886"/>
        </w:tabs>
        <w:spacing w:before="24"/>
        <w:ind w:left="2885" w:hanging="1688"/>
        <w:rPr>
          <w:sz w:val="17"/>
        </w:rPr>
      </w:pPr>
      <w:r>
        <w:rPr>
          <w:w w:val="105"/>
          <w:sz w:val="17"/>
        </w:rPr>
        <w:t>flag=false;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499"/>
          <w:tab w:val="left" w:pos="2500"/>
        </w:tabs>
        <w:ind w:left="2499" w:hanging="1302"/>
        <w:rPr>
          <w:sz w:val="17"/>
        </w:rPr>
      </w:pPr>
      <w:r>
        <w:rPr>
          <w:w w:val="105"/>
          <w:sz w:val="17"/>
        </w:rPr>
        <w:t>}else</w:t>
      </w:r>
      <w:r>
        <w:rPr>
          <w:spacing w:val="-4"/>
          <w:w w:val="105"/>
          <w:sz w:val="17"/>
        </w:rPr>
        <w:t xml:space="preserve"> </w:t>
      </w:r>
      <w:r>
        <w:rPr>
          <w:w w:val="105"/>
          <w:sz w:val="17"/>
        </w:rPr>
        <w:t>if(data==3){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885"/>
          <w:tab w:val="left" w:pos="2886"/>
        </w:tabs>
        <w:spacing w:before="3"/>
        <w:ind w:left="2885" w:hanging="1688"/>
        <w:rPr>
          <w:sz w:val="17"/>
        </w:rPr>
      </w:pPr>
      <w:r>
        <w:rPr>
          <w:w w:val="105"/>
          <w:sz w:val="17"/>
        </w:rPr>
        <w:t>oo.next("span").css("color","red").html("</w:t>
      </w:r>
      <w:r>
        <w:rPr>
          <w:rFonts w:ascii="微软雅黑" w:eastAsia="微软雅黑" w:hint="eastAsia"/>
          <w:w w:val="105"/>
          <w:sz w:val="17"/>
        </w:rPr>
        <w:t>校验码已经过期</w:t>
      </w:r>
      <w:r>
        <w:rPr>
          <w:w w:val="105"/>
          <w:sz w:val="17"/>
        </w:rPr>
        <w:t>");</w:t>
      </w:r>
    </w:p>
    <w:p w:rsidR="00C1351D" w:rsidRDefault="00346078">
      <w:pPr>
        <w:pStyle w:val="a4"/>
        <w:numPr>
          <w:ilvl w:val="0"/>
          <w:numId w:val="95"/>
        </w:numPr>
        <w:tabs>
          <w:tab w:val="left" w:pos="2885"/>
          <w:tab w:val="left" w:pos="2886"/>
        </w:tabs>
        <w:spacing w:before="25"/>
        <w:ind w:left="2885" w:hanging="1688"/>
        <w:rPr>
          <w:sz w:val="17"/>
        </w:rPr>
      </w:pPr>
      <w:r>
        <w:rPr>
          <w:w w:val="105"/>
          <w:sz w:val="17"/>
        </w:rPr>
        <w:t>flag=false;</w:t>
      </w:r>
    </w:p>
    <w:p w:rsidR="00C1351D" w:rsidRDefault="00C1351D">
      <w:pPr>
        <w:pStyle w:val="a4"/>
        <w:numPr>
          <w:ilvl w:val="0"/>
          <w:numId w:val="95"/>
        </w:numPr>
        <w:tabs>
          <w:tab w:val="left" w:pos="1489"/>
        </w:tabs>
        <w:ind w:left="1488" w:hanging="291"/>
        <w:rPr>
          <w:sz w:val="17"/>
        </w:rPr>
      </w:pPr>
    </w:p>
    <w:p w:rsidR="00C1351D" w:rsidRDefault="00346078">
      <w:pPr>
        <w:pStyle w:val="a3"/>
        <w:tabs>
          <w:tab w:val="left" w:pos="2499"/>
        </w:tabs>
        <w:ind w:left="1198"/>
      </w:pPr>
      <w:r>
        <w:rPr>
          <w:w w:val="105"/>
        </w:rPr>
        <w:t>175</w:t>
      </w:r>
      <w:r>
        <w:rPr>
          <w:w w:val="105"/>
        </w:rPr>
        <w:tab/>
        <w:t>}</w:t>
      </w:r>
    </w:p>
    <w:p w:rsidR="00C1351D" w:rsidRDefault="00346078">
      <w:pPr>
        <w:pStyle w:val="a3"/>
        <w:tabs>
          <w:tab w:val="left" w:pos="2113"/>
        </w:tabs>
        <w:ind w:left="1198"/>
      </w:pPr>
      <w:r>
        <w:rPr>
          <w:w w:val="105"/>
        </w:rPr>
        <w:t>176</w:t>
      </w:r>
      <w:r>
        <w:rPr>
          <w:w w:val="105"/>
        </w:rPr>
        <w:tab/>
        <w:t>});</w:t>
      </w:r>
    </w:p>
    <w:p w:rsidR="00C1351D" w:rsidRDefault="00346078">
      <w:pPr>
        <w:pStyle w:val="a3"/>
        <w:tabs>
          <w:tab w:val="left" w:pos="1727"/>
        </w:tabs>
        <w:ind w:left="1198"/>
      </w:pPr>
      <w:r>
        <w:rPr>
          <w:w w:val="105"/>
        </w:rPr>
        <w:t>177</w:t>
      </w:r>
      <w:r>
        <w:rPr>
          <w:w w:val="105"/>
        </w:rPr>
        <w:tab/>
        <w:t>});</w:t>
      </w:r>
    </w:p>
    <w:p w:rsidR="00C1351D" w:rsidRDefault="00346078">
      <w:pPr>
        <w:pStyle w:val="a3"/>
        <w:ind w:left="1198"/>
      </w:pPr>
      <w:r>
        <w:rPr>
          <w:w w:val="105"/>
        </w:rPr>
        <w:t>178</w:t>
      </w:r>
    </w:p>
    <w:p w:rsidR="00C1351D" w:rsidRDefault="00346078">
      <w:pPr>
        <w:pStyle w:val="a4"/>
        <w:numPr>
          <w:ilvl w:val="0"/>
          <w:numId w:val="96"/>
        </w:numPr>
        <w:tabs>
          <w:tab w:val="left" w:pos="1727"/>
          <w:tab w:val="left" w:pos="1728"/>
        </w:tabs>
        <w:spacing w:before="4"/>
        <w:rPr>
          <w:rFonts w:ascii="微软雅黑" w:eastAsia="微软雅黑"/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w w:val="105"/>
          <w:sz w:val="17"/>
        </w:rPr>
        <w:t>表单提交</w:t>
      </w:r>
    </w:p>
    <w:p w:rsidR="00C1351D" w:rsidRDefault="00346078">
      <w:pPr>
        <w:pStyle w:val="a4"/>
        <w:numPr>
          <w:ilvl w:val="0"/>
          <w:numId w:val="96"/>
        </w:numPr>
        <w:tabs>
          <w:tab w:val="left" w:pos="1727"/>
          <w:tab w:val="left" w:pos="1728"/>
        </w:tabs>
        <w:spacing w:before="24"/>
        <w:rPr>
          <w:sz w:val="17"/>
        </w:rPr>
      </w:pPr>
      <w:r>
        <w:rPr>
          <w:w w:val="105"/>
          <w:sz w:val="17"/>
        </w:rPr>
        <w:t>$("#ff").submit(function(){</w:t>
      </w:r>
    </w:p>
    <w:p w:rsidR="00C1351D" w:rsidRDefault="00346078">
      <w:pPr>
        <w:pStyle w:val="a4"/>
        <w:numPr>
          <w:ilvl w:val="0"/>
          <w:numId w:val="96"/>
        </w:numPr>
        <w:tabs>
          <w:tab w:val="left" w:pos="2113"/>
          <w:tab w:val="left" w:pos="2114"/>
        </w:tabs>
        <w:spacing w:before="3"/>
        <w:ind w:left="2113" w:hanging="916"/>
        <w:rPr>
          <w:sz w:val="17"/>
        </w:rPr>
      </w:pPr>
      <w:r>
        <w:rPr>
          <w:w w:val="105"/>
          <w:sz w:val="17"/>
        </w:rPr>
        <w:t>//</w:t>
      </w:r>
      <w:r>
        <w:rPr>
          <w:rFonts w:ascii="微软雅黑" w:eastAsia="微软雅黑" w:hint="eastAsia"/>
          <w:spacing w:val="3"/>
          <w:w w:val="105"/>
          <w:sz w:val="17"/>
        </w:rPr>
        <w:t>让某个元素触发某类事件</w:t>
      </w:r>
      <w:r>
        <w:rPr>
          <w:rFonts w:ascii="微软雅黑" w:eastAsia="微软雅黑" w:hint="eastAsia"/>
          <w:spacing w:val="3"/>
          <w:w w:val="105"/>
          <w:sz w:val="17"/>
        </w:rPr>
        <w:t xml:space="preserve"> </w:t>
      </w:r>
      <w:r>
        <w:rPr>
          <w:w w:val="105"/>
          <w:sz w:val="17"/>
        </w:rPr>
        <w:t>trigger</w:t>
      </w:r>
    </w:p>
    <w:p w:rsidR="00C1351D" w:rsidRDefault="00346078">
      <w:pPr>
        <w:pStyle w:val="a4"/>
        <w:numPr>
          <w:ilvl w:val="0"/>
          <w:numId w:val="96"/>
        </w:numPr>
        <w:tabs>
          <w:tab w:val="left" w:pos="2113"/>
          <w:tab w:val="left" w:pos="2114"/>
        </w:tabs>
        <w:spacing w:before="25"/>
        <w:ind w:left="2113" w:hanging="916"/>
        <w:rPr>
          <w:sz w:val="17"/>
        </w:rPr>
      </w:pPr>
      <w:r>
        <w:rPr>
          <w:w w:val="105"/>
          <w:sz w:val="17"/>
        </w:rPr>
        <w:t>$("input[name='code']").trigger('blur');</w:t>
      </w:r>
    </w:p>
    <w:p w:rsidR="00C1351D" w:rsidRDefault="00C1351D">
      <w:pPr>
        <w:rPr>
          <w:sz w:val="17"/>
        </w:rPr>
        <w:sectPr w:rsidR="00C1351D">
          <w:type w:val="continuous"/>
          <w:pgSz w:w="11900" w:h="16820"/>
          <w:pgMar w:top="1520" w:right="940" w:bottom="280" w:left="940" w:header="720" w:footer="720" w:gutter="0"/>
          <w:cols w:space="720"/>
        </w:sectPr>
      </w:pPr>
    </w:p>
    <w:p w:rsidR="00C1351D" w:rsidRDefault="00346078">
      <w:pPr>
        <w:pStyle w:val="a3"/>
        <w:spacing w:before="0"/>
        <w:ind w:left="1010"/>
        <w:rPr>
          <w:sz w:val="20"/>
        </w:rPr>
      </w:pPr>
      <w:r>
        <w:rPr>
          <w:noProof/>
          <w:sz w:val="20"/>
          <w:lang w:eastAsia="zh-CN" w:bidi="ar-SA"/>
        </w:rPr>
        <w:lastRenderedPageBreak/>
        <mc:AlternateContent>
          <mc:Choice Requires="wpg">
            <w:drawing>
              <wp:inline distT="0" distB="0" distL="114300" distR="114300">
                <wp:extent cx="5650865" cy="795655"/>
                <wp:effectExtent l="0" t="0" r="6985" b="8890"/>
                <wp:docPr id="272" name="组合 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865" cy="795655"/>
                          <a:chOff x="0" y="0"/>
                          <a:chExt cx="8899" cy="1253"/>
                        </a:xfrm>
                      </wpg:grpSpPr>
                      <wps:wsp>
                        <wps:cNvPr id="263" name="任意多边形 529"/>
                        <wps:cNvSpPr/>
                        <wps:spPr>
                          <a:xfrm>
                            <a:off x="7" y="7"/>
                            <a:ext cx="8884" cy="1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" h="1238">
                                <a:moveTo>
                                  <a:pt x="8846" y="1238"/>
                                </a:moveTo>
                                <a:lnTo>
                                  <a:pt x="37" y="1238"/>
                                </a:lnTo>
                                <a:lnTo>
                                  <a:pt x="21" y="1236"/>
                                </a:lnTo>
                                <a:lnTo>
                                  <a:pt x="9" y="1229"/>
                                </a:lnTo>
                                <a:lnTo>
                                  <a:pt x="2" y="1217"/>
                                </a:lnTo>
                                <a:lnTo>
                                  <a:pt x="0" y="1201"/>
                                </a:lnTo>
                                <a:lnTo>
                                  <a:pt x="0" y="0"/>
                                </a:lnTo>
                                <a:lnTo>
                                  <a:pt x="8883" y="0"/>
                                </a:lnTo>
                                <a:lnTo>
                                  <a:pt x="8883" y="1201"/>
                                </a:lnTo>
                                <a:lnTo>
                                  <a:pt x="8881" y="1217"/>
                                </a:lnTo>
                                <a:lnTo>
                                  <a:pt x="8874" y="1229"/>
                                </a:lnTo>
                                <a:lnTo>
                                  <a:pt x="8862" y="1236"/>
                                </a:lnTo>
                                <a:lnTo>
                                  <a:pt x="8846" y="12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4" name="直线 530"/>
                        <wps:cNvCnPr/>
                        <wps:spPr>
                          <a:xfrm flipV="1">
                            <a:off x="8" y="8"/>
                            <a:ext cx="0" cy="1200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65" name="任意多边形 531"/>
                        <wps:cNvSpPr/>
                        <wps:spPr>
                          <a:xfrm>
                            <a:off x="7" y="7"/>
                            <a:ext cx="8884" cy="1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" h="1238">
                                <a:moveTo>
                                  <a:pt x="8883" y="0"/>
                                </a:moveTo>
                                <a:lnTo>
                                  <a:pt x="8883" y="1200"/>
                                </a:lnTo>
                                <a:lnTo>
                                  <a:pt x="8881" y="1216"/>
                                </a:lnTo>
                                <a:lnTo>
                                  <a:pt x="8874" y="1228"/>
                                </a:lnTo>
                                <a:lnTo>
                                  <a:pt x="8862" y="1235"/>
                                </a:lnTo>
                                <a:lnTo>
                                  <a:pt x="8846" y="1237"/>
                                </a:lnTo>
                                <a:lnTo>
                                  <a:pt x="37" y="1237"/>
                                </a:lnTo>
                                <a:lnTo>
                                  <a:pt x="21" y="1235"/>
                                </a:lnTo>
                                <a:lnTo>
                                  <a:pt x="9" y="1228"/>
                                </a:lnTo>
                                <a:lnTo>
                                  <a:pt x="2" y="1216"/>
                                </a:lnTo>
                                <a:lnTo>
                                  <a:pt x="0" y="1200"/>
                                </a:lnTo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6" name="矩形 532"/>
                        <wps:cNvSpPr/>
                        <wps:spPr>
                          <a:xfrm>
                            <a:off x="660" y="7"/>
                            <a:ext cx="8059" cy="11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7" name="矩形 533"/>
                        <wps:cNvSpPr/>
                        <wps:spPr>
                          <a:xfrm>
                            <a:off x="15" y="7"/>
                            <a:ext cx="646" cy="1141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68" name="直线 534"/>
                        <wps:cNvCnPr/>
                        <wps:spPr>
                          <a:xfrm>
                            <a:off x="653" y="7"/>
                            <a:ext cx="0" cy="1141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69" name="文本框 535"/>
                        <wps:cNvSpPr txBox="1"/>
                        <wps:spPr>
                          <a:xfrm>
                            <a:off x="187" y="72"/>
                            <a:ext cx="310" cy="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186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70" name="文本框 536"/>
                        <wps:cNvSpPr txBox="1"/>
                        <wps:spPr>
                          <a:xfrm>
                            <a:off x="1102" y="72"/>
                            <a:ext cx="1178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return</w:t>
                              </w:r>
                              <w:proofErr w:type="gramEnd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flag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71" name="文本框 537"/>
                        <wps:cNvSpPr txBox="1"/>
                        <wps:spPr>
                          <a:xfrm>
                            <a:off x="717" y="342"/>
                            <a:ext cx="889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});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sz w:val="17"/>
                                </w:rPr>
                                <w:t>&lt;/script&gt;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117700"/>
                                  <w:w w:val="105"/>
                                  <w:sz w:val="17"/>
                                </w:rPr>
                                <w:t>&lt;/html&gt;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528" o:spid="_x0000_s1340" style="width:444.95pt;height:62.65pt;mso-position-horizontal-relative:char;mso-position-vertical-relative:line" coordsize="8899,1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">
                <v:shape id="任意多边形 529" o:spid="_x0000_s1341" style="position:absolute;left:7;top:7;width:8884;height:1238;visibility:visible;mso-wrap-style:square;v-text-anchor:top" coordsize="8884,1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d9i8IA&#10;AADcAAAADwAAAGRycy9kb3ducmV2LnhtbESPQYvCMBSE7wv+h/CEva1pFcpSjSKioHgQ3cXzo3m2&#10;xealJlG7/nojCHscZuYbZjLrTCNu5HxtWUE6SEAQF1bXXCr4/Vl9fYPwAVljY5kU/JGH2bT3McFc&#10;2zvv6XYIpYgQ9jkqqEJocyl9UZFBP7AtcfRO1hkMUbpSaof3CDeNHCZJJg3WHBcqbGlRUXE+XI2C&#10;S1bvyD6yZbt1Gxrt5DFNg1Hqs9/NxyACdeE//G6vtYJhNoLXmXgE5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B32LwgAAANwAAAAPAAAAAAAAAAAAAAAAAJgCAABkcnMvZG93&#10;bnJldi54bWxQSwUGAAAAAAQABAD1AAAAhwMAAAAA&#10;" path="m8846,1238r-8809,l21,1236,9,1229,2,1217,,1201,,,8883,r,1201l8881,1217r-7,12l8862,1236r-16,2xe" fillcolor="#f8f8f8" stroked="f">
                  <v:path arrowok="t" textboxrect="0,0,8884,1238"/>
                </v:shape>
                <v:line id="直线 530" o:spid="_x0000_s1342" style="position:absolute;flip:y;visibility:visible;mso-wrap-style:square" from="8,8" to="8,12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/ZZMMAAADcAAAADwAAAGRycy9kb3ducmV2LnhtbESPQYvCMBSE78L+h/AW9qapIiLVVKQg&#10;LLgsqL14ezTPtrR5CU3W1n+/EQSPw8x8w2x3o+nEnXrfWFYwnyUgiEurG64UFJfDdA3CB2SNnWVS&#10;8CAPu+xjssVU24FPdD+HSkQI+xQV1CG4VEpf1mTQz6wjjt7N9gZDlH0ldY9DhJtOLpJkJQ02HBdq&#10;dJTXVLbnP6Pgty1yqa86H5uf0t2OlVsehqtSX5/jfgMi0Bje4Vf7WytYrJbwPBOPgM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v2WTDAAAA3AAAAA8AAAAAAAAAAAAA&#10;AAAAoQIAAGRycy9kb3ducmV2LnhtbFBLBQYAAAAABAAEAPkAAACRAwAAAAA=&#10;" strokecolor="#dfe1e4" strokeweight=".26469mm"/>
                <v:shape id="任意多边形 531" o:spid="_x0000_s1343" style="position:absolute;left:7;top:7;width:8884;height:1238;visibility:visible;mso-wrap-style:square;v-text-anchor:top" coordsize="8884,1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RWsQA&#10;AADcAAAADwAAAGRycy9kb3ducmV2LnhtbESP0WoCMRRE3wv+Q7gF32pWRWlXo6igSKkFt37AdXPd&#10;LE1ulk3U9e+bQqGPw8ycYebLzllxozbUnhUMBxkI4tLrmisFp6/tyyuIEJE1Ws+k4EEBlove0xxz&#10;7e98pFsRK5EgHHJUYGJscilDachhGPiGOHkX3zqMSbaV1C3eE9xZOcqyqXRYc1ow2NDGUPldXJ0C&#10;+1nb9+F5bNdy9/HWHcyaitVRqf5zt5qBiNTF//Bfe68VjKYT+D2TjoB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8UVrEAAAA3AAAAA8AAAAAAAAAAAAAAAAAmAIAAGRycy9k&#10;b3ducmV2LnhtbFBLBQYAAAAABAAEAPUAAACJAwAAAAA=&#10;" path="m8883,r,1200l8881,1216r-7,12l8862,1235r-16,2l37,1237r-16,-2l9,1228,2,1216,,1200e" filled="f" strokecolor="#dfe1e4" strokeweight=".26469mm">
                  <v:path arrowok="t" textboxrect="0,0,8884,1238"/>
                </v:shape>
                <v:rect id="矩形 532" o:spid="_x0000_s1344" style="position:absolute;left:660;top:7;width:8059;height:1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JnMUA&#10;AADcAAAADwAAAGRycy9kb3ducmV2LnhtbESPQWvCQBCF70L/wzKFXqRuzCFI6iq11OJBBDV6nman&#10;SWh2NuyuGv+9KwgeH2/e9+ZN571pxZmcbywrGI8SEMSl1Q1XCor98n0Cwgdkja1lUnAlD/PZy2CK&#10;ubYX3tJ5FyoRIexzVFCH0OVS+rImg35kO+Lo/VlnMETpKqkdXiLctDJNkkwabDg21NjRV03l/+5k&#10;4hubn8XiiN/LQ9H+rjUO04PbHpV6e+0/P0AE6sPz+JFeaQVplsF9TCS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0kmcxQAAANwAAAAPAAAAAAAAAAAAAAAAAJgCAABkcnMv&#10;ZG93bnJldi54bWxQSwUGAAAAAAQABAD1AAAAigMAAAAA&#10;" fillcolor="#f8f8f8" stroked="f"/>
                <v:rect id="矩形 533" o:spid="_x0000_s1345" style="position:absolute;left:15;top:7;width:646;height:1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7sB8YA&#10;AADcAAAADwAAAGRycy9kb3ducmV2LnhtbESPT2vCQBDF7wW/wzJCL0U3zcFKdBUttXiQgvHPecyO&#10;STA7G3a3Gr+9Wyh4fLx5vzdvOu9MI67kfG1ZwfswAUFcWF1zqWC/Ww3GIHxA1thYJgV38jCf9V6m&#10;mGl74y1d81CKCGGfoYIqhDaT0hcVGfRD2xJH72ydwRClK6V2eItw08g0SUbSYM2xocKWPisqLvmv&#10;iW/8fC+XR/xaHfbNaaPxLT247VGp1363mIAI1IXn8X96rRWkow/4GxMJ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Z7sB8YAAADcAAAADwAAAAAAAAAAAAAAAACYAgAAZHJz&#10;L2Rvd25yZXYueG1sUEsFBgAAAAAEAAQA9QAAAIsDAAAAAA==&#10;" fillcolor="#f8f8f8" stroked="f"/>
                <v:line id="直线 534" o:spid="_x0000_s1346" style="position:absolute;visibility:visible;mso-wrap-style:square" from="653,7" to="653,1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fWL8IAAADcAAAADwAAAGRycy9kb3ducmV2LnhtbERPTWuDQBC9B/oflin0lqyRElqbjdiW&#10;gOBJYw69De5UJe6suFuj/757KPT4eN/HdDGDmGlyvWUF+10EgrixuudWQX05b19AOI+scbBMClZy&#10;kJ4eNkdMtL1zSXPlWxFC2CWooPN+TKR0TUcG3c6OxIH7tpNBH+DUSj3hPYSbQcZRdJAGew4NHY70&#10;0VFzq36MgsyUxWdeueH99fk6l7Y4r/XXVamnxyV7A+Fp8f/iP3euFcSHsDacCUdA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6fWL8IAAADcAAAADwAAAAAAAAAAAAAA&#10;AAChAgAAZHJzL2Rvd25yZXYueG1sUEsFBgAAAAAEAAQA+QAAAJADAAAAAA==&#10;" strokecolor="#ddd" strokeweight=".26469mm"/>
                <v:shape id="文本框 535" o:spid="_x0000_s1347" type="#_x0000_t202" style="position:absolute;left:187;top:72;width:310;height:9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58rs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bNsD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Hnyu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184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186</w:t>
                        </w:r>
                      </w:p>
                    </w:txbxContent>
                  </v:textbox>
                </v:shape>
                <v:shape id="文本框 536" o:spid="_x0000_s1348" type="#_x0000_t202" style="position:absolute;left:1102;top:72;width:1178;height:1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1D7sEA&#10;AADcAAAADwAAAGRycy9kb3ducmV2LnhtbERPTYvCMBC9L/gfwgje1lQPuluNIqIgCIu1e/A4NmMb&#10;bCa1idr99+Yg7PHxvufLztbiQa03jhWMhgkI4sJpw6WC33z7+QXCB2SNtWNS8EcelovexxxT7Z6c&#10;0eMYShFD2KeooAqhSaX0RUUW/dA1xJG7uNZiiLAtpW7xGcNtLcdJMpEWDceGChtaV1Rcj3erYHXi&#10;bGNuP+dDdslMnn8nvJ9clRr0u9UMRKAu/Ivf7p1WMJ7G+fFMP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9Q+7BAAAA3AAAAA8AAAAAAAAAAAAAAAAAmAIAAGRycy9kb3du&#10;cmV2LnhtbFBLBQYAAAAABAAEAPUAAACGAwAAAAA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return</w:t>
                        </w:r>
                        <w:proofErr w:type="gramEnd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7"/>
                          </w:rPr>
                          <w:t>flag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v:shape id="文本框 537" o:spid="_x0000_s1349" type="#_x0000_t202" style="position:absolute;left:717;top:342;width:889;height: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HmdcUA&#10;AADcAAAADwAAAGRycy9kb3ducmV2LnhtbESPQWvCQBSE70L/w/IKvelGD7ambkSkBaEgjfHg8TX7&#10;TJZk38bsqvHfdwsFj8PMfMMsV4NtxZV6bxwrmE4SEMSl04YrBYfic/wGwgdkja1jUnAnD6vsabTE&#10;VLsb53Tdh0pECPsUFdQhdKmUvqzJop+4jjh6J9dbDFH2ldQ93iLctnKWJHNp0XBcqLGjTU1ls79Y&#10;Besj5x/mvPv5zk+5KYpFwl/zRqmX52H9DiLQEB7h//ZWK5i9TuHvTDwCMv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seZ1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});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sz w:val="17"/>
                          </w:rPr>
                          <w:t>&lt;/script&gt;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117700"/>
                            <w:w w:val="105"/>
                            <w:sz w:val="17"/>
                          </w:rPr>
                          <w:t>&lt;/html&gt;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1351D" w:rsidRDefault="00C1351D">
      <w:pPr>
        <w:pStyle w:val="a3"/>
        <w:spacing w:before="1"/>
        <w:rPr>
          <w:sz w:val="9"/>
        </w:rPr>
      </w:pPr>
    </w:p>
    <w:p w:rsidR="00C1351D" w:rsidRDefault="00346078">
      <w:pPr>
        <w:pStyle w:val="a4"/>
        <w:numPr>
          <w:ilvl w:val="0"/>
          <w:numId w:val="80"/>
        </w:numPr>
        <w:tabs>
          <w:tab w:val="left" w:pos="1008"/>
        </w:tabs>
        <w:spacing w:before="128"/>
        <w:ind w:hanging="208"/>
        <w:rPr>
          <w:rFonts w:ascii="Calibri"/>
          <w:sz w:val="19"/>
        </w:rPr>
      </w:pPr>
      <w:r>
        <w:rPr>
          <w:rFonts w:ascii="Calibri"/>
          <w:w w:val="120"/>
          <w:sz w:val="19"/>
        </w:rPr>
        <w:t>demo.php</w:t>
      </w:r>
    </w:p>
    <w:p w:rsidR="00C1351D" w:rsidRDefault="00346078">
      <w:pPr>
        <w:pStyle w:val="a3"/>
        <w:spacing w:before="2"/>
        <w:rPr>
          <w:rFonts w:ascii="Calibri"/>
        </w:rPr>
      </w:pPr>
      <w:r>
        <w:rPr>
          <w:noProof/>
          <w:lang w:eastAsia="zh-CN" w:bidi="ar-SA"/>
        </w:rPr>
        <mc:AlternateContent>
          <mc:Choice Requires="wpg">
            <w:drawing>
              <wp:anchor distT="0" distB="0" distL="0" distR="0" simplePos="0" relativeHeight="251688448" behindDoc="1" locked="0" layoutInCell="1" allowOverlap="1">
                <wp:simplePos x="0" y="0"/>
                <wp:positionH relativeFrom="page">
                  <wp:posOffset>1238250</wp:posOffset>
                </wp:positionH>
                <wp:positionV relativeFrom="paragraph">
                  <wp:posOffset>158115</wp:posOffset>
                </wp:positionV>
                <wp:extent cx="5650865" cy="5888990"/>
                <wp:effectExtent l="635" t="0" r="6350" b="16510"/>
                <wp:wrapTopAndBottom/>
                <wp:docPr id="575" name="组合 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865" cy="5888990"/>
                          <a:chOff x="1951" y="249"/>
                          <a:chExt cx="8899" cy="9274"/>
                        </a:xfrm>
                      </wpg:grpSpPr>
                      <wps:wsp>
                        <wps:cNvPr id="561" name="任意多边形 539"/>
                        <wps:cNvSpPr/>
                        <wps:spPr>
                          <a:xfrm>
                            <a:off x="1958" y="256"/>
                            <a:ext cx="8884" cy="9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" h="9259">
                                <a:moveTo>
                                  <a:pt x="8847" y="9259"/>
                                </a:moveTo>
                                <a:lnTo>
                                  <a:pt x="38" y="9259"/>
                                </a:lnTo>
                                <a:lnTo>
                                  <a:pt x="21" y="9257"/>
                                </a:lnTo>
                                <a:lnTo>
                                  <a:pt x="10" y="9250"/>
                                </a:lnTo>
                                <a:lnTo>
                                  <a:pt x="3" y="9238"/>
                                </a:lnTo>
                                <a:lnTo>
                                  <a:pt x="0" y="9221"/>
                                </a:lnTo>
                                <a:lnTo>
                                  <a:pt x="0" y="37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8847" y="0"/>
                                </a:lnTo>
                                <a:lnTo>
                                  <a:pt x="8863" y="2"/>
                                </a:lnTo>
                                <a:lnTo>
                                  <a:pt x="8875" y="9"/>
                                </a:lnTo>
                                <a:lnTo>
                                  <a:pt x="8882" y="21"/>
                                </a:lnTo>
                                <a:lnTo>
                                  <a:pt x="8884" y="37"/>
                                </a:lnTo>
                                <a:lnTo>
                                  <a:pt x="8884" y="9221"/>
                                </a:lnTo>
                                <a:lnTo>
                                  <a:pt x="8882" y="9238"/>
                                </a:lnTo>
                                <a:lnTo>
                                  <a:pt x="8875" y="9250"/>
                                </a:lnTo>
                                <a:lnTo>
                                  <a:pt x="8863" y="9257"/>
                                </a:lnTo>
                                <a:lnTo>
                                  <a:pt x="8847" y="92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2" name="任意多边形 540"/>
                        <wps:cNvSpPr/>
                        <wps:spPr>
                          <a:xfrm>
                            <a:off x="1958" y="257"/>
                            <a:ext cx="8884" cy="9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4" h="9259">
                                <a:moveTo>
                                  <a:pt x="0" y="9221"/>
                                </a:moveTo>
                                <a:lnTo>
                                  <a:pt x="0" y="38"/>
                                </a:lnTo>
                                <a:lnTo>
                                  <a:pt x="3" y="21"/>
                                </a:lnTo>
                                <a:lnTo>
                                  <a:pt x="10" y="9"/>
                                </a:lnTo>
                                <a:lnTo>
                                  <a:pt x="21" y="2"/>
                                </a:lnTo>
                                <a:lnTo>
                                  <a:pt x="38" y="0"/>
                                </a:lnTo>
                                <a:lnTo>
                                  <a:pt x="8847" y="0"/>
                                </a:lnTo>
                                <a:lnTo>
                                  <a:pt x="8863" y="2"/>
                                </a:lnTo>
                                <a:lnTo>
                                  <a:pt x="8875" y="9"/>
                                </a:lnTo>
                                <a:lnTo>
                                  <a:pt x="8882" y="21"/>
                                </a:lnTo>
                                <a:lnTo>
                                  <a:pt x="8884" y="38"/>
                                </a:lnTo>
                                <a:lnTo>
                                  <a:pt x="8884" y="9221"/>
                                </a:lnTo>
                                <a:lnTo>
                                  <a:pt x="8882" y="9238"/>
                                </a:lnTo>
                                <a:lnTo>
                                  <a:pt x="8875" y="9250"/>
                                </a:lnTo>
                                <a:lnTo>
                                  <a:pt x="8863" y="9257"/>
                                </a:lnTo>
                                <a:lnTo>
                                  <a:pt x="8847" y="9259"/>
                                </a:lnTo>
                                <a:lnTo>
                                  <a:pt x="38" y="9259"/>
                                </a:lnTo>
                                <a:lnTo>
                                  <a:pt x="21" y="9257"/>
                                </a:lnTo>
                                <a:lnTo>
                                  <a:pt x="10" y="9250"/>
                                </a:lnTo>
                                <a:lnTo>
                                  <a:pt x="3" y="9238"/>
                                </a:lnTo>
                                <a:lnTo>
                                  <a:pt x="0" y="922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9" cap="flat" cmpd="sng">
                            <a:solidFill>
                              <a:srgbClr val="DFE1E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3" name="矩形 541"/>
                        <wps:cNvSpPr/>
                        <wps:spPr>
                          <a:xfrm>
                            <a:off x="2491" y="384"/>
                            <a:ext cx="8179" cy="903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4" name="矩形 542"/>
                        <wps:cNvSpPr/>
                        <wps:spPr>
                          <a:xfrm>
                            <a:off x="1965" y="384"/>
                            <a:ext cx="526" cy="9034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5" name="直线 543"/>
                        <wps:cNvCnPr/>
                        <wps:spPr>
                          <a:xfrm>
                            <a:off x="2484" y="385"/>
                            <a:ext cx="0" cy="9033"/>
                          </a:xfrm>
                          <a:prstGeom prst="line">
                            <a:avLst/>
                          </a:prstGeom>
                          <a:ln w="9529" cap="flat" cmpd="sng">
                            <a:solidFill>
                              <a:srgbClr val="DDDDDD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66" name="文本框 544"/>
                        <wps:cNvSpPr txBox="1"/>
                        <wps:spPr>
                          <a:xfrm>
                            <a:off x="2644" y="9152"/>
                            <a:ext cx="214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?&gt;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67" name="文本框 545"/>
                        <wps:cNvSpPr txBox="1"/>
                        <wps:spPr>
                          <a:xfrm>
                            <a:off x="2933" y="8882"/>
                            <a:ext cx="6003" cy="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770087"/>
                                  <w:sz w:val="17"/>
                                </w:rPr>
                                <w:t>echo</w:t>
                              </w:r>
                              <w:proofErr w:type="gramEnd"/>
                              <w:r>
                                <w:rPr>
                                  <w:color w:val="77008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$ucpass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-&gt;</w:t>
                              </w:r>
                              <w:r>
                                <w:rPr>
                                  <w:sz w:val="17"/>
                                </w:rPr>
                                <w:t>SendSms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(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$appid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$templateid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$param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$mobile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z w:val="17"/>
                                </w:rPr>
                                <w:t>$uid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68" name="文本框 546"/>
                        <wps:cNvSpPr txBox="1"/>
                        <wps:spPr>
                          <a:xfrm>
                            <a:off x="2114" y="8017"/>
                            <a:ext cx="8398" cy="1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206" w:lineRule="auto"/>
                                <w:ind w:left="433" w:right="18" w:firstLine="385"/>
                                <w:rPr>
                                  <w:rFonts w:ascii="微软雅黑" w:eastAsia="微软雅黑"/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AA5400"/>
                                  <w:sz w:val="17"/>
                                  <w:lang w:eastAsia="zh-CN"/>
                                </w:rPr>
                                <w:t>//70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z w:val="17"/>
                                  <w:lang w:eastAsia="zh-CN"/>
                                </w:rPr>
                                <w:t>字内（含</w:t>
                              </w:r>
                              <w:r>
                                <w:rPr>
                                  <w:color w:val="AA5400"/>
                                  <w:sz w:val="17"/>
                                  <w:lang w:eastAsia="zh-CN"/>
                                </w:rPr>
                                <w:t>70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z w:val="17"/>
                                  <w:lang w:eastAsia="zh-CN"/>
                                </w:rPr>
                                <w:t>字）计一条，超过</w:t>
                              </w:r>
                              <w:r>
                                <w:rPr>
                                  <w:color w:val="AA5400"/>
                                  <w:sz w:val="17"/>
                                  <w:lang w:eastAsia="zh-CN"/>
                                </w:rPr>
                                <w:t>70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z w:val="17"/>
                                  <w:lang w:eastAsia="zh-CN"/>
                                </w:rPr>
                                <w:t>字，按</w:t>
                              </w:r>
                              <w:r>
                                <w:rPr>
                                  <w:color w:val="AA5400"/>
                                  <w:sz w:val="17"/>
                                  <w:lang w:eastAsia="zh-CN"/>
                                </w:rPr>
                                <w:t>67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z w:val="17"/>
                                  <w:lang w:eastAsia="zh-CN"/>
                                </w:rPr>
                                <w:t>字</w:t>
                              </w:r>
                              <w:r>
                                <w:rPr>
                                  <w:color w:val="AA5400"/>
                                  <w:sz w:val="17"/>
                                  <w:lang w:eastAsia="zh-CN"/>
                                </w:rPr>
                                <w:t>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pacing w:val="-1"/>
                                  <w:sz w:val="17"/>
                                  <w:lang w:eastAsia="zh-CN"/>
                                </w:rPr>
                                <w:t>条计费，超过长度短信平台将会自动分割为多条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pacing w:val="-1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spacing w:val="16"/>
                                  <w:sz w:val="17"/>
                                  <w:lang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发送。分割后的多条短信将按照具体占用条数计费。</w:t>
                              </w:r>
                            </w:p>
                            <w:p w:rsidR="00C1351D" w:rsidRDefault="00346078">
                              <w:pPr>
                                <w:spacing w:before="3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30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69" name="文本框 547"/>
                        <wps:cNvSpPr txBox="1"/>
                        <wps:spPr>
                          <a:xfrm>
                            <a:off x="2547" y="4505"/>
                            <a:ext cx="8032" cy="3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253" w:lineRule="exact"/>
                                <w:ind w:left="385"/>
                                <w:rPr>
                                  <w:rFonts w:ascii="微软雅黑" w:eastAsia="微软雅黑"/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  <w:lang w:eastAsia="zh-CN"/>
                                </w:rPr>
                                <w:t xml:space="preserve">$appid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  <w:lang w:eastAsia="zh-CN"/>
                                </w:rPr>
                                <w:t xml:space="preserve">=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  <w:lang w:eastAsia="zh-CN"/>
                                </w:rPr>
                                <w:t>"xxxxxxxxxxxxxxx"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  <w:lang w:eastAsia="zh-CN"/>
                                </w:rPr>
                                <w:t xml:space="preserve">;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应用的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ID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，可在开发者控制台内的短信产品下查看</w:t>
                              </w:r>
                            </w:p>
                            <w:p w:rsidR="00C1351D" w:rsidRDefault="00346078">
                              <w:pPr>
                                <w:spacing w:line="270" w:lineRule="exact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短信模板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id</w:t>
                              </w:r>
                            </w:p>
                            <w:p w:rsidR="00C1351D" w:rsidRDefault="00346078">
                              <w:pPr>
                                <w:tabs>
                                  <w:tab w:val="left" w:pos="2991"/>
                                </w:tabs>
                                <w:spacing w:before="9" w:line="206" w:lineRule="auto"/>
                                <w:ind w:right="149" w:firstLine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$templateid</w:t>
                              </w:r>
                              <w:r>
                                <w:rPr>
                                  <w:color w:val="0054AA"/>
                                  <w:spacing w:val="-1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spacing w:val="-6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"xxxxxx"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ab/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A5400"/>
                                  <w:sz w:val="17"/>
                                </w:rPr>
                                <w:t>可在后台短信产品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→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A5400"/>
                                  <w:sz w:val="17"/>
                                </w:rPr>
                                <w:t>选择接入的应用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→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A5400"/>
                                  <w:sz w:val="17"/>
                                </w:rPr>
                                <w:t>短信模板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-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A5400"/>
                                  <w:sz w:val="17"/>
                                </w:rPr>
                                <w:t>模板</w:t>
                              </w:r>
                              <w:r>
                                <w:rPr>
                                  <w:color w:val="AA5400"/>
                                  <w:sz w:val="17"/>
                                </w:rPr>
                                <w:t>ID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A5400"/>
                                  <w:spacing w:val="-7"/>
                                  <w:sz w:val="17"/>
                                </w:rPr>
                                <w:t>，查看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A5400"/>
                                  <w:spacing w:val="-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该模板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ID</w:t>
                              </w:r>
                            </w:p>
                            <w:p w:rsidR="00C1351D" w:rsidRDefault="00346078">
                              <w:pPr>
                                <w:spacing w:line="262" w:lineRule="exact"/>
                                <w:ind w:left="385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校验码内容</w:t>
                              </w:r>
                            </w:p>
                            <w:p w:rsidR="00C1351D" w:rsidRDefault="00346078">
                              <w:pPr>
                                <w:spacing w:line="270" w:lineRule="exact"/>
                                <w:ind w:left="385"/>
                                <w:rPr>
                                  <w:rFonts w:ascii="微软雅黑" w:eastAsia="微软雅黑" w:hAnsi="微软雅黑"/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$param</w:t>
                              </w:r>
                              <w:r>
                                <w:rPr>
                                  <w:color w:val="0054AA"/>
                                  <w:spacing w:val="-4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971A1A"/>
                                  <w:spacing w:val="-21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rand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10000</w:t>
                              </w:r>
                              <w:r>
                                <w:rPr>
                                  <w:color w:val="333333"/>
                                  <w:spacing w:val="-14"/>
                                  <w:w w:val="105"/>
                                  <w:sz w:val="17"/>
                                </w:rPr>
                                <w:t xml:space="preserve">);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多个参数使用英文逗号隔开（如：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param=“a,b,c”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），如为参数则</w:t>
                              </w:r>
                            </w:p>
                            <w:p w:rsidR="00C1351D" w:rsidRDefault="00346078">
                              <w:pPr>
                                <w:spacing w:line="270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留空</w:t>
                              </w:r>
                            </w:p>
                            <w:p w:rsidR="00C1351D" w:rsidRDefault="00346078">
                              <w:pPr>
                                <w:spacing w:line="292" w:lineRule="exact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存储在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cookie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385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setcookie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'params'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$param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,</w:t>
                              </w:r>
                              <w:r>
                                <w:rPr>
                                  <w:color w:val="3300AA"/>
                                  <w:w w:val="105"/>
                                  <w:sz w:val="17"/>
                                </w:rPr>
                                <w:t>time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()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+</w:t>
                              </w:r>
                              <w:r>
                                <w:rPr>
                                  <w:color w:val="116644"/>
                                  <w:w w:val="105"/>
                                  <w:sz w:val="17"/>
                                </w:rPr>
                                <w:t>60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spacing w:before="3"/>
                                <w:ind w:left="385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接收短信校验码的手机号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$mobile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$uid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70" name="文本框 548"/>
                        <wps:cNvSpPr txBox="1"/>
                        <wps:spPr>
                          <a:xfrm>
                            <a:off x="2114" y="6451"/>
                            <a:ext cx="214" cy="1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27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71" name="文本框 549"/>
                        <wps:cNvSpPr txBox="1"/>
                        <wps:spPr>
                          <a:xfrm>
                            <a:off x="2114" y="5641"/>
                            <a:ext cx="214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20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72" name="文本框 550"/>
                        <wps:cNvSpPr txBox="1"/>
                        <wps:spPr>
                          <a:xfrm>
                            <a:off x="2933" y="3695"/>
                            <a:ext cx="3012" cy="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275" w:lineRule="exact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初始化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$options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必填</w:t>
                              </w:r>
                            </w:p>
                            <w:p w:rsidR="00C1351D" w:rsidRDefault="00346078">
                              <w:pPr>
                                <w:spacing w:before="24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 xml:space="preserve">$ucpass 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 xml:space="preserve">= </w:t>
                              </w:r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new</w:t>
                              </w:r>
                              <w:r>
                                <w:rPr>
                                  <w:color w:val="770087"/>
                                  <w:spacing w:val="-5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05"/>
                                  <w:sz w:val="17"/>
                                </w:rPr>
                                <w:t>Ucpaas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$options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73" name="文本框 551"/>
                        <wps:cNvSpPr txBox="1"/>
                        <wps:spPr>
                          <a:xfrm>
                            <a:off x="2547" y="509"/>
                            <a:ext cx="5425" cy="2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&lt;?</w:t>
                              </w:r>
                              <w:r>
                                <w:rPr>
                                  <w:w w:val="105"/>
                                  <w:sz w:val="17"/>
                                </w:rPr>
                                <w:t>php</w:t>
                              </w:r>
                              <w:proofErr w:type="gramEnd"/>
                            </w:p>
                            <w:p w:rsidR="00C1351D" w:rsidRDefault="00346078">
                              <w:pPr>
                                <w:spacing w:before="71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$p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$_</w:t>
                              </w:r>
                              <w:proofErr w:type="gramStart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POST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'p'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];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 echo $p;</w:t>
                              </w:r>
                            </w:p>
                            <w:p w:rsidR="00C1351D" w:rsidRDefault="00346078">
                              <w:pPr>
                                <w:spacing w:before="3" w:line="292" w:lineRule="exact"/>
                                <w:ind w:left="385"/>
                                <w:rPr>
                                  <w:rFonts w:ascii="微软雅黑" w:eastAsia="微软雅黑"/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给当前手机号发送短信校验码</w:t>
                              </w:r>
                            </w:p>
                            <w:p w:rsidR="00C1351D" w:rsidRDefault="00346078">
                              <w:pPr>
                                <w:spacing w:line="292" w:lineRule="exact"/>
                                <w:ind w:left="385"/>
                                <w:rPr>
                                  <w:rFonts w:ascii="微软雅黑" w:eastAsia="微软雅黑"/>
                                  <w:sz w:val="17"/>
                                  <w:lang w:eastAsia="zh-CN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导入发送短信</w:t>
                              </w:r>
                              <w:proofErr w:type="gramStart"/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校验码三方</w:t>
                              </w:r>
                              <w:proofErr w:type="gramEnd"/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  <w:lang w:eastAsia="zh-CN"/>
                                </w:rPr>
                                <w:t>类</w:t>
                              </w:r>
                            </w:p>
                            <w:p w:rsidR="00C1351D" w:rsidRDefault="00346078">
                              <w:pPr>
                                <w:spacing w:before="25"/>
                                <w:ind w:left="385"/>
                                <w:rPr>
                                  <w:sz w:val="17"/>
                                </w:rPr>
                              </w:pPr>
                              <w:proofErr w:type="gramStart"/>
                              <w:r>
                                <w:rPr>
                                  <w:color w:val="770087"/>
                                  <w:w w:val="105"/>
                                  <w:sz w:val="17"/>
                                </w:rPr>
                                <w:t>require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"./lib/Ucpaas.class.php"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);</w:t>
                              </w:r>
                            </w:p>
                            <w:p w:rsidR="00C1351D" w:rsidRDefault="00346078">
                              <w:pPr>
                                <w:spacing w:before="3" w:line="292" w:lineRule="exact"/>
                                <w:ind w:left="385"/>
                                <w:rPr>
                                  <w:rFonts w:ascii="微软雅黑" w:eastAsia="微软雅黑"/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初始化必填</w:t>
                              </w:r>
                            </w:p>
                            <w:p w:rsidR="00C1351D" w:rsidRDefault="00346078">
                              <w:pPr>
                                <w:spacing w:line="292" w:lineRule="exact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填写在开发者控制台首页上的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Account Sid</w:t>
                              </w:r>
                            </w:p>
                            <w:p w:rsidR="00C1351D" w:rsidRDefault="00346078">
                              <w:pPr>
                                <w:spacing w:before="24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$</w:t>
                              </w:r>
                              <w:proofErr w:type="gramStart"/>
                              <w:r>
                                <w:rPr>
                                  <w:color w:val="0054AA"/>
                                  <w:w w:val="105"/>
                                  <w:sz w:val="17"/>
                                </w:rPr>
                                <w:t>options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'accountsid'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w w:val="105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w w:val="105"/>
                                  <w:sz w:val="17"/>
                                </w:rPr>
                                <w:t>'xxxxxxxxxxxxxxxxxxxxx'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17"/>
                                </w:rPr>
                                <w:t>;</w:t>
                              </w:r>
                            </w:p>
                            <w:p w:rsidR="00C1351D" w:rsidRDefault="00346078">
                              <w:pPr>
                                <w:spacing w:before="4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//</w:t>
                              </w:r>
                              <w:r>
                                <w:rPr>
                                  <w:rFonts w:ascii="微软雅黑" w:eastAsia="微软雅黑" w:hint="eastAsia"/>
                                  <w:color w:val="AA5400"/>
                                  <w:w w:val="105"/>
                                  <w:sz w:val="17"/>
                                </w:rPr>
                                <w:t>填写在开发者控制台首页上的</w:t>
                              </w:r>
                              <w:r>
                                <w:rPr>
                                  <w:color w:val="AA5400"/>
                                  <w:w w:val="105"/>
                                  <w:sz w:val="17"/>
                                </w:rPr>
                                <w:t>Auth Token</w:t>
                              </w:r>
                            </w:p>
                            <w:p w:rsidR="00C1351D" w:rsidRDefault="00346078">
                              <w:pPr>
                                <w:spacing w:before="24"/>
                                <w:ind w:left="38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0054AA"/>
                                  <w:sz w:val="17"/>
                                </w:rPr>
                                <w:t>$</w:t>
                              </w:r>
                              <w:proofErr w:type="gramStart"/>
                              <w:r>
                                <w:rPr>
                                  <w:color w:val="0054AA"/>
                                  <w:sz w:val="17"/>
                                </w:rPr>
                                <w:t>options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AA1111"/>
                                  <w:sz w:val="17"/>
                                </w:rPr>
                                <w:t>'token'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]</w:t>
                              </w:r>
                              <w:r>
                                <w:rPr>
                                  <w:color w:val="971A1A"/>
                                  <w:sz w:val="17"/>
                                </w:rPr>
                                <w:t>=</w:t>
                              </w:r>
                              <w:r>
                                <w:rPr>
                                  <w:color w:val="AA1111"/>
                                  <w:sz w:val="17"/>
                                </w:rPr>
                                <w:t>'xxxxxxxxxxxxxxxxxxxxxxxxxxxxxxx'</w:t>
                              </w:r>
                              <w:r>
                                <w:rPr>
                                  <w:color w:val="333333"/>
                                  <w:sz w:val="17"/>
                                </w:rPr>
                                <w:t>;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574" name="文本框 552"/>
                        <wps:cNvSpPr txBox="1"/>
                        <wps:spPr>
                          <a:xfrm>
                            <a:off x="2114" y="509"/>
                            <a:ext cx="214" cy="4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1351D" w:rsidRDefault="00346078">
                              <w:pPr>
                                <w:spacing w:line="173" w:lineRule="exact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4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8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ind w:left="96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3"/>
                                  <w:sz w:val="17"/>
                                </w:rPr>
                                <w:t>9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10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11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12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13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14</w:t>
                              </w:r>
                            </w:p>
                            <w:p w:rsidR="00C1351D" w:rsidRDefault="00346078">
                              <w:pPr>
                                <w:spacing w:before="72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15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16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17</w:t>
                              </w:r>
                            </w:p>
                            <w:p w:rsidR="00C1351D" w:rsidRDefault="00346078">
                              <w:pPr>
                                <w:spacing w:before="71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999999"/>
                                  <w:w w:val="105"/>
                                  <w:sz w:val="17"/>
                                </w:rPr>
                                <w:t>18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38" o:spid="_x0000_s1350" style="position:absolute;margin-left:97.5pt;margin-top:12.45pt;width:444.95pt;height:463.7pt;z-index:-251628032;mso-wrap-distance-left:0;mso-wrap-distance-right:0;mso-position-horizontal-relative:page;mso-position-vertical-relative:text" coordorigin="1951,249" coordsize="8899,9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">
                <v:shape id="任意多边形 539" o:spid="_x0000_s1351" style="position:absolute;left:1958;top:256;width:8884;height:9259;visibility:visible;mso-wrap-style:square;v-text-anchor:top" coordsize="8884,9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bAt8QA&#10;AADcAAAADwAAAGRycy9kb3ducmV2LnhtbESPT2vCQBTE70K/w/IKvdVNFENJ3Ui1CPWktdLzI/ua&#10;P82+DbvbGL+9KxQ8DjPzG2a5Gk0nBnK+sawgnSYgiEurG64UnL62zy8gfEDW2FkmBRfysCoeJkvM&#10;tT3zJw3HUIkIYZ+jgjqEPpfSlzUZ9FPbE0fvxzqDIUpXSe3wHOGmk7MkyaTBhuNCjT1taip/j39G&#10;QU9t8n4Yd+18ffDp92mzd002KPX0OL69ggg0hnv4v/2hFSyyFG5n4hGQx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2wLfEAAAA3AAAAA8AAAAAAAAAAAAAAAAAmAIAAGRycy9k&#10;b3ducmV2LnhtbFBLBQYAAAAABAAEAPUAAACJAwAAAAA=&#10;" path="m8847,9259r-8809,l21,9257r-11,-7l3,9238,,9221,,37,3,21,10,9,21,2,38,,8847,r16,2l8875,9r7,12l8884,37r,9184l8882,9238r-7,12l8863,9257r-16,2xe" fillcolor="#f8f8f8" stroked="f">
                  <v:path arrowok="t" textboxrect="0,0,8884,9259"/>
                </v:shape>
                <v:shape id="任意多边形 540" o:spid="_x0000_s1352" style="position:absolute;left:1958;top:257;width:8884;height:9259;visibility:visible;mso-wrap-style:square;v-text-anchor:top" coordsize="8884,9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EK38YA&#10;AADcAAAADwAAAGRycy9kb3ducmV2LnhtbESP3WrCQBSE74W+w3IK3ohuKlQ0dRURiq2Uij/g7SF7&#10;TEKzZ8PuNiY+vSsUejnMzDfMfNmaSjTkfGlZwcsoAUGcWV1yruB0fB9OQfiArLGyTAo68rBcPPXm&#10;mGp75T01h5CLCGGfooIihDqV0mcFGfQjWxNH72KdwRCly6V2eI1wU8lxkkykwZLjQoE1rQvKfg6/&#10;RsGn/z4PZs2tc7i9dGW9me53+KVU/7ldvYEI1Ib/8F/7Qyt4nYzhcSYeAbm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0EK38YAAADcAAAADwAAAAAAAAAAAAAAAACYAgAAZHJz&#10;L2Rvd25yZXYueG1sUEsFBgAAAAAEAAQA9QAAAIsDAAAAAA==&#10;" path="m,9221l,38,3,21,10,9,21,2,38,,8847,r16,2l8875,9r7,12l8884,38r,9183l8882,9238r-7,12l8863,9257r-16,2l38,9259r-17,-2l10,9250,3,9238,,9221xe" filled="f" strokecolor="#dfe1e4" strokeweight=".26469mm">
                  <v:path arrowok="t" textboxrect="0,0,8884,9259"/>
                </v:shape>
                <v:rect id="矩形 541" o:spid="_x0000_s1353" style="position:absolute;left:2491;top:384;width:8179;height:9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8nYcYA&#10;AADcAAAADwAAAGRycy9kb3ducmV2LnhtbESPT2vCQBDF70K/wzKFXkQ3WioSXaVKlR6K4J/kPGbH&#10;JDQ7G3ZXTb99t1Dw+Hjzfm/efNmZRtzI+dqygtEwAUFcWF1zqeB03AymIHxA1thYJgU/5GG5eOrN&#10;MdX2znu6HUIpIoR9igqqENpUSl9UZNAPbUscvYt1BkOUrpTa4T3CTSPHSTKRBmuODRW2tK6o+D5c&#10;TXxjt12tcvzYZKfm/KWxP87cPlfq5bl7n4EI1IXH8X/6Uyt4m7zC35hIAL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g8nYcYAAADcAAAADwAAAAAAAAAAAAAAAACYAgAAZHJz&#10;L2Rvd25yZXYueG1sUEsFBgAAAAAEAAQA9QAAAIsDAAAAAA==&#10;" fillcolor="#f8f8f8" stroked="f"/>
                <v:rect id="矩形 542" o:spid="_x0000_s1354" style="position:absolute;left:1965;top:384;width:526;height:90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a/FcYA&#10;AADcAAAADwAAAGRycy9kb3ducmV2LnhtbESPT2vCQBDF70K/wzKFXkQ3SisSXaVKlR6K4J/kPGbH&#10;JDQ7G3ZXTb99t1Dw+Hjzfm/efNmZRtzI+dqygtEwAUFcWF1zqeB03AymIHxA1thYJgU/5GG5eOrN&#10;MdX2znu6HUIpIoR9igqqENpUSl9UZNAPbUscvYt1BkOUrpTa4T3CTSPHSTKRBmuODRW2tK6o+D5c&#10;TXxjt12tcvzYZKfm/KWxP87cPlfq5bl7n4EI1IXH8X/6Uyt4m7zC35hIAL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a/FcYAAADcAAAADwAAAAAAAAAAAAAAAACYAgAAZHJz&#10;L2Rvd25yZXYueG1sUEsFBgAAAAAEAAQA9QAAAIsDAAAAAA==&#10;" fillcolor="#f8f8f8" stroked="f"/>
                <v:line id="直线 543" o:spid="_x0000_s1355" style="position:absolute;visibility:visible;mso-wrap-style:square" from="2484,385" to="2484,94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y01MQAAADcAAAADwAAAGRycy9kb3ducmV2LnhtbESPQYvCMBSE78L+h/AWvGm6orJbjeK6&#10;CIKn1nrw9miebbF5KU221n9vBMHjMDPfMMt1b2rRUesqywq+xhEI4tzqigsF2XE3+gbhPLLG2jIp&#10;uJOD9epjsMRY2xsn1KW+EAHCLkYFpfdNLKXLSzLoxrYhDt7FtgZ9kG0hdYu3ADe1nETRXBqsOCyU&#10;2NC2pPya/hsFG5Mc/vapq39/pqcusYfdPTuflBp+9psFCE+9f4df7b1WMJvP4HkmHAG5e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DLTUxAAAANwAAAAPAAAAAAAAAAAA&#10;AAAAAKECAABkcnMvZG93bnJldi54bWxQSwUGAAAAAAQABAD5AAAAkgMAAAAA&#10;" strokecolor="#ddd" strokeweight=".26469mm"/>
                <v:shape id="文本框 544" o:spid="_x0000_s1356" type="#_x0000_t202" style="position:absolute;left:2644;top:9152;width:214;height:1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slucQA&#10;AADcAAAADwAAAGRycy9kb3ducmV2LnhtbESPQWvCQBSE70L/w/IK3nRTwaCpq0hRKAjSmB56fM0+&#10;k8Xs25jdavz3bkHwOMzMN8xi1dtGXKjzxrGCt3ECgrh02nCl4LvYjmYgfEDW2DgmBTfysFq+DBaY&#10;aXflnC6HUIkIYZ+hgjqENpPSlzVZ9GPXEkfv6DqLIcqukrrDa4TbRk6SJJUWDceFGlv6qKk8Hf6s&#10;gvUP5xtz3v9+5cfcFMU84V16Umr42q/fQQTqwzP8aH9qBdM0hf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rJbnEAAAA3AAAAA8AAAAAAAAAAAAAAAAAmAIAAGRycy9k&#10;b3ducmV2LnhtbFBLBQYAAAAABAAEAPUAAACJAwAAAAA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?&gt;</w:t>
                        </w:r>
                      </w:p>
                    </w:txbxContent>
                  </v:textbox>
                </v:shape>
                <v:shape id="文本框 545" o:spid="_x0000_s1357" type="#_x0000_t202" style="position:absolute;left:2933;top:8882;width:6003;height:1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eAIsUA&#10;AADcAAAADwAAAGRycy9kb3ducmV2LnhtbESPQWvCQBSE74L/YXmF3nRToamNriLSQqFQTOKhx2f2&#10;mSxm38bsVtN/3xUKHoeZ+YZZrgfbigv13jhW8DRNQBBXThuuFezL98kchA/IGlvHpOCXPKxX49ES&#10;M+2unNOlCLWIEPYZKmhC6DIpfdWQRT91HXH0jq63GKLsa6l7vEa4beUsSVJp0XBcaLCjbUPVqfix&#10;CjbfnL+Z89dhlx9zU5avCX+mJ6UeH4bNAkSgIdzD/+0PreA5fYHbmX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Z4Ai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770087"/>
                            <w:sz w:val="17"/>
                          </w:rPr>
                          <w:t>echo</w:t>
                        </w:r>
                        <w:proofErr w:type="gramEnd"/>
                        <w:r>
                          <w:rPr>
                            <w:color w:val="770087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054AA"/>
                            <w:sz w:val="17"/>
                          </w:rPr>
                          <w:t>$ucpass</w:t>
                        </w:r>
                        <w:r>
                          <w:rPr>
                            <w:color w:val="971A1A"/>
                            <w:sz w:val="17"/>
                          </w:rPr>
                          <w:t>-&gt;</w:t>
                        </w:r>
                        <w:r>
                          <w:rPr>
                            <w:sz w:val="17"/>
                          </w:rPr>
                          <w:t>SendSms</w:t>
                        </w:r>
                        <w:r>
                          <w:rPr>
                            <w:color w:val="333333"/>
                            <w:sz w:val="17"/>
                          </w:rPr>
                          <w:t>(</w:t>
                        </w:r>
                        <w:r>
                          <w:rPr>
                            <w:color w:val="0054AA"/>
                            <w:sz w:val="17"/>
                          </w:rPr>
                          <w:t>$appid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sz w:val="17"/>
                          </w:rPr>
                          <w:t>$templateid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sz w:val="17"/>
                          </w:rPr>
                          <w:t>$param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sz w:val="17"/>
                          </w:rPr>
                          <w:t>$mobile</w:t>
                        </w:r>
                        <w:r>
                          <w:rPr>
                            <w:color w:val="333333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sz w:val="17"/>
                          </w:rPr>
                          <w:t>$uid</w:t>
                        </w:r>
                        <w:r>
                          <w:rPr>
                            <w:color w:val="333333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v:shape id="文本框 546" o:spid="_x0000_s1358" type="#_x0000_t202" style="position:absolute;left:2114;top:8017;width:8398;height:1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gUUMIA&#10;AADcAAAADwAAAGRycy9kb3ducmV2LnhtbERPz2vCMBS+D/wfwhN2m6mDlVlNRWQDYTCs9eDx2by2&#10;weala6J2//1yEHb8+H6v1qPtxI0GbxwrmM8SEMSV04YbBcfy8+UdhA/IGjvHpOCXPKzzydMKM+3u&#10;XNDtEBoRQ9hnqKANoc+k9FVLFv3M9cSRq91gMUQ4NFIPeI/htpOvSZJKi4ZjQ4s9bVuqLoerVbA5&#10;cfFhfr7P+6IuTFkuEv5KL0o9T8fNEkSgMfyLH+6dVvCWxrXxTDwCM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+BRQwgAAANwAAAAPAAAAAAAAAAAAAAAAAJgCAABkcnMvZG93&#10;bnJldi54bWxQSwUGAAAAAAQABAD1AAAAhwMAAAAA&#10;" filled="f" stroked="f">
                  <v:textbox inset="0,0,0,0">
                    <w:txbxContent>
                      <w:p w:rsidR="00C1351D" w:rsidRDefault="00346078">
                        <w:pPr>
                          <w:spacing w:line="206" w:lineRule="auto"/>
                          <w:ind w:left="433" w:right="18" w:firstLine="385"/>
                          <w:rPr>
                            <w:rFonts w:ascii="微软雅黑" w:eastAsia="微软雅黑"/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AA5400"/>
                            <w:sz w:val="17"/>
                            <w:lang w:eastAsia="zh-CN"/>
                          </w:rPr>
                          <w:t>//70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z w:val="17"/>
                            <w:lang w:eastAsia="zh-CN"/>
                          </w:rPr>
                          <w:t>字内（含</w:t>
                        </w:r>
                        <w:r>
                          <w:rPr>
                            <w:color w:val="AA5400"/>
                            <w:sz w:val="17"/>
                            <w:lang w:eastAsia="zh-CN"/>
                          </w:rPr>
                          <w:t>70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z w:val="17"/>
                            <w:lang w:eastAsia="zh-CN"/>
                          </w:rPr>
                          <w:t>字）计一条，超过</w:t>
                        </w:r>
                        <w:r>
                          <w:rPr>
                            <w:color w:val="AA5400"/>
                            <w:sz w:val="17"/>
                            <w:lang w:eastAsia="zh-CN"/>
                          </w:rPr>
                          <w:t>70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z w:val="17"/>
                            <w:lang w:eastAsia="zh-CN"/>
                          </w:rPr>
                          <w:t>字，按</w:t>
                        </w:r>
                        <w:r>
                          <w:rPr>
                            <w:color w:val="AA5400"/>
                            <w:sz w:val="17"/>
                            <w:lang w:eastAsia="zh-CN"/>
                          </w:rPr>
                          <w:t>67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z w:val="17"/>
                            <w:lang w:eastAsia="zh-CN"/>
                          </w:rPr>
                          <w:t>字</w:t>
                        </w:r>
                        <w:r>
                          <w:rPr>
                            <w:color w:val="AA5400"/>
                            <w:sz w:val="17"/>
                            <w:lang w:eastAsia="zh-CN"/>
                          </w:rPr>
                          <w:t>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pacing w:val="-1"/>
                            <w:sz w:val="17"/>
                            <w:lang w:eastAsia="zh-CN"/>
                          </w:rPr>
                          <w:t>条计费，超过长度短信平台将会自动分割为多条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pacing w:val="-1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spacing w:val="16"/>
                            <w:sz w:val="17"/>
                            <w:lang w:eastAsia="zh-CN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  <w:lang w:eastAsia="zh-CN"/>
                          </w:rPr>
                          <w:t>发送。分割后的多条短信将按照具体占用条数计费。</w:t>
                        </w:r>
                      </w:p>
                      <w:p w:rsidR="00C1351D" w:rsidRDefault="00346078">
                        <w:pPr>
                          <w:spacing w:before="30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28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30</w:t>
                        </w:r>
                      </w:p>
                    </w:txbxContent>
                  </v:textbox>
                </v:shape>
                <v:shape id="文本框 547" o:spid="_x0000_s1359" type="#_x0000_t202" style="position:absolute;left:2547;top:4505;width:8032;height:3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Sxy8UA&#10;AADcAAAADwAAAGRycy9kb3ducmV2LnhtbESPQWvCQBSE70L/w/KE3nSj0FBTV5GiIBSKMR48vmaf&#10;yWL2bcyumv77rlDwOMzMN8x82dtG3KjzxrGCyTgBQVw6bbhScCg2o3cQPiBrbByTgl/ysFy8DOaY&#10;aXfnnG77UIkIYZ+hgjqENpPSlzVZ9GPXEkfv5DqLIcqukrrDe4TbRk6TJJUWDceFGlv6rKk8769W&#10;werI+dpcvn92+Sk3RTFL+Cs9K/U67FcfIAL14Rn+b2+1grd0B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tLHLxQAAANwAAAAPAAAAAAAAAAAAAAAAAJgCAABkcnMv&#10;ZG93bnJldi54bWxQSwUGAAAAAAQABAD1AAAAigMAAAAA&#10;" filled="f" stroked="f">
                  <v:textbox inset="0,0,0,0">
                    <w:txbxContent>
                      <w:p w:rsidR="00C1351D" w:rsidRDefault="00346078">
                        <w:pPr>
                          <w:spacing w:line="253" w:lineRule="exact"/>
                          <w:ind w:left="385"/>
                          <w:rPr>
                            <w:rFonts w:ascii="微软雅黑" w:eastAsia="微软雅黑"/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  <w:lang w:eastAsia="zh-CN"/>
                          </w:rPr>
                          <w:t xml:space="preserve">$appid </w:t>
                        </w:r>
                        <w:r>
                          <w:rPr>
                            <w:color w:val="971A1A"/>
                            <w:w w:val="105"/>
                            <w:sz w:val="17"/>
                            <w:lang w:eastAsia="zh-CN"/>
                          </w:rPr>
                          <w:t xml:space="preserve">= </w:t>
                        </w:r>
                        <w:r>
                          <w:rPr>
                            <w:color w:val="AA1111"/>
                            <w:w w:val="105"/>
                            <w:sz w:val="17"/>
                            <w:lang w:eastAsia="zh-CN"/>
                          </w:rPr>
                          <w:t>"xxxxxxxxxxxxxxx"</w:t>
                        </w:r>
                        <w:r>
                          <w:rPr>
                            <w:color w:val="333333"/>
                            <w:w w:val="105"/>
                            <w:sz w:val="17"/>
                            <w:lang w:eastAsia="zh-CN"/>
                          </w:rPr>
                          <w:t xml:space="preserve">; </w:t>
                        </w:r>
                        <w:r>
                          <w:rPr>
                            <w:color w:val="AA5400"/>
                            <w:w w:val="105"/>
                            <w:sz w:val="17"/>
                            <w:lang w:eastAsia="zh-CN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  <w:lang w:eastAsia="zh-CN"/>
                          </w:rPr>
                          <w:t>应用的</w:t>
                        </w:r>
                        <w:r>
                          <w:rPr>
                            <w:color w:val="AA5400"/>
                            <w:w w:val="105"/>
                            <w:sz w:val="17"/>
                            <w:lang w:eastAsia="zh-CN"/>
                          </w:rPr>
                          <w:t>ID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  <w:lang w:eastAsia="zh-CN"/>
                          </w:rPr>
                          <w:t>，可在开发者控制台内的短信产品下查看</w:t>
                        </w:r>
                      </w:p>
                      <w:p w:rsidR="00C1351D" w:rsidRDefault="00346078">
                        <w:pPr>
                          <w:spacing w:line="270" w:lineRule="exact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短信模板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id</w:t>
                        </w:r>
                      </w:p>
                      <w:p w:rsidR="00C1351D" w:rsidRDefault="00346078">
                        <w:pPr>
                          <w:tabs>
                            <w:tab w:val="left" w:pos="2991"/>
                          </w:tabs>
                          <w:spacing w:before="9" w:line="206" w:lineRule="auto"/>
                          <w:ind w:right="149" w:firstLine="385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$templateid</w:t>
                        </w:r>
                        <w:r>
                          <w:rPr>
                            <w:color w:val="0054AA"/>
                            <w:spacing w:val="-1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spacing w:val="-6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"xxxxxx"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ab/>
                        </w:r>
                        <w:r>
                          <w:rPr>
                            <w:color w:val="AA5400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Ansi="微软雅黑" w:hint="eastAsia"/>
                            <w:color w:val="AA5400"/>
                            <w:sz w:val="17"/>
                          </w:rPr>
                          <w:t>可在后台短信产品</w:t>
                        </w:r>
                        <w:r>
                          <w:rPr>
                            <w:color w:val="AA5400"/>
                            <w:sz w:val="17"/>
                          </w:rPr>
                          <w:t>→</w:t>
                        </w:r>
                        <w:r>
                          <w:rPr>
                            <w:rFonts w:ascii="微软雅黑" w:eastAsia="微软雅黑" w:hAnsi="微软雅黑" w:hint="eastAsia"/>
                            <w:color w:val="AA5400"/>
                            <w:sz w:val="17"/>
                          </w:rPr>
                          <w:t>选择接入的应用</w:t>
                        </w:r>
                        <w:r>
                          <w:rPr>
                            <w:color w:val="AA5400"/>
                            <w:sz w:val="17"/>
                          </w:rPr>
                          <w:t>→</w:t>
                        </w:r>
                        <w:r>
                          <w:rPr>
                            <w:rFonts w:ascii="微软雅黑" w:eastAsia="微软雅黑" w:hAnsi="微软雅黑" w:hint="eastAsia"/>
                            <w:color w:val="AA5400"/>
                            <w:sz w:val="17"/>
                          </w:rPr>
                          <w:t>短信模板</w:t>
                        </w:r>
                        <w:r>
                          <w:rPr>
                            <w:color w:val="AA5400"/>
                            <w:sz w:val="17"/>
                          </w:rPr>
                          <w:t>-</w:t>
                        </w:r>
                        <w:r>
                          <w:rPr>
                            <w:rFonts w:ascii="微软雅黑" w:eastAsia="微软雅黑" w:hAnsi="微软雅黑" w:hint="eastAsia"/>
                            <w:color w:val="AA5400"/>
                            <w:sz w:val="17"/>
                          </w:rPr>
                          <w:t>模板</w:t>
                        </w:r>
                        <w:r>
                          <w:rPr>
                            <w:color w:val="AA5400"/>
                            <w:sz w:val="17"/>
                          </w:rPr>
                          <w:t>ID</w:t>
                        </w:r>
                        <w:r>
                          <w:rPr>
                            <w:rFonts w:ascii="微软雅黑" w:eastAsia="微软雅黑" w:hAnsi="微软雅黑" w:hint="eastAsia"/>
                            <w:color w:val="AA5400"/>
                            <w:spacing w:val="-7"/>
                            <w:sz w:val="17"/>
                          </w:rPr>
                          <w:t>，查看</w:t>
                        </w:r>
                        <w:r>
                          <w:rPr>
                            <w:rFonts w:ascii="微软雅黑" w:eastAsia="微软雅黑" w:hAnsi="微软雅黑" w:hint="eastAsia"/>
                            <w:color w:val="AA5400"/>
                            <w:spacing w:val="-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color w:val="AA5400"/>
                            <w:w w:val="105"/>
                            <w:sz w:val="17"/>
                          </w:rPr>
                          <w:t>该模板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ID</w:t>
                        </w:r>
                      </w:p>
                      <w:p w:rsidR="00C1351D" w:rsidRDefault="00346078">
                        <w:pPr>
                          <w:spacing w:line="262" w:lineRule="exact"/>
                          <w:ind w:left="385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校验码内容</w:t>
                        </w:r>
                      </w:p>
                      <w:p w:rsidR="00C1351D" w:rsidRDefault="00346078">
                        <w:pPr>
                          <w:spacing w:line="270" w:lineRule="exact"/>
                          <w:ind w:left="385"/>
                          <w:rPr>
                            <w:rFonts w:ascii="微软雅黑" w:eastAsia="微软雅黑" w:hAnsi="微软雅黑"/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$param</w:t>
                        </w:r>
                        <w:r>
                          <w:rPr>
                            <w:color w:val="0054AA"/>
                            <w:spacing w:val="-4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971A1A"/>
                            <w:spacing w:val="-21"/>
                            <w:w w:val="105"/>
                            <w:sz w:val="17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rand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10000</w:t>
                        </w:r>
                        <w:r>
                          <w:rPr>
                            <w:color w:val="333333"/>
                            <w:spacing w:val="-14"/>
                            <w:w w:val="105"/>
                            <w:sz w:val="17"/>
                          </w:rPr>
                          <w:t xml:space="preserve">);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Ansi="微软雅黑" w:hint="eastAsia"/>
                            <w:color w:val="AA5400"/>
                            <w:w w:val="105"/>
                            <w:sz w:val="17"/>
                          </w:rPr>
                          <w:t>多个参数使用英文逗号隔开（如：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param=“a,b,c”</w:t>
                        </w:r>
                        <w:r>
                          <w:rPr>
                            <w:rFonts w:ascii="微软雅黑" w:eastAsia="微软雅黑" w:hAnsi="微软雅黑" w:hint="eastAsia"/>
                            <w:color w:val="AA5400"/>
                            <w:w w:val="105"/>
                            <w:sz w:val="17"/>
                          </w:rPr>
                          <w:t>），如为参数则</w:t>
                        </w:r>
                      </w:p>
                      <w:p w:rsidR="00C1351D" w:rsidRDefault="00346078">
                        <w:pPr>
                          <w:spacing w:line="270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留空</w:t>
                        </w:r>
                      </w:p>
                      <w:p w:rsidR="00C1351D" w:rsidRDefault="00346078">
                        <w:pPr>
                          <w:spacing w:line="292" w:lineRule="exact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存储在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cookie</w:t>
                        </w:r>
                      </w:p>
                      <w:p w:rsidR="00C1351D" w:rsidRDefault="00346078">
                        <w:pPr>
                          <w:spacing w:before="25"/>
                          <w:ind w:left="385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setcookie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'params'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$param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,</w:t>
                        </w:r>
                        <w:r>
                          <w:rPr>
                            <w:color w:val="3300AA"/>
                            <w:w w:val="105"/>
                            <w:sz w:val="17"/>
                          </w:rPr>
                          <w:t>time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()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+</w:t>
                        </w:r>
                        <w:r>
                          <w:rPr>
                            <w:color w:val="116644"/>
                            <w:w w:val="105"/>
                            <w:sz w:val="17"/>
                          </w:rPr>
                          <w:t>60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spacing w:before="3"/>
                          <w:ind w:left="385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接收短信校验码的手机号</w:t>
                        </w:r>
                      </w:p>
                      <w:p w:rsidR="00C1351D" w:rsidRDefault="00346078">
                        <w:pPr>
                          <w:spacing w:before="25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$mobile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 w:rsidR="00C1351D" w:rsidRDefault="00346078">
                        <w:pPr>
                          <w:spacing w:before="71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$uid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v:shape id="文本框 548" o:spid="_x0000_s1360" type="#_x0000_t202" style="position:absolute;left:2114;top:6451;width:214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eOi8IA&#10;AADcAAAADwAAAGRycy9kb3ducmV2LnhtbERPz2vCMBS+D/wfwhN2m6mCblajiCgMBrJaDx6fzbMN&#10;Ni+1ybT+9+Yg7Pjx/Z4vO1uLG7XeOFYwHCQgiAunDZcKDvn24wuED8gaa8ek4EEelove2xxT7e6c&#10;0W0fShFD2KeooAqhSaX0RUUW/cA1xJE7u9ZiiLAtpW7xHsNtLUdJMpEWDceGChtaV1Rc9n9WwerI&#10;2cZcd6ff7JyZPJ8m/DO5KPXe71YzEIG68C9+ub+1gvFnnB/PxCM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V46LwgAAANwAAAAPAAAAAAAAAAAAAAAAAJgCAABkcnMvZG93&#10;bnJldi54bWxQSwUGAAAAAAQABAD1AAAAhwMAAAAA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24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26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27</w:t>
                        </w:r>
                      </w:p>
                    </w:txbxContent>
                  </v:textbox>
                </v:shape>
                <v:shape id="文本框 549" o:spid="_x0000_s1361" type="#_x0000_t202" style="position:absolute;left:2114;top:5641;width:214;height: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srEMYA&#10;AADcAAAADwAAAGRycy9kb3ducmV2LnhtbESPQWvCQBSE7wX/w/KE3urGQm2NWUVEoVCQxnjw+My+&#10;JIvZt2l2q+m/dwuFHoeZ+YbJVoNtxZV6bxwrmE4SEMSl04ZrBcdi9/QGwgdkja1jUvBDHlbL0UOG&#10;qXY3zul6CLWIEPYpKmhC6FIpfdmQRT9xHXH0KtdbDFH2tdQ93iLctvI5SWbSouG40GBHm4bKy+Hb&#10;KlifON+ar/35M69yUxTzhD9mF6Uex8N6ASLQEP7Df+13reDldQ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RsrEMYAAADcAAAADwAAAAAAAAAAAAAAAACYAgAAZHJz&#10;L2Rvd25yZXYueG1sUEsFBgAAAAAEAAQA9QAAAIs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20</w:t>
                        </w:r>
                      </w:p>
                    </w:txbxContent>
                  </v:textbox>
                </v:shape>
                <v:shape id="文本框 550" o:spid="_x0000_s1362" type="#_x0000_t202" style="position:absolute;left:2933;top:3695;width:3012;height: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m1Z8YA&#10;AADcAAAADwAAAGRycy9kb3ducmV2LnhtbESPQWvCQBSE74X+h+UVvNVNBbWmWUVKC0JBGuPB4zP7&#10;kixm36bZVdN/7xaEHoeZ+YbJVoNtxYV6bxwreBknIIhLpw3XCvbF5/MrCB+QNbaOScEveVgtHx8y&#10;TLW7ck6XXahFhLBPUUETQpdK6cuGLPqx64ijV7neYoiyr6Xu8RrhtpWTJJlJi4bjQoMdvTdUnnZn&#10;q2B94PzD/GyP33mVm6JYJPw1Oyk1ehrWbyACDeE/fG9vtILpfAJ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cm1Z8YAAADcAAAADwAAAAAAAAAAAAAAAACYAgAAZHJz&#10;L2Rvd25yZXYueG1sUEsFBgAAAAAEAAQA9QAAAIsDAAAAAA==&#10;" filled="f" stroked="f">
                  <v:textbox inset="0,0,0,0">
                    <w:txbxContent>
                      <w:p w:rsidR="00C1351D" w:rsidRDefault="00346078">
                        <w:pPr>
                          <w:spacing w:line="275" w:lineRule="exact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初始化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$options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必填</w:t>
                        </w:r>
                      </w:p>
                      <w:p w:rsidR="00C1351D" w:rsidRDefault="00346078">
                        <w:pPr>
                          <w:spacing w:before="24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 xml:space="preserve">$ucpass 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 xml:space="preserve">= </w:t>
                        </w:r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new</w:t>
                        </w:r>
                        <w:r>
                          <w:rPr>
                            <w:color w:val="770087"/>
                            <w:spacing w:val="-53"/>
                            <w:w w:val="105"/>
                            <w:sz w:val="17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05"/>
                            <w:sz w:val="17"/>
                          </w:rPr>
                          <w:t>Ucpaas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$options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</w:txbxContent>
                  </v:textbox>
                </v:shape>
                <v:shape id="文本框 551" o:spid="_x0000_s1363" type="#_x0000_t202" style="position:absolute;left:2547;top:509;width:5425;height:2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UQ/MYA&#10;AADcAAAADwAAAGRycy9kb3ducmV2LnhtbESPQWvCQBSE70L/w/IKvemmLdqauoqIBaEgTeLB4zP7&#10;TBazb9PsVtN/7wpCj8PMfMPMFr1txJk6bxwreB4lIIhLpw1XCnbF5/AdhA/IGhvHpOCPPCzmD4MZ&#10;ptpdOKNzHioRIexTVFCH0KZS+rImi37kWuLoHV1nMUTZVVJ3eIlw28iXJJlIi4bjQo0trWoqT/mv&#10;VbDcc7Y2P9vDd3bMTFFME/6anJR6euyXHyAC9eE/fG9vtILx2y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UQ/MYAAADcAAAADwAAAAAAAAAAAAAAAACYAgAAZHJz&#10;L2Rvd25yZXYueG1sUEsFBgAAAAAEAAQA9QAAAIs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&lt;?</w:t>
                        </w:r>
                        <w:r>
                          <w:rPr>
                            <w:w w:val="105"/>
                            <w:sz w:val="17"/>
                          </w:rPr>
                          <w:t>php</w:t>
                        </w:r>
                        <w:proofErr w:type="gramEnd"/>
                      </w:p>
                      <w:p w:rsidR="00C1351D" w:rsidRDefault="00346078">
                        <w:pPr>
                          <w:spacing w:before="71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$p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$_</w:t>
                        </w:r>
                        <w:proofErr w:type="gramStart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POST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'p'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];</w:t>
                        </w:r>
                      </w:p>
                      <w:p w:rsidR="00C1351D" w:rsidRDefault="00346078">
                        <w:pPr>
                          <w:spacing w:before="71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 echo $p;</w:t>
                        </w:r>
                      </w:p>
                      <w:p w:rsidR="00C1351D" w:rsidRDefault="00346078">
                        <w:pPr>
                          <w:spacing w:before="3" w:line="292" w:lineRule="exact"/>
                          <w:ind w:left="385"/>
                          <w:rPr>
                            <w:rFonts w:ascii="微软雅黑" w:eastAsia="微软雅黑"/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  <w:lang w:eastAsia="zh-CN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  <w:lang w:eastAsia="zh-CN"/>
                          </w:rPr>
                          <w:t>给当前手机号发送短信校验码</w:t>
                        </w:r>
                      </w:p>
                      <w:p w:rsidR="00C1351D" w:rsidRDefault="00346078">
                        <w:pPr>
                          <w:spacing w:line="292" w:lineRule="exact"/>
                          <w:ind w:left="385"/>
                          <w:rPr>
                            <w:rFonts w:ascii="微软雅黑" w:eastAsia="微软雅黑"/>
                            <w:sz w:val="17"/>
                            <w:lang w:eastAsia="zh-CN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  <w:lang w:eastAsia="zh-CN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  <w:lang w:eastAsia="zh-CN"/>
                          </w:rPr>
                          <w:t>导入发送短信</w:t>
                        </w:r>
                        <w:proofErr w:type="gramStart"/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  <w:lang w:eastAsia="zh-CN"/>
                          </w:rPr>
                          <w:t>校验码三方</w:t>
                        </w:r>
                        <w:proofErr w:type="gramEnd"/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  <w:lang w:eastAsia="zh-CN"/>
                          </w:rPr>
                          <w:t>类</w:t>
                        </w:r>
                      </w:p>
                      <w:p w:rsidR="00C1351D" w:rsidRDefault="00346078">
                        <w:pPr>
                          <w:spacing w:before="25"/>
                          <w:ind w:left="385"/>
                          <w:rPr>
                            <w:sz w:val="17"/>
                          </w:rPr>
                        </w:pPr>
                        <w:proofErr w:type="gramStart"/>
                        <w:r>
                          <w:rPr>
                            <w:color w:val="770087"/>
                            <w:w w:val="105"/>
                            <w:sz w:val="17"/>
                          </w:rPr>
                          <w:t>require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(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"./lib/Ucpaas.class.php"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);</w:t>
                        </w:r>
                      </w:p>
                      <w:p w:rsidR="00C1351D" w:rsidRDefault="00346078">
                        <w:pPr>
                          <w:spacing w:before="3" w:line="292" w:lineRule="exact"/>
                          <w:ind w:left="385"/>
                          <w:rPr>
                            <w:rFonts w:ascii="微软雅黑" w:eastAsia="微软雅黑"/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初始化必填</w:t>
                        </w:r>
                      </w:p>
                      <w:p w:rsidR="00C1351D" w:rsidRDefault="00346078">
                        <w:pPr>
                          <w:spacing w:line="292" w:lineRule="exact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填写在开发者控制台首页上的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Account Sid</w:t>
                        </w:r>
                      </w:p>
                      <w:p w:rsidR="00C1351D" w:rsidRDefault="00346078">
                        <w:pPr>
                          <w:spacing w:before="24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$</w:t>
                        </w:r>
                        <w:proofErr w:type="gramStart"/>
                        <w:r>
                          <w:rPr>
                            <w:color w:val="0054AA"/>
                            <w:w w:val="105"/>
                            <w:sz w:val="17"/>
                          </w:rPr>
                          <w:t>options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'accountsid'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w w:val="105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w w:val="105"/>
                            <w:sz w:val="17"/>
                          </w:rPr>
                          <w:t>'xxxxxxxxxxxxxxxxxxxxx'</w:t>
                        </w:r>
                        <w:r>
                          <w:rPr>
                            <w:color w:val="333333"/>
                            <w:w w:val="105"/>
                            <w:sz w:val="17"/>
                          </w:rPr>
                          <w:t>;</w:t>
                        </w:r>
                      </w:p>
                      <w:p w:rsidR="00C1351D" w:rsidRDefault="00346078">
                        <w:pPr>
                          <w:spacing w:before="4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//</w:t>
                        </w:r>
                        <w:r>
                          <w:rPr>
                            <w:rFonts w:ascii="微软雅黑" w:eastAsia="微软雅黑" w:hint="eastAsia"/>
                            <w:color w:val="AA5400"/>
                            <w:w w:val="105"/>
                            <w:sz w:val="17"/>
                          </w:rPr>
                          <w:t>填写在开发者控制台首页上的</w:t>
                        </w:r>
                        <w:r>
                          <w:rPr>
                            <w:color w:val="AA5400"/>
                            <w:w w:val="105"/>
                            <w:sz w:val="17"/>
                          </w:rPr>
                          <w:t>Auth Token</w:t>
                        </w:r>
                      </w:p>
                      <w:p w:rsidR="00C1351D" w:rsidRDefault="00346078">
                        <w:pPr>
                          <w:spacing w:before="24"/>
                          <w:ind w:left="385"/>
                          <w:rPr>
                            <w:sz w:val="17"/>
                          </w:rPr>
                        </w:pPr>
                        <w:r>
                          <w:rPr>
                            <w:color w:val="0054AA"/>
                            <w:sz w:val="17"/>
                          </w:rPr>
                          <w:t>$</w:t>
                        </w:r>
                        <w:proofErr w:type="gramStart"/>
                        <w:r>
                          <w:rPr>
                            <w:color w:val="0054AA"/>
                            <w:sz w:val="17"/>
                          </w:rPr>
                          <w:t>options</w:t>
                        </w:r>
                        <w:r>
                          <w:rPr>
                            <w:color w:val="333333"/>
                            <w:sz w:val="17"/>
                          </w:rPr>
                          <w:t>[</w:t>
                        </w:r>
                        <w:proofErr w:type="gramEnd"/>
                        <w:r>
                          <w:rPr>
                            <w:color w:val="AA1111"/>
                            <w:sz w:val="17"/>
                          </w:rPr>
                          <w:t>'token'</w:t>
                        </w:r>
                        <w:r>
                          <w:rPr>
                            <w:color w:val="333333"/>
                            <w:sz w:val="17"/>
                          </w:rPr>
                          <w:t>]</w:t>
                        </w:r>
                        <w:r>
                          <w:rPr>
                            <w:color w:val="971A1A"/>
                            <w:sz w:val="17"/>
                          </w:rPr>
                          <w:t>=</w:t>
                        </w:r>
                        <w:r>
                          <w:rPr>
                            <w:color w:val="AA1111"/>
                            <w:sz w:val="17"/>
                          </w:rPr>
                          <w:t>'xxxxxxxxxxxxxxxxxxxxxxxxxxxxxxx'</w:t>
                        </w:r>
                        <w:r>
                          <w:rPr>
                            <w:color w:val="333333"/>
                            <w:sz w:val="17"/>
                          </w:rPr>
                          <w:t>;</w:t>
                        </w:r>
                      </w:p>
                    </w:txbxContent>
                  </v:textbox>
                </v:shape>
                <v:shape id="文本框 552" o:spid="_x0000_s1364" type="#_x0000_t202" style="position:absolute;left:2114;top:509;width:214;height:47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yIiMYA&#10;AADcAAAADwAAAGRycy9kb3ducmV2LnhtbESPQWvCQBSE70L/w/IKvemmpdqauoqIBaEgTeLB4zP7&#10;TBazb9PsVtN/7wpCj8PMfMPMFr1txJk6bxwreB4lIIhLpw1XCnbF5/AdhA/IGhvHpOCPPCzmD4MZ&#10;ptpdOKNzHioRIexTVFCH0KZS+rImi37kWuLoHV1nMUTZVVJ3eIlw28iXJJlIi4bjQo0trWoqT/mv&#10;VbDcc7Y2P9vDd3bMTFFME/6anJR6euyXHyAC9eE/fG9vtILx2yvczsQj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yIiMYAAADcAAAADwAAAAAAAAAAAAAAAACYAgAAZHJz&#10;L2Rvd25yZXYueG1sUEsFBgAAAAAEAAQA9QAAAIsDAAAAAA==&#10;" filled="f" stroked="f">
                  <v:textbox inset="0,0,0,0">
                    <w:txbxContent>
                      <w:p w:rsidR="00C1351D" w:rsidRDefault="00346078">
                        <w:pPr>
                          <w:spacing w:line="173" w:lineRule="exact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1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2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3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4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5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6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7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8</w:t>
                        </w:r>
                      </w:p>
                      <w:p w:rsidR="00C1351D" w:rsidRDefault="00346078">
                        <w:pPr>
                          <w:spacing w:before="71"/>
                          <w:ind w:left="96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3"/>
                            <w:sz w:val="17"/>
                          </w:rPr>
                          <w:t>9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10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11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12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13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14</w:t>
                        </w:r>
                      </w:p>
                      <w:p w:rsidR="00C1351D" w:rsidRDefault="00346078">
                        <w:pPr>
                          <w:spacing w:before="72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15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16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17</w:t>
                        </w:r>
                      </w:p>
                      <w:p w:rsidR="00C1351D" w:rsidRDefault="00346078">
                        <w:pPr>
                          <w:spacing w:before="71"/>
                          <w:rPr>
                            <w:sz w:val="17"/>
                          </w:rPr>
                        </w:pPr>
                        <w:r>
                          <w:rPr>
                            <w:color w:val="999999"/>
                            <w:w w:val="105"/>
                            <w:sz w:val="17"/>
                          </w:rPr>
                          <w:t>18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1351D" w:rsidRDefault="00C1351D">
      <w:pPr>
        <w:rPr>
          <w:rFonts w:ascii="Calibri"/>
        </w:rPr>
        <w:sectPr w:rsidR="00C1351D">
          <w:pgSz w:w="11900" w:h="16820"/>
          <w:pgMar w:top="1120" w:right="940" w:bottom="280" w:left="940" w:header="720" w:footer="720" w:gutter="0"/>
          <w:cols w:space="720"/>
        </w:sectPr>
      </w:pPr>
    </w:p>
    <w:p w:rsidR="00C1351D" w:rsidRDefault="00AE514D">
      <w:pPr>
        <w:pStyle w:val="a3"/>
        <w:spacing w:before="4"/>
        <w:rPr>
          <w:rFonts w:ascii="Times New Roman"/>
        </w:rPr>
      </w:pPr>
      <w:r>
        <w:rPr>
          <w:rFonts w:ascii="Times New Roman"/>
          <w:noProof/>
          <w:lang w:eastAsia="zh-CN" w:bidi="ar-SA"/>
        </w:rP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196F961F" wp14:editId="68DEE6C5">
                <wp:simplePos x="0" y="0"/>
                <wp:positionH relativeFrom="column">
                  <wp:posOffset>4394200</wp:posOffset>
                </wp:positionH>
                <wp:positionV relativeFrom="paragraph">
                  <wp:posOffset>283210</wp:posOffset>
                </wp:positionV>
                <wp:extent cx="1121410" cy="448310"/>
                <wp:effectExtent l="0" t="0" r="21590" b="279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514D" w:rsidRPr="00AD3891" w:rsidRDefault="00CA056E" w:rsidP="00AE514D">
                            <w:pPr>
                              <w:jc w:val="center"/>
                              <w:rPr>
                                <w:rFonts w:eastAsiaTheme="minorEastAsia" w:hint="eastAsia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浏览</w:t>
                            </w:r>
                            <w:r w:rsidR="00346078">
                              <w:rPr>
                                <w:rFonts w:eastAsiaTheme="minorEastAsia" w:hint="eastAsia"/>
                                <w:lang w:eastAsia="zh-CN"/>
                              </w:rPr>
                              <w:t>商品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6" o:spid="_x0000_s1365" style="position:absolute;margin-left:346pt;margin-top:22.3pt;width:88.3pt;height:35.3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" fillcolor="#4f81bd [3204]" strokecolor="#243f60 [1604]" strokeweight="2pt">
                <v:textbox>
                  <w:txbxContent>
                    <w:p w:rsidR="00AE514D" w:rsidRPr="00AD3891" w:rsidRDefault="00CA056E" w:rsidP="00AE514D">
                      <w:pPr>
                        <w:jc w:val="center"/>
                        <w:rPr>
                          <w:rFonts w:eastAsiaTheme="minorEastAsia" w:hint="eastAsia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lang w:eastAsia="zh-CN"/>
                        </w:rPr>
                        <w:t>浏览</w:t>
                      </w:r>
                      <w:r w:rsidR="00346078">
                        <w:rPr>
                          <w:rFonts w:eastAsiaTheme="minorEastAsia" w:hint="eastAsia"/>
                          <w:lang w:eastAsia="zh-CN"/>
                        </w:rPr>
                        <w:t>商品</w:t>
                      </w:r>
                    </w:p>
                  </w:txbxContent>
                </v:textbox>
              </v:rect>
            </w:pict>
          </mc:Fallback>
        </mc:AlternateContent>
      </w:r>
      <w:r w:rsidR="00AD3891">
        <w:rPr>
          <w:rFonts w:ascii="Times New Roman"/>
          <w:noProof/>
          <w:lang w:eastAsia="zh-CN" w:bidi="ar-SA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F09EF55" wp14:editId="6B2F8789">
                <wp:simplePos x="0" y="0"/>
                <wp:positionH relativeFrom="column">
                  <wp:posOffset>2318828</wp:posOffset>
                </wp:positionH>
                <wp:positionV relativeFrom="paragraph">
                  <wp:posOffset>139940</wp:posOffset>
                </wp:positionV>
                <wp:extent cx="1500997" cy="681487"/>
                <wp:effectExtent l="0" t="0" r="23495" b="23495"/>
                <wp:wrapNone/>
                <wp:docPr id="14" name="菱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7" cy="681487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3891" w:rsidRPr="00AD3891" w:rsidRDefault="00346078" w:rsidP="00AD3891">
                            <w:pPr>
                              <w:jc w:val="center"/>
                              <w:rPr>
                                <w:rFonts w:eastAsiaTheme="minorEastAsia" w:hint="eastAsia"/>
                                <w:lang w:eastAsia="zh-CN"/>
                              </w:rPr>
                            </w:pPr>
                            <w:bookmarkStart w:id="19" w:name="_GoBack"/>
                            <w:bookmarkEnd w:id="19"/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14" o:spid="_x0000_s1366" type="#_x0000_t4" style="position:absolute;margin-left:182.6pt;margin-top:11pt;width:118.2pt;height:53.65pt;z-index:25169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" fillcolor="#4f81bd [3204]" strokecolor="#243f60 [1604]" strokeweight="2pt">
                <v:textbox>
                  <w:txbxContent>
                    <w:p w:rsidR="00AD3891" w:rsidRPr="00AD3891" w:rsidRDefault="00346078" w:rsidP="00AD3891">
                      <w:pPr>
                        <w:jc w:val="center"/>
                        <w:rPr>
                          <w:rFonts w:eastAsiaTheme="minorEastAsia" w:hint="eastAsia"/>
                          <w:lang w:eastAsia="zh-CN"/>
                        </w:rPr>
                      </w:pPr>
                      <w:bookmarkStart w:id="20" w:name="_GoBack"/>
                      <w:bookmarkEnd w:id="20"/>
                      <w:r>
                        <w:rPr>
                          <w:rFonts w:eastAsiaTheme="minorEastAsia" w:hint="eastAsia"/>
                          <w:lang w:eastAsia="zh-CN"/>
                        </w:rPr>
                        <w:t>登录</w:t>
                      </w:r>
                    </w:p>
                  </w:txbxContent>
                </v:textbox>
              </v:shape>
            </w:pict>
          </mc:Fallback>
        </mc:AlternateContent>
      </w:r>
      <w:r w:rsidR="00AD3891">
        <w:rPr>
          <w:rFonts w:ascii="Times New Roman"/>
          <w:noProof/>
          <w:lang w:eastAsia="zh-CN" w:bidi="ar-SA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B647F29" wp14:editId="196F1D04">
                <wp:simplePos x="0" y="0"/>
                <wp:positionH relativeFrom="column">
                  <wp:posOffset>679809</wp:posOffset>
                </wp:positionH>
                <wp:positionV relativeFrom="paragraph">
                  <wp:posOffset>286589</wp:posOffset>
                </wp:positionV>
                <wp:extent cx="1121434" cy="448573"/>
                <wp:effectExtent l="0" t="0" r="21590" b="279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34" cy="4485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3891" w:rsidRPr="00AD3891" w:rsidRDefault="00AD3891" w:rsidP="00AD3891">
                            <w:pPr>
                              <w:jc w:val="center"/>
                              <w:rPr>
                                <w:rFonts w:eastAsiaTheme="minorEastAsia" w:hint="eastAsia"/>
                                <w:lang w:eastAsia="zh-CN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CN"/>
                              </w:rPr>
                              <w:t>用户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" o:spid="_x0000_s1367" style="position:absolute;margin-left:53.55pt;margin-top:22.55pt;width:88.3pt;height:35.3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" fillcolor="#4f81bd [3204]" strokecolor="#243f60 [1604]" strokeweight="2pt">
                <v:textbox>
                  <w:txbxContent>
                    <w:p w:rsidR="00AD3891" w:rsidRPr="00AD3891" w:rsidRDefault="00AD3891" w:rsidP="00AD3891">
                      <w:pPr>
                        <w:jc w:val="center"/>
                        <w:rPr>
                          <w:rFonts w:eastAsiaTheme="minorEastAsia" w:hint="eastAsia"/>
                          <w:lang w:eastAsia="zh-CN"/>
                        </w:rPr>
                      </w:pPr>
                      <w:r>
                        <w:rPr>
                          <w:rFonts w:eastAsiaTheme="minorEastAsia" w:hint="eastAsia"/>
                          <w:lang w:eastAsia="zh-CN"/>
                        </w:rPr>
                        <w:t>用户</w:t>
                      </w:r>
                    </w:p>
                  </w:txbxContent>
                </v:textbox>
              </v:rect>
            </w:pict>
          </mc:Fallback>
        </mc:AlternateContent>
      </w:r>
    </w:p>
    <w:sectPr w:rsidR="00C1351D">
      <w:pgSz w:w="11900" w:h="16820"/>
      <w:pgMar w:top="1600" w:right="940" w:bottom="280" w:left="9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4E4E29"/>
    <w:multiLevelType w:val="multilevel"/>
    <w:tmpl w:val="804E4E29"/>
    <w:lvl w:ilvl="0">
      <w:start w:val="83"/>
      <w:numFmt w:val="decimal"/>
      <w:lvlText w:val="%1"/>
      <w:lvlJc w:val="left"/>
      <w:pPr>
        <w:ind w:left="249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252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004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756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508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26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012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64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16" w:hanging="1205"/>
      </w:pPr>
      <w:rPr>
        <w:rFonts w:hint="default"/>
        <w:lang w:val="en-US" w:eastAsia="en-US" w:bidi="en-US"/>
      </w:rPr>
    </w:lvl>
  </w:abstractNum>
  <w:abstractNum w:abstractNumId="1">
    <w:nsid w:val="813A4B87"/>
    <w:multiLevelType w:val="multilevel"/>
    <w:tmpl w:val="813A4B87"/>
    <w:lvl w:ilvl="0">
      <w:start w:val="40"/>
      <w:numFmt w:val="decimal"/>
      <w:lvlText w:val="%1"/>
      <w:lvlJc w:val="left"/>
      <w:pPr>
        <w:ind w:left="2122" w:hanging="1399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910" w:hanging="1399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700" w:hanging="1399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490" w:hanging="1399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80" w:hanging="1399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70" w:hanging="1399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60" w:hanging="1399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50" w:hanging="1399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40" w:hanging="1399"/>
      </w:pPr>
      <w:rPr>
        <w:rFonts w:hint="default"/>
        <w:lang w:val="en-US" w:eastAsia="en-US" w:bidi="en-US"/>
      </w:rPr>
    </w:lvl>
  </w:abstractNum>
  <w:abstractNum w:abstractNumId="2">
    <w:nsid w:val="845B5372"/>
    <w:multiLevelType w:val="multilevel"/>
    <w:tmpl w:val="845B5372"/>
    <w:lvl w:ilvl="0">
      <w:start w:val="33"/>
      <w:numFmt w:val="decimal"/>
      <w:lvlText w:val="%1"/>
      <w:lvlJc w:val="left"/>
      <w:pPr>
        <w:ind w:left="192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730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540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350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60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7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80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90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00" w:hanging="1205"/>
      </w:pPr>
      <w:rPr>
        <w:rFonts w:hint="default"/>
        <w:lang w:val="en-US" w:eastAsia="en-US" w:bidi="en-US"/>
      </w:rPr>
    </w:lvl>
  </w:abstractNum>
  <w:abstractNum w:abstractNumId="3">
    <w:nsid w:val="8461FADE"/>
    <w:multiLevelType w:val="multilevel"/>
    <w:tmpl w:val="8461FADE"/>
    <w:lvl w:ilvl="0">
      <w:start w:val="1"/>
      <w:numFmt w:val="decimal"/>
      <w:lvlText w:val="%1"/>
      <w:lvlJc w:val="left"/>
      <w:pPr>
        <w:ind w:left="596" w:hanging="337"/>
        <w:jc w:val="righ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474" w:hanging="33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349" w:hanging="33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224" w:hanging="33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99" w:hanging="33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974" w:hanging="3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849" w:hanging="3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24" w:hanging="3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99" w:hanging="337"/>
      </w:pPr>
      <w:rPr>
        <w:rFonts w:hint="default"/>
        <w:lang w:val="en-US" w:eastAsia="en-US" w:bidi="en-US"/>
      </w:rPr>
    </w:lvl>
  </w:abstractNum>
  <w:abstractNum w:abstractNumId="4">
    <w:nsid w:val="8CAEB125"/>
    <w:multiLevelType w:val="multilevel"/>
    <w:tmpl w:val="8CAEB125"/>
    <w:lvl w:ilvl="0">
      <w:start w:val="1"/>
      <w:numFmt w:val="decimal"/>
      <w:lvlText w:val="%1"/>
      <w:lvlJc w:val="left"/>
      <w:pPr>
        <w:ind w:left="1277" w:hanging="337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154" w:hanging="33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028" w:hanging="33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902" w:hanging="33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76" w:hanging="33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50" w:hanging="3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24" w:hanging="3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98" w:hanging="3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72" w:hanging="337"/>
      </w:pPr>
      <w:rPr>
        <w:rFonts w:hint="default"/>
        <w:lang w:val="en-US" w:eastAsia="en-US" w:bidi="en-US"/>
      </w:rPr>
    </w:lvl>
  </w:abstractNum>
  <w:abstractNum w:abstractNumId="5">
    <w:nsid w:val="91995D4F"/>
    <w:multiLevelType w:val="multilevel"/>
    <w:tmpl w:val="91995D4F"/>
    <w:lvl w:ilvl="0">
      <w:start w:val="1"/>
      <w:numFmt w:val="decimal"/>
      <w:lvlText w:val="%1"/>
      <w:lvlJc w:val="left"/>
      <w:pPr>
        <w:ind w:left="1157" w:hanging="337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046" w:hanging="33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932" w:hanging="33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18" w:hanging="33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04" w:hanging="33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90" w:hanging="3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76" w:hanging="3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62" w:hanging="3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48" w:hanging="337"/>
      </w:pPr>
      <w:rPr>
        <w:rFonts w:hint="default"/>
        <w:lang w:val="en-US" w:eastAsia="en-US" w:bidi="en-US"/>
      </w:rPr>
    </w:lvl>
  </w:abstractNum>
  <w:abstractNum w:abstractNumId="6">
    <w:nsid w:val="91B69C97"/>
    <w:multiLevelType w:val="multilevel"/>
    <w:tmpl w:val="91B69C97"/>
    <w:lvl w:ilvl="0">
      <w:start w:val="1"/>
      <w:numFmt w:val="decimal"/>
      <w:lvlText w:val="%1."/>
      <w:lvlJc w:val="left"/>
      <w:pPr>
        <w:ind w:left="1007" w:hanging="207"/>
        <w:jc w:val="lef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1">
      <w:start w:val="1"/>
      <w:numFmt w:val="decimal"/>
      <w:lvlText w:val="%2"/>
      <w:lvlJc w:val="left"/>
      <w:pPr>
        <w:ind w:left="1727" w:hanging="337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2">
      <w:numFmt w:val="bullet"/>
      <w:lvlText w:val="•"/>
      <w:lvlJc w:val="left"/>
      <w:pPr>
        <w:ind w:left="2642" w:hanging="33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564" w:hanging="33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86" w:hanging="33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408" w:hanging="3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31" w:hanging="3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53" w:hanging="3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75" w:hanging="337"/>
      </w:pPr>
      <w:rPr>
        <w:rFonts w:hint="default"/>
        <w:lang w:val="en-US" w:eastAsia="en-US" w:bidi="en-US"/>
      </w:rPr>
    </w:lvl>
  </w:abstractNum>
  <w:abstractNum w:abstractNumId="7">
    <w:nsid w:val="9239341B"/>
    <w:multiLevelType w:val="multilevel"/>
    <w:tmpl w:val="9239341B"/>
    <w:lvl w:ilvl="0">
      <w:start w:val="5"/>
      <w:numFmt w:val="decimal"/>
      <w:lvlText w:val="%1."/>
      <w:lvlJc w:val="left"/>
      <w:pPr>
        <w:ind w:left="289" w:hanging="290"/>
        <w:jc w:val="left"/>
      </w:pPr>
      <w:rPr>
        <w:rFonts w:ascii="Consolas" w:eastAsia="Consolas" w:hAnsi="Consolas" w:cs="Consolas" w:hint="default"/>
        <w:color w:val="333333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862" w:hanging="29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1444" w:hanging="29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026" w:hanging="29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608" w:hanging="29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190" w:hanging="29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772" w:hanging="29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4355" w:hanging="29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4937" w:hanging="290"/>
      </w:pPr>
      <w:rPr>
        <w:rFonts w:hint="default"/>
        <w:lang w:val="en-US" w:eastAsia="en-US" w:bidi="en-US"/>
      </w:rPr>
    </w:lvl>
  </w:abstractNum>
  <w:abstractNum w:abstractNumId="8">
    <w:nsid w:val="9288B902"/>
    <w:multiLevelType w:val="multilevel"/>
    <w:tmpl w:val="9288B902"/>
    <w:lvl w:ilvl="0">
      <w:start w:val="1"/>
      <w:numFmt w:val="decimal"/>
      <w:lvlText w:val="%1"/>
      <w:lvlJc w:val="left"/>
      <w:pPr>
        <w:ind w:left="595" w:hanging="489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595" w:hanging="489"/>
        <w:jc w:val="left"/>
      </w:pPr>
      <w:rPr>
        <w:rFonts w:ascii="Calibri" w:eastAsia="Calibri" w:hAnsi="Calibri" w:cs="Calibri" w:hint="default"/>
        <w:b/>
        <w:bCs/>
        <w:color w:val="333333"/>
        <w:w w:val="111"/>
        <w:sz w:val="32"/>
        <w:szCs w:val="32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557" w:hanging="207"/>
        <w:jc w:val="lef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3">
      <w:start w:val="1"/>
      <w:numFmt w:val="decimal"/>
      <w:lvlText w:val="%4."/>
      <w:lvlJc w:val="left"/>
      <w:pPr>
        <w:ind w:left="1007" w:hanging="207"/>
        <w:jc w:val="lef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4">
      <w:numFmt w:val="bullet"/>
      <w:lvlText w:val="•"/>
      <w:lvlJc w:val="left"/>
      <w:pPr>
        <w:ind w:left="3255" w:hanging="20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382" w:hanging="20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510" w:hanging="20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37" w:hanging="20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65" w:hanging="207"/>
      </w:pPr>
      <w:rPr>
        <w:rFonts w:hint="default"/>
        <w:lang w:val="en-US" w:eastAsia="en-US" w:bidi="en-US"/>
      </w:rPr>
    </w:lvl>
  </w:abstractNum>
  <w:abstractNum w:abstractNumId="9">
    <w:nsid w:val="9377BC45"/>
    <w:multiLevelType w:val="multilevel"/>
    <w:tmpl w:val="9377BC45"/>
    <w:lvl w:ilvl="0">
      <w:start w:val="20"/>
      <w:numFmt w:val="decimal"/>
      <w:lvlText w:val="%1"/>
      <w:lvlJc w:val="left"/>
      <w:pPr>
        <w:ind w:left="571" w:hanging="434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361" w:hanging="434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43" w:hanging="434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25" w:hanging="43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706" w:hanging="43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488" w:hanging="43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270" w:hanging="43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052" w:hanging="43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833" w:hanging="434"/>
      </w:pPr>
      <w:rPr>
        <w:rFonts w:hint="default"/>
        <w:lang w:val="en-US" w:eastAsia="en-US" w:bidi="en-US"/>
      </w:rPr>
    </w:lvl>
  </w:abstractNum>
  <w:abstractNum w:abstractNumId="10">
    <w:nsid w:val="9ACF65A0"/>
    <w:multiLevelType w:val="multilevel"/>
    <w:tmpl w:val="9ACF65A0"/>
    <w:lvl w:ilvl="0">
      <w:start w:val="62"/>
      <w:numFmt w:val="decimal"/>
      <w:lvlText w:val="%1"/>
      <w:lvlJc w:val="left"/>
      <w:pPr>
        <w:ind w:left="2057" w:hanging="434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856" w:hanging="434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652" w:hanging="434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448" w:hanging="43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44" w:hanging="43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40" w:hanging="43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36" w:hanging="43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32" w:hanging="43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28" w:hanging="434"/>
      </w:pPr>
      <w:rPr>
        <w:rFonts w:hint="default"/>
        <w:lang w:val="en-US" w:eastAsia="en-US" w:bidi="en-US"/>
      </w:rPr>
    </w:lvl>
  </w:abstractNum>
  <w:abstractNum w:abstractNumId="11">
    <w:nsid w:val="9C11E984"/>
    <w:multiLevelType w:val="multilevel"/>
    <w:tmpl w:val="9C11E984"/>
    <w:lvl w:ilvl="0">
      <w:start w:val="120"/>
      <w:numFmt w:val="decimal"/>
      <w:lvlText w:val="%1"/>
      <w:lvlJc w:val="left"/>
      <w:pPr>
        <w:ind w:left="1727" w:hanging="530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550" w:hanging="53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380" w:hanging="53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10" w:hanging="53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40" w:hanging="53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70" w:hanging="53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00" w:hanging="53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30" w:hanging="53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60" w:hanging="530"/>
      </w:pPr>
      <w:rPr>
        <w:rFonts w:hint="default"/>
        <w:lang w:val="en-US" w:eastAsia="en-US" w:bidi="en-US"/>
      </w:rPr>
    </w:lvl>
  </w:abstractNum>
  <w:abstractNum w:abstractNumId="12">
    <w:nsid w:val="9D5D7490"/>
    <w:multiLevelType w:val="multilevel"/>
    <w:tmpl w:val="9D5D7490"/>
    <w:lvl w:ilvl="0">
      <w:start w:val="1"/>
      <w:numFmt w:val="decimal"/>
      <w:lvlText w:val="%1."/>
      <w:lvlJc w:val="left"/>
      <w:pPr>
        <w:ind w:left="1007" w:hanging="207"/>
        <w:jc w:val="lef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1">
      <w:numFmt w:val="bullet"/>
      <w:lvlText w:val="•"/>
      <w:lvlJc w:val="left"/>
      <w:pPr>
        <w:ind w:left="1902" w:hanging="20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804" w:hanging="20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06" w:hanging="20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08" w:hanging="20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10" w:hanging="20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12" w:hanging="20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14" w:hanging="20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16" w:hanging="207"/>
      </w:pPr>
      <w:rPr>
        <w:rFonts w:hint="default"/>
        <w:lang w:val="en-US" w:eastAsia="en-US" w:bidi="en-US"/>
      </w:rPr>
    </w:lvl>
  </w:abstractNum>
  <w:abstractNum w:abstractNumId="13">
    <w:nsid w:val="A0C93552"/>
    <w:multiLevelType w:val="multilevel"/>
    <w:tmpl w:val="A0C93552"/>
    <w:lvl w:ilvl="0">
      <w:start w:val="12"/>
      <w:numFmt w:val="decimal"/>
      <w:lvlText w:val="%1"/>
      <w:lvlJc w:val="left"/>
      <w:pPr>
        <w:ind w:left="2154" w:hanging="530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946" w:hanging="53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732" w:hanging="53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518" w:hanging="53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304" w:hanging="53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90" w:hanging="53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76" w:hanging="53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62" w:hanging="53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48" w:hanging="530"/>
      </w:pPr>
      <w:rPr>
        <w:rFonts w:hint="default"/>
        <w:lang w:val="en-US" w:eastAsia="en-US" w:bidi="en-US"/>
      </w:rPr>
    </w:lvl>
  </w:abstractNum>
  <w:abstractNum w:abstractNumId="14">
    <w:nsid w:val="A0F05207"/>
    <w:multiLevelType w:val="multilevel"/>
    <w:tmpl w:val="A0F05207"/>
    <w:lvl w:ilvl="0">
      <w:start w:val="70"/>
      <w:numFmt w:val="decimal"/>
      <w:lvlText w:val="%1"/>
      <w:lvlJc w:val="left"/>
      <w:pPr>
        <w:ind w:left="204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838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636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434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32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3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28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26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24" w:hanging="1205"/>
      </w:pPr>
      <w:rPr>
        <w:rFonts w:hint="default"/>
        <w:lang w:val="en-US" w:eastAsia="en-US" w:bidi="en-US"/>
      </w:rPr>
    </w:lvl>
  </w:abstractNum>
  <w:abstractNum w:abstractNumId="15">
    <w:nsid w:val="A9AC3AA7"/>
    <w:multiLevelType w:val="multilevel"/>
    <w:tmpl w:val="A9AC3AA7"/>
    <w:lvl w:ilvl="0">
      <w:start w:val="153"/>
      <w:numFmt w:val="decimal"/>
      <w:lvlText w:val="%1"/>
      <w:lvlJc w:val="left"/>
      <w:pPr>
        <w:ind w:left="1727" w:hanging="530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550" w:hanging="53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380" w:hanging="53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10" w:hanging="53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40" w:hanging="53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70" w:hanging="53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00" w:hanging="53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30" w:hanging="53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60" w:hanging="530"/>
      </w:pPr>
      <w:rPr>
        <w:rFonts w:hint="default"/>
        <w:lang w:val="en-US" w:eastAsia="en-US" w:bidi="en-US"/>
      </w:rPr>
    </w:lvl>
  </w:abstractNum>
  <w:abstractNum w:abstractNumId="16">
    <w:nsid w:val="AAF3F3FA"/>
    <w:multiLevelType w:val="multilevel"/>
    <w:tmpl w:val="AAF3F3FA"/>
    <w:lvl w:ilvl="0">
      <w:start w:val="1"/>
      <w:numFmt w:val="decimal"/>
      <w:lvlText w:val="%1."/>
      <w:lvlJc w:val="left"/>
      <w:pPr>
        <w:ind w:left="1007" w:hanging="207"/>
        <w:jc w:val="lef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457" w:hanging="207"/>
        <w:jc w:val="righ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2">
      <w:numFmt w:val="bullet"/>
      <w:lvlText w:val="•"/>
      <w:lvlJc w:val="left"/>
      <w:pPr>
        <w:ind w:left="2411" w:hanging="20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362" w:hanging="20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313" w:hanging="20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264" w:hanging="20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15" w:hanging="20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66" w:hanging="20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17" w:hanging="207"/>
      </w:pPr>
      <w:rPr>
        <w:rFonts w:hint="default"/>
        <w:lang w:val="en-US" w:eastAsia="en-US" w:bidi="en-US"/>
      </w:rPr>
    </w:lvl>
  </w:abstractNum>
  <w:abstractNum w:abstractNumId="17">
    <w:nsid w:val="B0ED9BEA"/>
    <w:multiLevelType w:val="multilevel"/>
    <w:tmpl w:val="B0ED9BEA"/>
    <w:lvl w:ilvl="0">
      <w:start w:val="16"/>
      <w:numFmt w:val="decimal"/>
      <w:lvlText w:val="%1"/>
      <w:lvlJc w:val="left"/>
      <w:pPr>
        <w:ind w:left="571" w:hanging="434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361" w:hanging="434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43" w:hanging="434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25" w:hanging="43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706" w:hanging="43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488" w:hanging="43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270" w:hanging="43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052" w:hanging="43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833" w:hanging="434"/>
      </w:pPr>
      <w:rPr>
        <w:rFonts w:hint="default"/>
        <w:lang w:val="en-US" w:eastAsia="en-US" w:bidi="en-US"/>
      </w:rPr>
    </w:lvl>
  </w:abstractNum>
  <w:abstractNum w:abstractNumId="18">
    <w:nsid w:val="B0F1ACD9"/>
    <w:multiLevelType w:val="multilevel"/>
    <w:tmpl w:val="B0F1ACD9"/>
    <w:lvl w:ilvl="0">
      <w:start w:val="1"/>
      <w:numFmt w:val="decimal"/>
      <w:lvlText w:val="%1."/>
      <w:lvlJc w:val="left"/>
      <w:pPr>
        <w:ind w:left="1007" w:hanging="207"/>
        <w:jc w:val="lef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1">
      <w:numFmt w:val="bullet"/>
      <w:lvlText w:val="•"/>
      <w:lvlJc w:val="left"/>
      <w:pPr>
        <w:ind w:left="1902" w:hanging="20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804" w:hanging="20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06" w:hanging="20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08" w:hanging="20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10" w:hanging="20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12" w:hanging="20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14" w:hanging="20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16" w:hanging="207"/>
      </w:pPr>
      <w:rPr>
        <w:rFonts w:hint="default"/>
        <w:lang w:val="en-US" w:eastAsia="en-US" w:bidi="en-US"/>
      </w:rPr>
    </w:lvl>
  </w:abstractNum>
  <w:abstractNum w:abstractNumId="19">
    <w:nsid w:val="B23A94A9"/>
    <w:multiLevelType w:val="multilevel"/>
    <w:tmpl w:val="B23A94A9"/>
    <w:lvl w:ilvl="0">
      <w:start w:val="47"/>
      <w:numFmt w:val="decimal"/>
      <w:lvlText w:val="%1"/>
      <w:lvlJc w:val="left"/>
      <w:pPr>
        <w:ind w:left="204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838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636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434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32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3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28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26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24" w:hanging="1205"/>
      </w:pPr>
      <w:rPr>
        <w:rFonts w:hint="default"/>
        <w:lang w:val="en-US" w:eastAsia="en-US" w:bidi="en-US"/>
      </w:rPr>
    </w:lvl>
  </w:abstractNum>
  <w:abstractNum w:abstractNumId="20">
    <w:nsid w:val="B53F3350"/>
    <w:multiLevelType w:val="multilevel"/>
    <w:tmpl w:val="B53F3350"/>
    <w:lvl w:ilvl="0">
      <w:start w:val="54"/>
      <w:numFmt w:val="decimal"/>
      <w:lvlText w:val="%1"/>
      <w:lvlJc w:val="left"/>
      <w:pPr>
        <w:ind w:left="192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730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540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350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60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7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80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90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00" w:hanging="1205"/>
      </w:pPr>
      <w:rPr>
        <w:rFonts w:hint="default"/>
        <w:lang w:val="en-US" w:eastAsia="en-US" w:bidi="en-US"/>
      </w:rPr>
    </w:lvl>
  </w:abstractNum>
  <w:abstractNum w:abstractNumId="21">
    <w:nsid w:val="B5E306ED"/>
    <w:multiLevelType w:val="multilevel"/>
    <w:tmpl w:val="B5E306ED"/>
    <w:lvl w:ilvl="0">
      <w:start w:val="9"/>
      <w:numFmt w:val="decimal"/>
      <w:lvlText w:val="%1"/>
      <w:lvlJc w:val="left"/>
      <w:pPr>
        <w:ind w:left="997" w:hanging="627"/>
        <w:jc w:val="righ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902" w:hanging="62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804" w:hanging="62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06" w:hanging="62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08" w:hanging="62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10" w:hanging="62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12" w:hanging="62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14" w:hanging="62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16" w:hanging="627"/>
      </w:pPr>
      <w:rPr>
        <w:rFonts w:hint="default"/>
        <w:lang w:val="en-US" w:eastAsia="en-US" w:bidi="en-US"/>
      </w:rPr>
    </w:lvl>
  </w:abstractNum>
  <w:abstractNum w:abstractNumId="22">
    <w:nsid w:val="B88D21A8"/>
    <w:multiLevelType w:val="multilevel"/>
    <w:tmpl w:val="B88D21A8"/>
    <w:lvl w:ilvl="0">
      <w:start w:val="31"/>
      <w:numFmt w:val="decimal"/>
      <w:lvlText w:val="%1"/>
      <w:lvlJc w:val="left"/>
      <w:pPr>
        <w:ind w:left="2830" w:hanging="1206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558" w:hanging="1206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276" w:hanging="120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994" w:hanging="120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712" w:hanging="120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430" w:hanging="120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148" w:hanging="120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866" w:hanging="120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84" w:hanging="1206"/>
      </w:pPr>
      <w:rPr>
        <w:rFonts w:hint="default"/>
        <w:lang w:val="en-US" w:eastAsia="en-US" w:bidi="en-US"/>
      </w:rPr>
    </w:lvl>
  </w:abstractNum>
  <w:abstractNum w:abstractNumId="23">
    <w:nsid w:val="B8CEF35B"/>
    <w:multiLevelType w:val="multilevel"/>
    <w:tmpl w:val="B8CEF35B"/>
    <w:lvl w:ilvl="0">
      <w:start w:val="8"/>
      <w:numFmt w:val="decimal"/>
      <w:lvlText w:val="%1"/>
      <w:lvlJc w:val="left"/>
      <w:pPr>
        <w:ind w:left="1543" w:hanging="723"/>
        <w:jc w:val="righ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388" w:hanging="723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236" w:hanging="723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084" w:hanging="72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932" w:hanging="72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780" w:hanging="72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628" w:hanging="72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76" w:hanging="72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24" w:hanging="723"/>
      </w:pPr>
      <w:rPr>
        <w:rFonts w:hint="default"/>
        <w:lang w:val="en-US" w:eastAsia="en-US" w:bidi="en-US"/>
      </w:rPr>
    </w:lvl>
  </w:abstractNum>
  <w:abstractNum w:abstractNumId="24">
    <w:nsid w:val="BB64CFA9"/>
    <w:multiLevelType w:val="multilevel"/>
    <w:tmpl w:val="BB64CFA9"/>
    <w:lvl w:ilvl="0">
      <w:start w:val="95"/>
      <w:numFmt w:val="decimal"/>
      <w:lvlText w:val="%1"/>
      <w:lvlJc w:val="left"/>
      <w:pPr>
        <w:ind w:left="1368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158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957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56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555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54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53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52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51" w:hanging="1205"/>
      </w:pPr>
      <w:rPr>
        <w:rFonts w:hint="default"/>
        <w:lang w:val="en-US" w:eastAsia="en-US" w:bidi="en-US"/>
      </w:rPr>
    </w:lvl>
  </w:abstractNum>
  <w:abstractNum w:abstractNumId="25">
    <w:nsid w:val="BCECA0B4"/>
    <w:multiLevelType w:val="multilevel"/>
    <w:tmpl w:val="BCECA0B4"/>
    <w:lvl w:ilvl="0">
      <w:start w:val="89"/>
      <w:numFmt w:val="decimal"/>
      <w:lvlText w:val="%1"/>
      <w:lvlJc w:val="left"/>
      <w:pPr>
        <w:ind w:left="3657" w:hanging="2363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4296" w:hanging="2363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932" w:hanging="2363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5568" w:hanging="236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6204" w:hanging="236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840" w:hanging="236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476" w:hanging="236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112" w:hanging="236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48" w:hanging="2363"/>
      </w:pPr>
      <w:rPr>
        <w:rFonts w:hint="default"/>
        <w:lang w:val="en-US" w:eastAsia="en-US" w:bidi="en-US"/>
      </w:rPr>
    </w:lvl>
  </w:abstractNum>
  <w:abstractNum w:abstractNumId="26">
    <w:nsid w:val="BDA1395C"/>
    <w:multiLevelType w:val="multilevel"/>
    <w:tmpl w:val="BDA1395C"/>
    <w:lvl w:ilvl="0">
      <w:start w:val="1"/>
      <w:numFmt w:val="decimal"/>
      <w:lvlText w:val="%1"/>
      <w:lvlJc w:val="left"/>
      <w:pPr>
        <w:ind w:left="571" w:hanging="337"/>
        <w:jc w:val="righ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361" w:hanging="33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43" w:hanging="33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25" w:hanging="33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706" w:hanging="33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488" w:hanging="3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270" w:hanging="3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052" w:hanging="3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833" w:hanging="337"/>
      </w:pPr>
      <w:rPr>
        <w:rFonts w:hint="default"/>
        <w:lang w:val="en-US" w:eastAsia="en-US" w:bidi="en-US"/>
      </w:rPr>
    </w:lvl>
  </w:abstractNum>
  <w:abstractNum w:abstractNumId="27">
    <w:nsid w:val="BE8A4F4C"/>
    <w:multiLevelType w:val="multilevel"/>
    <w:tmpl w:val="BE8A4F4C"/>
    <w:lvl w:ilvl="0">
      <w:start w:val="41"/>
      <w:numFmt w:val="decimal"/>
      <w:lvlText w:val="%1"/>
      <w:lvlJc w:val="left"/>
      <w:pPr>
        <w:ind w:left="249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252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004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756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508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26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012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64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16" w:hanging="1205"/>
      </w:pPr>
      <w:rPr>
        <w:rFonts w:hint="default"/>
        <w:lang w:val="en-US" w:eastAsia="en-US" w:bidi="en-US"/>
      </w:rPr>
    </w:lvl>
  </w:abstractNum>
  <w:abstractNum w:abstractNumId="28">
    <w:nsid w:val="BF205925"/>
    <w:multiLevelType w:val="multilevel"/>
    <w:tmpl w:val="BF205925"/>
    <w:lvl w:ilvl="0">
      <w:start w:val="5"/>
      <w:numFmt w:val="decimal"/>
      <w:lvlText w:val="%1"/>
      <w:lvlJc w:val="left"/>
      <w:pPr>
        <w:ind w:left="997" w:hanging="627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902" w:hanging="62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804" w:hanging="62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06" w:hanging="62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08" w:hanging="62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10" w:hanging="62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12" w:hanging="62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14" w:hanging="62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16" w:hanging="627"/>
      </w:pPr>
      <w:rPr>
        <w:rFonts w:hint="default"/>
        <w:lang w:val="en-US" w:eastAsia="en-US" w:bidi="en-US"/>
      </w:rPr>
    </w:lvl>
  </w:abstractNum>
  <w:abstractNum w:abstractNumId="29">
    <w:nsid w:val="C0915F4F"/>
    <w:multiLevelType w:val="multilevel"/>
    <w:tmpl w:val="C0915F4F"/>
    <w:lvl w:ilvl="0">
      <w:start w:val="1"/>
      <w:numFmt w:val="decimal"/>
      <w:lvlText w:val="%1"/>
      <w:lvlJc w:val="left"/>
      <w:pPr>
        <w:ind w:left="1277" w:hanging="337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154" w:hanging="33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028" w:hanging="33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902" w:hanging="33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76" w:hanging="33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50" w:hanging="3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24" w:hanging="3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98" w:hanging="3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72" w:hanging="337"/>
      </w:pPr>
      <w:rPr>
        <w:rFonts w:hint="default"/>
        <w:lang w:val="en-US" w:eastAsia="en-US" w:bidi="en-US"/>
      </w:rPr>
    </w:lvl>
  </w:abstractNum>
  <w:abstractNum w:abstractNumId="30">
    <w:nsid w:val="C4E0D24A"/>
    <w:multiLevelType w:val="multilevel"/>
    <w:tmpl w:val="C4E0D24A"/>
    <w:lvl w:ilvl="0">
      <w:start w:val="48"/>
      <w:numFmt w:val="decimal"/>
      <w:lvlText w:val="%1"/>
      <w:lvlJc w:val="left"/>
      <w:pPr>
        <w:ind w:left="282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540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260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980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700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42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140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860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80" w:hanging="1205"/>
      </w:pPr>
      <w:rPr>
        <w:rFonts w:hint="default"/>
        <w:lang w:val="en-US" w:eastAsia="en-US" w:bidi="en-US"/>
      </w:rPr>
    </w:lvl>
  </w:abstractNum>
  <w:abstractNum w:abstractNumId="31">
    <w:nsid w:val="C8879AEF"/>
    <w:multiLevelType w:val="multilevel"/>
    <w:tmpl w:val="C8879AEF"/>
    <w:lvl w:ilvl="0">
      <w:start w:val="8"/>
      <w:numFmt w:val="decimal"/>
      <w:lvlText w:val="%1"/>
      <w:lvlJc w:val="left"/>
      <w:pPr>
        <w:ind w:left="571" w:hanging="337"/>
        <w:jc w:val="righ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361" w:hanging="33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43" w:hanging="33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25" w:hanging="33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706" w:hanging="33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488" w:hanging="3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270" w:hanging="3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052" w:hanging="3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833" w:hanging="337"/>
      </w:pPr>
      <w:rPr>
        <w:rFonts w:hint="default"/>
        <w:lang w:val="en-US" w:eastAsia="en-US" w:bidi="en-US"/>
      </w:rPr>
    </w:lvl>
  </w:abstractNum>
  <w:abstractNum w:abstractNumId="32">
    <w:nsid w:val="CF092B84"/>
    <w:multiLevelType w:val="multilevel"/>
    <w:tmpl w:val="CF092B84"/>
    <w:lvl w:ilvl="0">
      <w:start w:val="1"/>
      <w:numFmt w:val="decimal"/>
      <w:lvlText w:val="%1"/>
      <w:lvlJc w:val="left"/>
      <w:pPr>
        <w:ind w:left="571" w:hanging="337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316" w:hanging="33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053" w:hanging="33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790" w:hanging="33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526" w:hanging="33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263" w:hanging="3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000" w:hanging="3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737" w:hanging="3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473" w:hanging="337"/>
      </w:pPr>
      <w:rPr>
        <w:rFonts w:hint="default"/>
        <w:lang w:val="en-US" w:eastAsia="en-US" w:bidi="en-US"/>
      </w:rPr>
    </w:lvl>
  </w:abstractNum>
  <w:abstractNum w:abstractNumId="33">
    <w:nsid w:val="D1EB1714"/>
    <w:multiLevelType w:val="multilevel"/>
    <w:tmpl w:val="D1EB1714"/>
    <w:lvl w:ilvl="0">
      <w:start w:val="66"/>
      <w:numFmt w:val="decimal"/>
      <w:lvlText w:val="%1"/>
      <w:lvlJc w:val="left"/>
      <w:pPr>
        <w:ind w:left="249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252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004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756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508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26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012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64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16" w:hanging="1205"/>
      </w:pPr>
      <w:rPr>
        <w:rFonts w:hint="default"/>
        <w:lang w:val="en-US" w:eastAsia="en-US" w:bidi="en-US"/>
      </w:rPr>
    </w:lvl>
  </w:abstractNum>
  <w:abstractNum w:abstractNumId="34">
    <w:nsid w:val="D7D140E4"/>
    <w:multiLevelType w:val="multilevel"/>
    <w:tmpl w:val="D7D140E4"/>
    <w:lvl w:ilvl="0">
      <w:start w:val="1"/>
      <w:numFmt w:val="decimal"/>
      <w:lvlText w:val="%1"/>
      <w:lvlJc w:val="left"/>
      <w:pPr>
        <w:ind w:left="1157" w:hanging="337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046" w:hanging="33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932" w:hanging="33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18" w:hanging="33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04" w:hanging="33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90" w:hanging="3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76" w:hanging="3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62" w:hanging="3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48" w:hanging="337"/>
      </w:pPr>
      <w:rPr>
        <w:rFonts w:hint="default"/>
        <w:lang w:val="en-US" w:eastAsia="en-US" w:bidi="en-US"/>
      </w:rPr>
    </w:lvl>
  </w:abstractNum>
  <w:abstractNum w:abstractNumId="35">
    <w:nsid w:val="DAD3A854"/>
    <w:multiLevelType w:val="multilevel"/>
    <w:tmpl w:val="DAD3A854"/>
    <w:lvl w:ilvl="0">
      <w:start w:val="27"/>
      <w:numFmt w:val="decimal"/>
      <w:lvlText w:val="%1"/>
      <w:lvlJc w:val="left"/>
      <w:pPr>
        <w:ind w:left="2057" w:hanging="434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856" w:hanging="434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652" w:hanging="434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448" w:hanging="43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44" w:hanging="43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40" w:hanging="43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36" w:hanging="43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32" w:hanging="43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28" w:hanging="434"/>
      </w:pPr>
      <w:rPr>
        <w:rFonts w:hint="default"/>
        <w:lang w:val="en-US" w:eastAsia="en-US" w:bidi="en-US"/>
      </w:rPr>
    </w:lvl>
  </w:abstractNum>
  <w:abstractNum w:abstractNumId="36">
    <w:nsid w:val="E0294EC7"/>
    <w:multiLevelType w:val="multilevel"/>
    <w:tmpl w:val="E0294EC7"/>
    <w:lvl w:ilvl="0">
      <w:start w:val="131"/>
      <w:numFmt w:val="decimal"/>
      <w:lvlText w:val="%1"/>
      <w:lvlJc w:val="left"/>
      <w:pPr>
        <w:ind w:left="2885" w:hanging="1688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594" w:hanging="1688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308" w:hanging="1688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5022" w:hanging="168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736" w:hanging="168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450" w:hanging="168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164" w:hanging="168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878" w:hanging="168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92" w:hanging="1688"/>
      </w:pPr>
      <w:rPr>
        <w:rFonts w:hint="default"/>
        <w:lang w:val="en-US" w:eastAsia="en-US" w:bidi="en-US"/>
      </w:rPr>
    </w:lvl>
  </w:abstractNum>
  <w:abstractNum w:abstractNumId="37">
    <w:nsid w:val="E093A4B0"/>
    <w:multiLevelType w:val="multilevel"/>
    <w:tmpl w:val="E093A4B0"/>
    <w:lvl w:ilvl="0">
      <w:start w:val="58"/>
      <w:numFmt w:val="decimal"/>
      <w:lvlText w:val="%1"/>
      <w:lvlJc w:val="left"/>
      <w:pPr>
        <w:ind w:left="1736" w:hanging="1013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568" w:hanging="1013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396" w:hanging="1013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24" w:hanging="101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52" w:hanging="101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80" w:hanging="101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08" w:hanging="101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36" w:hanging="101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64" w:hanging="1013"/>
      </w:pPr>
      <w:rPr>
        <w:rFonts w:hint="default"/>
        <w:lang w:val="en-US" w:eastAsia="en-US" w:bidi="en-US"/>
      </w:rPr>
    </w:lvl>
  </w:abstractNum>
  <w:abstractNum w:abstractNumId="38">
    <w:nsid w:val="E504947C"/>
    <w:multiLevelType w:val="multilevel"/>
    <w:tmpl w:val="E504947C"/>
    <w:lvl w:ilvl="0">
      <w:start w:val="30"/>
      <w:numFmt w:val="decimal"/>
      <w:lvlText w:val="%1"/>
      <w:lvlJc w:val="left"/>
      <w:pPr>
        <w:ind w:left="2443" w:hanging="820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198" w:hanging="82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956" w:hanging="82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714" w:hanging="8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472" w:hanging="8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230" w:hanging="8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988" w:hanging="8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46" w:hanging="8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04" w:hanging="820"/>
      </w:pPr>
      <w:rPr>
        <w:rFonts w:hint="default"/>
        <w:lang w:val="en-US" w:eastAsia="en-US" w:bidi="en-US"/>
      </w:rPr>
    </w:lvl>
  </w:abstractNum>
  <w:abstractNum w:abstractNumId="39">
    <w:nsid w:val="E7B27C5B"/>
    <w:multiLevelType w:val="multilevel"/>
    <w:tmpl w:val="E7B27C5B"/>
    <w:lvl w:ilvl="0">
      <w:start w:val="56"/>
      <w:numFmt w:val="decimal"/>
      <w:lvlText w:val="%1"/>
      <w:lvlJc w:val="left"/>
      <w:pPr>
        <w:ind w:left="2830" w:hanging="1206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558" w:hanging="1206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276" w:hanging="120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994" w:hanging="120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712" w:hanging="120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430" w:hanging="120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148" w:hanging="120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866" w:hanging="120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84" w:hanging="1206"/>
      </w:pPr>
      <w:rPr>
        <w:rFonts w:hint="default"/>
        <w:lang w:val="en-US" w:eastAsia="en-US" w:bidi="en-US"/>
      </w:rPr>
    </w:lvl>
  </w:abstractNum>
  <w:abstractNum w:abstractNumId="40">
    <w:nsid w:val="F0E89278"/>
    <w:multiLevelType w:val="multilevel"/>
    <w:tmpl w:val="F0E89278"/>
    <w:lvl w:ilvl="0">
      <w:start w:val="30"/>
      <w:numFmt w:val="decimal"/>
      <w:lvlText w:val="%1"/>
      <w:lvlJc w:val="left"/>
      <w:pPr>
        <w:ind w:left="1543" w:hanging="820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388" w:hanging="82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236" w:hanging="82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084" w:hanging="8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932" w:hanging="8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780" w:hanging="8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628" w:hanging="8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76" w:hanging="8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24" w:hanging="820"/>
      </w:pPr>
      <w:rPr>
        <w:rFonts w:hint="default"/>
        <w:lang w:val="en-US" w:eastAsia="en-US" w:bidi="en-US"/>
      </w:rPr>
    </w:lvl>
  </w:abstractNum>
  <w:abstractNum w:abstractNumId="41">
    <w:nsid w:val="F4B5D9F5"/>
    <w:multiLevelType w:val="multilevel"/>
    <w:tmpl w:val="F4B5D9F5"/>
    <w:lvl w:ilvl="0">
      <w:start w:val="1"/>
      <w:numFmt w:val="decimal"/>
      <w:lvlText w:val="%1"/>
      <w:lvlJc w:val="left"/>
      <w:pPr>
        <w:ind w:left="451" w:hanging="337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343" w:hanging="33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227" w:hanging="33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11" w:hanging="33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995" w:hanging="33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78" w:hanging="3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762" w:hanging="3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46" w:hanging="3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30" w:hanging="337"/>
      </w:pPr>
      <w:rPr>
        <w:rFonts w:hint="default"/>
        <w:lang w:val="en-US" w:eastAsia="en-US" w:bidi="en-US"/>
      </w:rPr>
    </w:lvl>
  </w:abstractNum>
  <w:abstractNum w:abstractNumId="42">
    <w:nsid w:val="F585BF25"/>
    <w:multiLevelType w:val="multilevel"/>
    <w:tmpl w:val="F585BF25"/>
    <w:lvl w:ilvl="0">
      <w:start w:val="97"/>
      <w:numFmt w:val="decimal"/>
      <w:lvlText w:val="%1"/>
      <w:lvlJc w:val="left"/>
      <w:pPr>
        <w:ind w:left="4043" w:hanging="2749"/>
        <w:jc w:val="righ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4638" w:hanging="2749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5236" w:hanging="2749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5834" w:hanging="2749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6432" w:hanging="2749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7030" w:hanging="2749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628" w:hanging="2749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226" w:hanging="2749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824" w:hanging="2749"/>
      </w:pPr>
      <w:rPr>
        <w:rFonts w:hint="default"/>
        <w:lang w:val="en-US" w:eastAsia="en-US" w:bidi="en-US"/>
      </w:rPr>
    </w:lvl>
  </w:abstractNum>
  <w:abstractNum w:abstractNumId="43">
    <w:nsid w:val="F689643B"/>
    <w:multiLevelType w:val="multilevel"/>
    <w:tmpl w:val="F689643B"/>
    <w:lvl w:ilvl="0">
      <w:start w:val="83"/>
      <w:numFmt w:val="decimal"/>
      <w:lvlText w:val="%1"/>
      <w:lvlJc w:val="left"/>
      <w:pPr>
        <w:ind w:left="204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start w:val="26"/>
      <w:numFmt w:val="decimal"/>
      <w:lvlText w:val="%2"/>
      <w:lvlJc w:val="left"/>
      <w:pPr>
        <w:ind w:left="2443" w:hanging="820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2">
      <w:numFmt w:val="bullet"/>
      <w:lvlText w:val="•"/>
      <w:lvlJc w:val="left"/>
      <w:pPr>
        <w:ind w:left="2526" w:hanging="82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612" w:hanging="8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698" w:hanging="8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2784" w:hanging="8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2871" w:hanging="8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2957" w:hanging="8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3043" w:hanging="820"/>
      </w:pPr>
      <w:rPr>
        <w:rFonts w:hint="default"/>
        <w:lang w:val="en-US" w:eastAsia="en-US" w:bidi="en-US"/>
      </w:rPr>
    </w:lvl>
  </w:abstractNum>
  <w:abstractNum w:abstractNumId="44">
    <w:nsid w:val="F7735DC9"/>
    <w:multiLevelType w:val="multilevel"/>
    <w:tmpl w:val="F7735DC9"/>
    <w:lvl w:ilvl="0">
      <w:start w:val="55"/>
      <w:numFmt w:val="decimal"/>
      <w:lvlText w:val="%1"/>
      <w:lvlJc w:val="left"/>
      <w:pPr>
        <w:ind w:left="1157" w:hanging="1206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046" w:hanging="1206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932" w:hanging="120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18" w:hanging="120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04" w:hanging="120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90" w:hanging="120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76" w:hanging="120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62" w:hanging="120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48" w:hanging="1206"/>
      </w:pPr>
      <w:rPr>
        <w:rFonts w:hint="default"/>
        <w:lang w:val="en-US" w:eastAsia="en-US" w:bidi="en-US"/>
      </w:rPr>
    </w:lvl>
  </w:abstractNum>
  <w:abstractNum w:abstractNumId="45">
    <w:nsid w:val="FEC2EA36"/>
    <w:multiLevelType w:val="multilevel"/>
    <w:tmpl w:val="FEC2EA36"/>
    <w:lvl w:ilvl="0">
      <w:start w:val="97"/>
      <w:numFmt w:val="decimal"/>
      <w:lvlText w:val="%1"/>
      <w:lvlJc w:val="left"/>
      <w:pPr>
        <w:ind w:left="3032" w:hanging="2749"/>
        <w:jc w:val="righ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670" w:hanging="2749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301" w:hanging="2749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932" w:hanging="2749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563" w:hanging="2749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194" w:hanging="2749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25" w:hanging="2749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56" w:hanging="2749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087" w:hanging="2749"/>
      </w:pPr>
      <w:rPr>
        <w:rFonts w:hint="default"/>
        <w:lang w:val="en-US" w:eastAsia="en-US" w:bidi="en-US"/>
      </w:rPr>
    </w:lvl>
  </w:abstractNum>
  <w:abstractNum w:abstractNumId="46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682" w:hanging="57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82" w:hanging="576"/>
        <w:jc w:val="left"/>
      </w:pPr>
      <w:rPr>
        <w:rFonts w:ascii="Calibri" w:eastAsia="Calibri" w:hAnsi="Calibri" w:cs="Calibri" w:hint="default"/>
        <w:b/>
        <w:bCs/>
        <w:color w:val="333333"/>
        <w:w w:val="111"/>
        <w:sz w:val="34"/>
        <w:szCs w:val="34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557" w:hanging="207"/>
        <w:jc w:val="lef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3">
      <w:start w:val="1"/>
      <w:numFmt w:val="decimal"/>
      <w:lvlText w:val="%4."/>
      <w:lvlJc w:val="left"/>
      <w:pPr>
        <w:ind w:left="721" w:hanging="165"/>
        <w:jc w:val="left"/>
      </w:pPr>
      <w:rPr>
        <w:rFonts w:ascii="Calibri" w:eastAsia="Calibri" w:hAnsi="Calibri" w:cs="Calibri" w:hint="default"/>
        <w:color w:val="333333"/>
        <w:w w:val="113"/>
        <w:sz w:val="17"/>
        <w:szCs w:val="17"/>
        <w:lang w:val="en-US" w:eastAsia="en-US" w:bidi="en-US"/>
      </w:rPr>
    </w:lvl>
    <w:lvl w:ilvl="4">
      <w:start w:val="1"/>
      <w:numFmt w:val="decimal"/>
      <w:lvlText w:val="%5."/>
      <w:lvlJc w:val="left"/>
      <w:pPr>
        <w:ind w:left="1457" w:hanging="207"/>
        <w:jc w:val="lef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5">
      <w:start w:val="1"/>
      <w:numFmt w:val="decimal"/>
      <w:lvlText w:val="%6."/>
      <w:lvlJc w:val="left"/>
      <w:pPr>
        <w:ind w:left="1907" w:hanging="207"/>
        <w:jc w:val="lef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6">
      <w:numFmt w:val="bullet"/>
      <w:lvlText w:val="•"/>
      <w:lvlJc w:val="left"/>
      <w:pPr>
        <w:ind w:left="3524" w:hanging="20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148" w:hanging="20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772" w:hanging="207"/>
      </w:pPr>
      <w:rPr>
        <w:rFonts w:hint="default"/>
        <w:lang w:val="en-US" w:eastAsia="en-US" w:bidi="en-US"/>
      </w:rPr>
    </w:lvl>
  </w:abstractNum>
  <w:abstractNum w:abstractNumId="47">
    <w:nsid w:val="0248C179"/>
    <w:multiLevelType w:val="multilevel"/>
    <w:tmpl w:val="0248C179"/>
    <w:lvl w:ilvl="0">
      <w:start w:val="1"/>
      <w:numFmt w:val="decimal"/>
      <w:lvlText w:val="%1."/>
      <w:lvlJc w:val="left"/>
      <w:pPr>
        <w:ind w:left="289" w:hanging="290"/>
        <w:jc w:val="left"/>
      </w:pPr>
      <w:rPr>
        <w:rFonts w:ascii="Consolas" w:eastAsia="Consolas" w:hAnsi="Consolas" w:cs="Consolas" w:hint="default"/>
        <w:color w:val="333333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852" w:hanging="29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1424" w:hanging="29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1997" w:hanging="29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569" w:hanging="29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142" w:hanging="29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3714" w:hanging="29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4287" w:hanging="29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4859" w:hanging="290"/>
      </w:pPr>
      <w:rPr>
        <w:rFonts w:hint="default"/>
        <w:lang w:val="en-US" w:eastAsia="en-US" w:bidi="en-US"/>
      </w:rPr>
    </w:lvl>
  </w:abstractNum>
  <w:abstractNum w:abstractNumId="48">
    <w:nsid w:val="03A63A41"/>
    <w:multiLevelType w:val="multilevel"/>
    <w:tmpl w:val="03A63A41"/>
    <w:lvl w:ilvl="0">
      <w:start w:val="82"/>
      <w:numFmt w:val="decimal"/>
      <w:lvlText w:val="%1"/>
      <w:lvlJc w:val="left"/>
      <w:pPr>
        <w:ind w:left="1368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158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957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56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555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54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53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52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51" w:hanging="1205"/>
      </w:pPr>
      <w:rPr>
        <w:rFonts w:hint="default"/>
        <w:lang w:val="en-US" w:eastAsia="en-US" w:bidi="en-US"/>
      </w:rPr>
    </w:lvl>
  </w:abstractNum>
  <w:abstractNum w:abstractNumId="49">
    <w:nsid w:val="03D62ECE"/>
    <w:multiLevelType w:val="multilevel"/>
    <w:tmpl w:val="03D62ECE"/>
    <w:lvl w:ilvl="0">
      <w:start w:val="15"/>
      <w:numFmt w:val="decimal"/>
      <w:lvlText w:val="%1"/>
      <w:lvlJc w:val="left"/>
      <w:pPr>
        <w:ind w:left="900" w:hanging="627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812" w:hanging="62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724" w:hanging="62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636" w:hanging="62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548" w:hanging="62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460" w:hanging="62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72" w:hanging="62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84" w:hanging="62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96" w:hanging="627"/>
      </w:pPr>
      <w:rPr>
        <w:rFonts w:hint="default"/>
        <w:lang w:val="en-US" w:eastAsia="en-US" w:bidi="en-US"/>
      </w:rPr>
    </w:lvl>
  </w:abstractNum>
  <w:abstractNum w:abstractNumId="50">
    <w:nsid w:val="0709FD3E"/>
    <w:multiLevelType w:val="multilevel"/>
    <w:tmpl w:val="0709FD3E"/>
    <w:lvl w:ilvl="0">
      <w:start w:val="84"/>
      <w:numFmt w:val="decimal"/>
      <w:lvlText w:val="%1"/>
      <w:lvlJc w:val="left"/>
      <w:pPr>
        <w:ind w:left="3207" w:hanging="2363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882" w:hanging="2363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564" w:hanging="2363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5246" w:hanging="236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928" w:hanging="236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610" w:hanging="236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292" w:hanging="236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974" w:hanging="236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56" w:hanging="2363"/>
      </w:pPr>
      <w:rPr>
        <w:rFonts w:hint="default"/>
        <w:lang w:val="en-US" w:eastAsia="en-US" w:bidi="en-US"/>
      </w:rPr>
    </w:lvl>
  </w:abstractNum>
  <w:abstractNum w:abstractNumId="51">
    <w:nsid w:val="0CEF100B"/>
    <w:multiLevelType w:val="multilevel"/>
    <w:tmpl w:val="0CEF100B"/>
    <w:lvl w:ilvl="0">
      <w:start w:val="1"/>
      <w:numFmt w:val="decimal"/>
      <w:lvlText w:val="%1"/>
      <w:lvlJc w:val="left"/>
      <w:pPr>
        <w:ind w:left="571" w:hanging="337"/>
        <w:jc w:val="righ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451" w:hanging="33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323" w:hanging="33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95" w:hanging="33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67" w:hanging="33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938" w:hanging="3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810" w:hanging="3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82" w:hanging="3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54" w:hanging="337"/>
      </w:pPr>
      <w:rPr>
        <w:rFonts w:hint="default"/>
        <w:lang w:val="en-US" w:eastAsia="en-US" w:bidi="en-US"/>
      </w:rPr>
    </w:lvl>
  </w:abstractNum>
  <w:abstractNum w:abstractNumId="52">
    <w:nsid w:val="0F9F9CCA"/>
    <w:multiLevelType w:val="multilevel"/>
    <w:tmpl w:val="0F9F9CCA"/>
    <w:lvl w:ilvl="0">
      <w:start w:val="72"/>
      <w:numFmt w:val="decimal"/>
      <w:lvlText w:val="%1"/>
      <w:lvlJc w:val="left"/>
      <w:pPr>
        <w:ind w:left="1157" w:hanging="434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start w:val="10"/>
      <w:numFmt w:val="decimal"/>
      <w:lvlText w:val="%2"/>
      <w:lvlJc w:val="left"/>
      <w:pPr>
        <w:ind w:left="204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2">
      <w:numFmt w:val="bullet"/>
      <w:lvlText w:val="•"/>
      <w:lvlJc w:val="left"/>
      <w:pPr>
        <w:ind w:left="2926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13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700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86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73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60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46" w:hanging="1205"/>
      </w:pPr>
      <w:rPr>
        <w:rFonts w:hint="default"/>
        <w:lang w:val="en-US" w:eastAsia="en-US" w:bidi="en-US"/>
      </w:rPr>
    </w:lvl>
  </w:abstractNum>
  <w:abstractNum w:abstractNumId="53">
    <w:nsid w:val="10D591E5"/>
    <w:multiLevelType w:val="multilevel"/>
    <w:tmpl w:val="10D591E5"/>
    <w:lvl w:ilvl="0">
      <w:start w:val="113"/>
      <w:numFmt w:val="decimal"/>
      <w:lvlText w:val="%1"/>
      <w:lvlJc w:val="left"/>
      <w:pPr>
        <w:ind w:left="2499" w:hanging="1302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252" w:hanging="1302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004" w:hanging="1302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756" w:hanging="130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508" w:hanging="130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260" w:hanging="130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012" w:hanging="130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64" w:hanging="130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16" w:hanging="1302"/>
      </w:pPr>
      <w:rPr>
        <w:rFonts w:hint="default"/>
        <w:lang w:val="en-US" w:eastAsia="en-US" w:bidi="en-US"/>
      </w:rPr>
    </w:lvl>
  </w:abstractNum>
  <w:abstractNum w:abstractNumId="54">
    <w:nsid w:val="12EADF99"/>
    <w:multiLevelType w:val="multilevel"/>
    <w:tmpl w:val="12EADF99"/>
    <w:lvl w:ilvl="0">
      <w:start w:val="41"/>
      <w:numFmt w:val="decimal"/>
      <w:lvlText w:val="%1"/>
      <w:lvlJc w:val="left"/>
      <w:pPr>
        <w:ind w:left="204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838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636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434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32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3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28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26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24" w:hanging="1205"/>
      </w:pPr>
      <w:rPr>
        <w:rFonts w:hint="default"/>
        <w:lang w:val="en-US" w:eastAsia="en-US" w:bidi="en-US"/>
      </w:rPr>
    </w:lvl>
  </w:abstractNum>
  <w:abstractNum w:abstractNumId="55">
    <w:nsid w:val="1450273B"/>
    <w:multiLevelType w:val="multilevel"/>
    <w:tmpl w:val="1450273B"/>
    <w:lvl w:ilvl="0">
      <w:start w:val="47"/>
      <w:numFmt w:val="decimal"/>
      <w:lvlText w:val="%1"/>
      <w:lvlJc w:val="left"/>
      <w:pPr>
        <w:ind w:left="249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252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004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756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508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26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012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64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16" w:hanging="1205"/>
      </w:pPr>
      <w:rPr>
        <w:rFonts w:hint="default"/>
        <w:lang w:val="en-US" w:eastAsia="en-US" w:bidi="en-US"/>
      </w:rPr>
    </w:lvl>
  </w:abstractNum>
  <w:abstractNum w:abstractNumId="56">
    <w:nsid w:val="18F74015"/>
    <w:multiLevelType w:val="multilevel"/>
    <w:tmpl w:val="18F74015"/>
    <w:lvl w:ilvl="0">
      <w:start w:val="1"/>
      <w:numFmt w:val="decimal"/>
      <w:lvlText w:val="%1."/>
      <w:lvlJc w:val="left"/>
      <w:pPr>
        <w:ind w:left="1007" w:hanging="207"/>
        <w:jc w:val="lef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457" w:hanging="207"/>
        <w:jc w:val="righ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1907" w:hanging="207"/>
        <w:jc w:val="righ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3">
      <w:start w:val="1"/>
      <w:numFmt w:val="decimal"/>
      <w:lvlText w:val="%4"/>
      <w:lvlJc w:val="left"/>
      <w:pPr>
        <w:ind w:left="2057" w:hanging="337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4">
      <w:numFmt w:val="bullet"/>
      <w:lvlText w:val="•"/>
      <w:lvlJc w:val="left"/>
      <w:pPr>
        <w:ind w:left="3197" w:hanging="33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334" w:hanging="3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471" w:hanging="3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08" w:hanging="3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45" w:hanging="337"/>
      </w:pPr>
      <w:rPr>
        <w:rFonts w:hint="default"/>
        <w:lang w:val="en-US" w:eastAsia="en-US" w:bidi="en-US"/>
      </w:rPr>
    </w:lvl>
  </w:abstractNum>
  <w:abstractNum w:abstractNumId="57">
    <w:nsid w:val="1ACDE60F"/>
    <w:multiLevelType w:val="multilevel"/>
    <w:tmpl w:val="1ACDE60F"/>
    <w:lvl w:ilvl="0">
      <w:start w:val="78"/>
      <w:numFmt w:val="decimal"/>
      <w:lvlText w:val="%1"/>
      <w:lvlJc w:val="left"/>
      <w:pPr>
        <w:ind w:left="2315" w:hanging="1591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start w:val="10"/>
      <w:numFmt w:val="decimal"/>
      <w:lvlText w:val="%2"/>
      <w:lvlJc w:val="left"/>
      <w:pPr>
        <w:ind w:left="204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2">
      <w:numFmt w:val="bullet"/>
      <w:lvlText w:val="•"/>
      <w:lvlJc w:val="left"/>
      <w:pPr>
        <w:ind w:left="3175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031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86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742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97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53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08" w:hanging="1205"/>
      </w:pPr>
      <w:rPr>
        <w:rFonts w:hint="default"/>
        <w:lang w:val="en-US" w:eastAsia="en-US" w:bidi="en-US"/>
      </w:rPr>
    </w:lvl>
  </w:abstractNum>
  <w:abstractNum w:abstractNumId="58">
    <w:nsid w:val="1AD50295"/>
    <w:multiLevelType w:val="multilevel"/>
    <w:tmpl w:val="1AD50295"/>
    <w:lvl w:ilvl="0">
      <w:start w:val="134"/>
      <w:numFmt w:val="decimal"/>
      <w:lvlText w:val="%1"/>
      <w:lvlJc w:val="left"/>
      <w:pPr>
        <w:ind w:left="3271" w:hanging="2074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954" w:hanging="2074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628" w:hanging="2074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5302" w:hanging="207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976" w:hanging="207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650" w:hanging="207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324" w:hanging="207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998" w:hanging="207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72" w:hanging="2074"/>
      </w:pPr>
      <w:rPr>
        <w:rFonts w:hint="default"/>
        <w:lang w:val="en-US" w:eastAsia="en-US" w:bidi="en-US"/>
      </w:rPr>
    </w:lvl>
  </w:abstractNum>
  <w:abstractNum w:abstractNumId="59">
    <w:nsid w:val="1BCBBCF0"/>
    <w:multiLevelType w:val="multilevel"/>
    <w:tmpl w:val="1BCBBCF0"/>
    <w:lvl w:ilvl="0">
      <w:start w:val="10"/>
      <w:numFmt w:val="decimal"/>
      <w:lvlText w:val="%1"/>
      <w:lvlJc w:val="left"/>
      <w:pPr>
        <w:ind w:left="249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252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004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756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508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26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012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64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16" w:hanging="1205"/>
      </w:pPr>
      <w:rPr>
        <w:rFonts w:hint="default"/>
        <w:lang w:val="en-US" w:eastAsia="en-US" w:bidi="en-US"/>
      </w:rPr>
    </w:lvl>
  </w:abstractNum>
  <w:abstractNum w:abstractNumId="60">
    <w:nsid w:val="1C257C7B"/>
    <w:multiLevelType w:val="multilevel"/>
    <w:tmpl w:val="1C257C7B"/>
    <w:lvl w:ilvl="0">
      <w:start w:val="21"/>
      <w:numFmt w:val="decimal"/>
      <w:lvlText w:val="%1"/>
      <w:lvlJc w:val="left"/>
      <w:pPr>
        <w:ind w:left="3087" w:hanging="2363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774" w:hanging="2363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468" w:hanging="2363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5162" w:hanging="236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856" w:hanging="236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550" w:hanging="236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244" w:hanging="236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938" w:hanging="236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32" w:hanging="2363"/>
      </w:pPr>
      <w:rPr>
        <w:rFonts w:hint="default"/>
        <w:lang w:val="en-US" w:eastAsia="en-US" w:bidi="en-US"/>
      </w:rPr>
    </w:lvl>
  </w:abstractNum>
  <w:abstractNum w:abstractNumId="61">
    <w:nsid w:val="23E97754"/>
    <w:multiLevelType w:val="multilevel"/>
    <w:tmpl w:val="23E97754"/>
    <w:lvl w:ilvl="0">
      <w:start w:val="48"/>
      <w:numFmt w:val="decimal"/>
      <w:lvlText w:val="%1"/>
      <w:lvlJc w:val="left"/>
      <w:pPr>
        <w:ind w:left="192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730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540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350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60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7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80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90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00" w:hanging="1205"/>
      </w:pPr>
      <w:rPr>
        <w:rFonts w:hint="default"/>
        <w:lang w:val="en-US" w:eastAsia="en-US" w:bidi="en-US"/>
      </w:rPr>
    </w:lvl>
  </w:abstractNum>
  <w:abstractNum w:abstractNumId="62">
    <w:nsid w:val="243FCF68"/>
    <w:multiLevelType w:val="multilevel"/>
    <w:tmpl w:val="243FCF68"/>
    <w:lvl w:ilvl="0">
      <w:start w:val="45"/>
      <w:numFmt w:val="decimal"/>
      <w:lvlText w:val="%1"/>
      <w:lvlJc w:val="left"/>
      <w:pPr>
        <w:ind w:left="2122" w:hanging="1399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910" w:hanging="1399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700" w:hanging="1399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490" w:hanging="1399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80" w:hanging="1399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70" w:hanging="1399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60" w:hanging="1399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50" w:hanging="1399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40" w:hanging="1399"/>
      </w:pPr>
      <w:rPr>
        <w:rFonts w:hint="default"/>
        <w:lang w:val="en-US" w:eastAsia="en-US" w:bidi="en-US"/>
      </w:rPr>
    </w:lvl>
  </w:abstractNum>
  <w:abstractNum w:abstractNumId="63">
    <w:nsid w:val="25B654F3"/>
    <w:multiLevelType w:val="multilevel"/>
    <w:tmpl w:val="25B654F3"/>
    <w:lvl w:ilvl="0">
      <w:start w:val="25"/>
      <w:numFmt w:val="decimal"/>
      <w:lvlText w:val="%1"/>
      <w:lvlJc w:val="left"/>
      <w:pPr>
        <w:ind w:left="1093" w:hanging="820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992" w:hanging="82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884" w:hanging="82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76" w:hanging="8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68" w:hanging="8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60" w:hanging="8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52" w:hanging="8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44" w:hanging="8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36" w:hanging="820"/>
      </w:pPr>
      <w:rPr>
        <w:rFonts w:hint="default"/>
        <w:lang w:val="en-US" w:eastAsia="en-US" w:bidi="en-US"/>
      </w:rPr>
    </w:lvl>
  </w:abstractNum>
  <w:abstractNum w:abstractNumId="64">
    <w:nsid w:val="2A8F537B"/>
    <w:multiLevelType w:val="multilevel"/>
    <w:tmpl w:val="2A8F537B"/>
    <w:lvl w:ilvl="0">
      <w:start w:val="18"/>
      <w:numFmt w:val="decimal"/>
      <w:lvlText w:val="%1"/>
      <w:lvlJc w:val="left"/>
      <w:pPr>
        <w:ind w:left="886" w:hanging="723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771" w:hanging="723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663" w:hanging="723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555" w:hanging="72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47" w:hanging="72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39" w:hanging="72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31" w:hanging="72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23" w:hanging="72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015" w:hanging="723"/>
      </w:pPr>
      <w:rPr>
        <w:rFonts w:hint="default"/>
        <w:lang w:val="en-US" w:eastAsia="en-US" w:bidi="en-US"/>
      </w:rPr>
    </w:lvl>
  </w:abstractNum>
  <w:abstractNum w:abstractNumId="65">
    <w:nsid w:val="2F2D79CE"/>
    <w:multiLevelType w:val="multilevel"/>
    <w:tmpl w:val="2F2D79CE"/>
    <w:lvl w:ilvl="0">
      <w:start w:val="50"/>
      <w:numFmt w:val="decimal"/>
      <w:lvlText w:val="%1"/>
      <w:lvlJc w:val="left"/>
      <w:pPr>
        <w:ind w:left="2830" w:hanging="1206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558" w:hanging="1206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276" w:hanging="120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994" w:hanging="120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712" w:hanging="120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430" w:hanging="120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148" w:hanging="120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866" w:hanging="120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84" w:hanging="1206"/>
      </w:pPr>
      <w:rPr>
        <w:rFonts w:hint="default"/>
        <w:lang w:val="en-US" w:eastAsia="en-US" w:bidi="en-US"/>
      </w:rPr>
    </w:lvl>
  </w:abstractNum>
  <w:abstractNum w:abstractNumId="66">
    <w:nsid w:val="30A0AC00"/>
    <w:multiLevelType w:val="multilevel"/>
    <w:tmpl w:val="30A0AC00"/>
    <w:lvl w:ilvl="0">
      <w:start w:val="89"/>
      <w:numFmt w:val="decimal"/>
      <w:lvlText w:val="%1"/>
      <w:lvlJc w:val="left"/>
      <w:pPr>
        <w:ind w:left="2646" w:hanging="2363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310" w:hanging="2363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981" w:hanging="2363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652" w:hanging="236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323" w:hanging="236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94" w:hanging="236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665" w:hanging="236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36" w:hanging="236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007" w:hanging="2363"/>
      </w:pPr>
      <w:rPr>
        <w:rFonts w:hint="default"/>
        <w:lang w:val="en-US" w:eastAsia="en-US" w:bidi="en-US"/>
      </w:rPr>
    </w:lvl>
  </w:abstractNum>
  <w:abstractNum w:abstractNumId="67">
    <w:nsid w:val="30FC5B15"/>
    <w:multiLevelType w:val="multilevel"/>
    <w:tmpl w:val="30FC5B15"/>
    <w:lvl w:ilvl="0">
      <w:start w:val="71"/>
      <w:numFmt w:val="decimal"/>
      <w:lvlText w:val="%1"/>
      <w:lvlJc w:val="left"/>
      <w:pPr>
        <w:ind w:left="2315" w:hanging="1591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090" w:hanging="1591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860" w:hanging="159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630" w:hanging="159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400" w:hanging="159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170" w:hanging="159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940" w:hanging="159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10" w:hanging="159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80" w:hanging="1591"/>
      </w:pPr>
      <w:rPr>
        <w:rFonts w:hint="default"/>
        <w:lang w:val="en-US" w:eastAsia="en-US" w:bidi="en-US"/>
      </w:rPr>
    </w:lvl>
  </w:abstractNum>
  <w:abstractNum w:abstractNumId="68">
    <w:nsid w:val="322D85CA"/>
    <w:multiLevelType w:val="multilevel"/>
    <w:tmpl w:val="322D85CA"/>
    <w:lvl w:ilvl="0">
      <w:start w:val="70"/>
      <w:numFmt w:val="decimal"/>
      <w:lvlText w:val="%1"/>
      <w:lvlJc w:val="left"/>
      <w:pPr>
        <w:ind w:left="204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838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636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434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32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3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28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26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24" w:hanging="1205"/>
      </w:pPr>
      <w:rPr>
        <w:rFonts w:hint="default"/>
        <w:lang w:val="en-US" w:eastAsia="en-US" w:bidi="en-US"/>
      </w:rPr>
    </w:lvl>
  </w:abstractNum>
  <w:abstractNum w:abstractNumId="69">
    <w:nsid w:val="32A7AF2D"/>
    <w:multiLevelType w:val="multilevel"/>
    <w:tmpl w:val="32A7AF2D"/>
    <w:lvl w:ilvl="0">
      <w:start w:val="8"/>
      <w:numFmt w:val="decimal"/>
      <w:lvlText w:val="%1"/>
      <w:lvlJc w:val="left"/>
      <w:pPr>
        <w:ind w:left="1929" w:hanging="1109"/>
        <w:jc w:val="righ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730" w:hanging="1109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540" w:hanging="1109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350" w:hanging="1109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60" w:hanging="1109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70" w:hanging="1109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80" w:hanging="1109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90" w:hanging="1109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00" w:hanging="1109"/>
      </w:pPr>
      <w:rPr>
        <w:rFonts w:hint="default"/>
        <w:lang w:val="en-US" w:eastAsia="en-US" w:bidi="en-US"/>
      </w:rPr>
    </w:lvl>
  </w:abstractNum>
  <w:abstractNum w:abstractNumId="70">
    <w:nsid w:val="35E83B33"/>
    <w:multiLevelType w:val="multilevel"/>
    <w:tmpl w:val="35E83B33"/>
    <w:lvl w:ilvl="0">
      <w:start w:val="27"/>
      <w:numFmt w:val="decimal"/>
      <w:lvlText w:val="%1"/>
      <w:lvlJc w:val="left"/>
      <w:pPr>
        <w:ind w:left="596" w:hanging="434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474" w:hanging="434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349" w:hanging="434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224" w:hanging="43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99" w:hanging="43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974" w:hanging="43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849" w:hanging="43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24" w:hanging="43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99" w:hanging="434"/>
      </w:pPr>
      <w:rPr>
        <w:rFonts w:hint="default"/>
        <w:lang w:val="en-US" w:eastAsia="en-US" w:bidi="en-US"/>
      </w:rPr>
    </w:lvl>
  </w:abstractNum>
  <w:abstractNum w:abstractNumId="71">
    <w:nsid w:val="39A0D9AC"/>
    <w:multiLevelType w:val="multilevel"/>
    <w:tmpl w:val="39A0D9AC"/>
    <w:lvl w:ilvl="0">
      <w:start w:val="1"/>
      <w:numFmt w:val="decimal"/>
      <w:lvlText w:val="%1"/>
      <w:lvlJc w:val="left"/>
      <w:pPr>
        <w:ind w:left="851" w:hanging="744"/>
        <w:jc w:val="left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851" w:hanging="744"/>
        <w:jc w:val="left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851" w:hanging="744"/>
        <w:jc w:val="left"/>
      </w:pPr>
      <w:rPr>
        <w:rFonts w:ascii="Calibri" w:eastAsia="Calibri" w:hAnsi="Calibri" w:cs="Calibri" w:hint="default"/>
        <w:b/>
        <w:bCs/>
        <w:color w:val="333333"/>
        <w:w w:val="112"/>
        <w:sz w:val="29"/>
        <w:szCs w:val="29"/>
        <w:lang w:val="en-US" w:eastAsia="en-US" w:bidi="en-US"/>
      </w:rPr>
    </w:lvl>
    <w:lvl w:ilvl="3">
      <w:start w:val="1"/>
      <w:numFmt w:val="decimal"/>
      <w:lvlText w:val="%4."/>
      <w:lvlJc w:val="left"/>
      <w:pPr>
        <w:ind w:left="557" w:hanging="207"/>
        <w:jc w:val="lef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4">
      <w:start w:val="1"/>
      <w:numFmt w:val="decimal"/>
      <w:lvlText w:val="%5"/>
      <w:lvlJc w:val="left"/>
      <w:pPr>
        <w:ind w:left="1157" w:hanging="337"/>
        <w:jc w:val="righ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5">
      <w:numFmt w:val="bullet"/>
      <w:lvlText w:val="•"/>
      <w:lvlJc w:val="left"/>
      <w:pPr>
        <w:ind w:left="4482" w:hanging="3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590" w:hanging="3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697" w:hanging="3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805" w:hanging="337"/>
      </w:pPr>
      <w:rPr>
        <w:rFonts w:hint="default"/>
        <w:lang w:val="en-US" w:eastAsia="en-US" w:bidi="en-US"/>
      </w:rPr>
    </w:lvl>
  </w:abstractNum>
  <w:abstractNum w:abstractNumId="72">
    <w:nsid w:val="3B8127DF"/>
    <w:multiLevelType w:val="multilevel"/>
    <w:tmpl w:val="3B8127DF"/>
    <w:lvl w:ilvl="0">
      <w:start w:val="66"/>
      <w:numFmt w:val="decimal"/>
      <w:lvlText w:val="%1"/>
      <w:lvlJc w:val="left"/>
      <w:pPr>
        <w:ind w:left="204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838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636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434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32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3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28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26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24" w:hanging="1205"/>
      </w:pPr>
      <w:rPr>
        <w:rFonts w:hint="default"/>
        <w:lang w:val="en-US" w:eastAsia="en-US" w:bidi="en-US"/>
      </w:rPr>
    </w:lvl>
  </w:abstractNum>
  <w:abstractNum w:abstractNumId="73">
    <w:nsid w:val="40B249F9"/>
    <w:multiLevelType w:val="multilevel"/>
    <w:tmpl w:val="40B249F9"/>
    <w:lvl w:ilvl="0">
      <w:start w:val="64"/>
      <w:numFmt w:val="decimal"/>
      <w:lvlText w:val="%1"/>
      <w:lvlJc w:val="left"/>
      <w:pPr>
        <w:ind w:left="192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730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540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350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60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7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80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90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00" w:hanging="1205"/>
      </w:pPr>
      <w:rPr>
        <w:rFonts w:hint="default"/>
        <w:lang w:val="en-US" w:eastAsia="en-US" w:bidi="en-US"/>
      </w:rPr>
    </w:lvl>
  </w:abstractNum>
  <w:abstractNum w:abstractNumId="74">
    <w:nsid w:val="4A51D704"/>
    <w:multiLevelType w:val="multilevel"/>
    <w:tmpl w:val="4A51D704"/>
    <w:lvl w:ilvl="0">
      <w:start w:val="140"/>
      <w:numFmt w:val="decimal"/>
      <w:lvlText w:val="%1"/>
      <w:lvlJc w:val="left"/>
      <w:pPr>
        <w:ind w:left="3657" w:hanging="2460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4296" w:hanging="24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932" w:hanging="24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5568" w:hanging="24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6204" w:hanging="24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840" w:hanging="24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476" w:hanging="24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112" w:hanging="24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748" w:hanging="2460"/>
      </w:pPr>
      <w:rPr>
        <w:rFonts w:hint="default"/>
        <w:lang w:val="en-US" w:eastAsia="en-US" w:bidi="en-US"/>
      </w:rPr>
    </w:lvl>
  </w:abstractNum>
  <w:abstractNum w:abstractNumId="75">
    <w:nsid w:val="4C1BAE26"/>
    <w:multiLevelType w:val="multilevel"/>
    <w:tmpl w:val="4C1BAE26"/>
    <w:lvl w:ilvl="0">
      <w:start w:val="1"/>
      <w:numFmt w:val="decimal"/>
      <w:lvlText w:val="%1."/>
      <w:lvlJc w:val="left"/>
      <w:pPr>
        <w:ind w:left="1058" w:hanging="207"/>
        <w:jc w:val="lef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1">
      <w:numFmt w:val="bullet"/>
      <w:lvlText w:val="•"/>
      <w:lvlJc w:val="left"/>
      <w:pPr>
        <w:ind w:left="1956" w:hanging="20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852" w:hanging="20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48" w:hanging="20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44" w:hanging="20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40" w:hanging="20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36" w:hanging="20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32" w:hanging="20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28" w:hanging="207"/>
      </w:pPr>
      <w:rPr>
        <w:rFonts w:hint="default"/>
        <w:lang w:val="en-US" w:eastAsia="en-US" w:bidi="en-US"/>
      </w:rPr>
    </w:lvl>
  </w:abstractNum>
  <w:abstractNum w:abstractNumId="76">
    <w:nsid w:val="4C3D7A74"/>
    <w:multiLevelType w:val="multilevel"/>
    <w:tmpl w:val="4C3D7A74"/>
    <w:lvl w:ilvl="0">
      <w:start w:val="66"/>
      <w:numFmt w:val="decimal"/>
      <w:lvlText w:val="%1"/>
      <w:lvlJc w:val="left"/>
      <w:pPr>
        <w:ind w:left="204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838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636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434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32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3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28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26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24" w:hanging="1205"/>
      </w:pPr>
      <w:rPr>
        <w:rFonts w:hint="default"/>
        <w:lang w:val="en-US" w:eastAsia="en-US" w:bidi="en-US"/>
      </w:rPr>
    </w:lvl>
  </w:abstractNum>
  <w:abstractNum w:abstractNumId="77">
    <w:nsid w:val="4CD1E351"/>
    <w:multiLevelType w:val="multilevel"/>
    <w:tmpl w:val="4CD1E351"/>
    <w:lvl w:ilvl="0">
      <w:start w:val="103"/>
      <w:numFmt w:val="decimal"/>
      <w:lvlText w:val="%1"/>
      <w:lvlJc w:val="left"/>
      <w:pPr>
        <w:ind w:left="4043" w:hanging="2846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4638" w:hanging="2846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5236" w:hanging="284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5834" w:hanging="284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6432" w:hanging="284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7030" w:hanging="284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628" w:hanging="284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8226" w:hanging="284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824" w:hanging="2846"/>
      </w:pPr>
      <w:rPr>
        <w:rFonts w:hint="default"/>
        <w:lang w:val="en-US" w:eastAsia="en-US" w:bidi="en-US"/>
      </w:rPr>
    </w:lvl>
  </w:abstractNum>
  <w:abstractNum w:abstractNumId="78">
    <w:nsid w:val="4D4DC07F"/>
    <w:multiLevelType w:val="multilevel"/>
    <w:tmpl w:val="4D4DC07F"/>
    <w:lvl w:ilvl="0">
      <w:start w:val="1"/>
      <w:numFmt w:val="decimal"/>
      <w:lvlText w:val="%1"/>
      <w:lvlJc w:val="left"/>
      <w:pPr>
        <w:ind w:left="682" w:hanging="576"/>
        <w:jc w:val="left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82" w:hanging="576"/>
        <w:jc w:val="left"/>
      </w:pPr>
      <w:rPr>
        <w:rFonts w:ascii="Calibri" w:eastAsia="Calibri" w:hAnsi="Calibri" w:cs="Calibri" w:hint="default"/>
        <w:b/>
        <w:bCs/>
        <w:color w:val="333333"/>
        <w:w w:val="111"/>
        <w:sz w:val="34"/>
        <w:szCs w:val="34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557" w:hanging="207"/>
        <w:jc w:val="lef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3">
      <w:start w:val="1"/>
      <w:numFmt w:val="decimal"/>
      <w:lvlText w:val="%4."/>
      <w:lvlJc w:val="left"/>
      <w:pPr>
        <w:ind w:left="1007" w:hanging="207"/>
        <w:jc w:val="righ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4">
      <w:start w:val="1"/>
      <w:numFmt w:val="decimal"/>
      <w:lvlText w:val="%5"/>
      <w:lvlJc w:val="left"/>
      <w:pPr>
        <w:ind w:left="1157" w:hanging="337"/>
        <w:jc w:val="righ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5">
      <w:numFmt w:val="bullet"/>
      <w:lvlText w:val="•"/>
      <w:lvlJc w:val="left"/>
      <w:pPr>
        <w:ind w:left="3691" w:hanging="3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957" w:hanging="3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222" w:hanging="3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488" w:hanging="337"/>
      </w:pPr>
      <w:rPr>
        <w:rFonts w:hint="default"/>
        <w:lang w:val="en-US" w:eastAsia="en-US" w:bidi="en-US"/>
      </w:rPr>
    </w:lvl>
  </w:abstractNum>
  <w:abstractNum w:abstractNumId="79">
    <w:nsid w:val="4D94DA66"/>
    <w:multiLevelType w:val="multilevel"/>
    <w:tmpl w:val="4D94DA66"/>
    <w:lvl w:ilvl="0">
      <w:start w:val="50"/>
      <w:numFmt w:val="decimal"/>
      <w:lvlText w:val="%1"/>
      <w:lvlJc w:val="left"/>
      <w:pPr>
        <w:ind w:left="2122" w:hanging="1399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910" w:hanging="1399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700" w:hanging="1399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490" w:hanging="1399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80" w:hanging="1399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70" w:hanging="1399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60" w:hanging="1399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50" w:hanging="1399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40" w:hanging="1399"/>
      </w:pPr>
      <w:rPr>
        <w:rFonts w:hint="default"/>
        <w:lang w:val="en-US" w:eastAsia="en-US" w:bidi="en-US"/>
      </w:rPr>
    </w:lvl>
  </w:abstractNum>
  <w:abstractNum w:abstractNumId="80">
    <w:nsid w:val="58765686"/>
    <w:multiLevelType w:val="multilevel"/>
    <w:tmpl w:val="58765686"/>
    <w:lvl w:ilvl="0">
      <w:start w:val="12"/>
      <w:numFmt w:val="decimal"/>
      <w:lvlText w:val="%1"/>
      <w:lvlJc w:val="left"/>
      <w:pPr>
        <w:ind w:left="1543" w:hanging="820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388" w:hanging="82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236" w:hanging="82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084" w:hanging="8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932" w:hanging="8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780" w:hanging="8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628" w:hanging="8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76" w:hanging="8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24" w:hanging="820"/>
      </w:pPr>
      <w:rPr>
        <w:rFonts w:hint="default"/>
        <w:lang w:val="en-US" w:eastAsia="en-US" w:bidi="en-US"/>
      </w:rPr>
    </w:lvl>
  </w:abstractNum>
  <w:abstractNum w:abstractNumId="81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0" w:hanging="290"/>
        <w:jc w:val="left"/>
      </w:pPr>
      <w:rPr>
        <w:rFonts w:ascii="Consolas" w:eastAsia="Consolas" w:hAnsi="Consolas" w:cs="Consolas" w:hint="default"/>
        <w:color w:val="333333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42" w:hanging="29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685" w:hanging="29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1027" w:hanging="29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1370" w:hanging="29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1712" w:hanging="29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2055" w:hanging="29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2398" w:hanging="29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2740" w:hanging="290"/>
      </w:pPr>
      <w:rPr>
        <w:rFonts w:hint="default"/>
        <w:lang w:val="en-US" w:eastAsia="en-US" w:bidi="en-US"/>
      </w:rPr>
    </w:lvl>
  </w:abstractNum>
  <w:abstractNum w:abstractNumId="82">
    <w:nsid w:val="59EEFD2A"/>
    <w:multiLevelType w:val="multilevel"/>
    <w:tmpl w:val="59EEFD2A"/>
    <w:lvl w:ilvl="0">
      <w:start w:val="71"/>
      <w:numFmt w:val="decimal"/>
      <w:lvlText w:val="%1"/>
      <w:lvlJc w:val="left"/>
      <w:pPr>
        <w:ind w:left="282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540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260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980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700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42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140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860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80" w:hanging="1205"/>
      </w:pPr>
      <w:rPr>
        <w:rFonts w:hint="default"/>
        <w:lang w:val="en-US" w:eastAsia="en-US" w:bidi="en-US"/>
      </w:rPr>
    </w:lvl>
  </w:abstractNum>
  <w:abstractNum w:abstractNumId="83">
    <w:nsid w:val="5A241D34"/>
    <w:multiLevelType w:val="multilevel"/>
    <w:tmpl w:val="5A241D34"/>
    <w:lvl w:ilvl="0">
      <w:start w:val="1"/>
      <w:numFmt w:val="decimal"/>
      <w:lvlText w:val="%1"/>
      <w:lvlJc w:val="left"/>
      <w:pPr>
        <w:ind w:left="571" w:hanging="337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361" w:hanging="33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143" w:hanging="33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925" w:hanging="33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706" w:hanging="33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488" w:hanging="3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270" w:hanging="3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052" w:hanging="3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833" w:hanging="337"/>
      </w:pPr>
      <w:rPr>
        <w:rFonts w:hint="default"/>
        <w:lang w:val="en-US" w:eastAsia="en-US" w:bidi="en-US"/>
      </w:rPr>
    </w:lvl>
  </w:abstractNum>
  <w:abstractNum w:abstractNumId="84">
    <w:nsid w:val="5E29AB5A"/>
    <w:multiLevelType w:val="multilevel"/>
    <w:tmpl w:val="5E29AB5A"/>
    <w:lvl w:ilvl="0">
      <w:start w:val="20"/>
      <w:numFmt w:val="decimal"/>
      <w:lvlText w:val="%1"/>
      <w:lvlJc w:val="left"/>
      <w:pPr>
        <w:ind w:left="192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730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540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350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60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7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80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90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00" w:hanging="1205"/>
      </w:pPr>
      <w:rPr>
        <w:rFonts w:hint="default"/>
        <w:lang w:val="en-US" w:eastAsia="en-US" w:bidi="en-US"/>
      </w:rPr>
    </w:lvl>
  </w:abstractNum>
  <w:abstractNum w:abstractNumId="85">
    <w:nsid w:val="5FFFB1A7"/>
    <w:multiLevelType w:val="multilevel"/>
    <w:tmpl w:val="5FFFB1A7"/>
    <w:lvl w:ilvl="0">
      <w:start w:val="41"/>
      <w:numFmt w:val="decimal"/>
      <w:lvlText w:val="%1"/>
      <w:lvlJc w:val="left"/>
      <w:pPr>
        <w:ind w:left="204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838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636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434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32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3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28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26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24" w:hanging="1205"/>
      </w:pPr>
      <w:rPr>
        <w:rFonts w:hint="default"/>
        <w:lang w:val="en-US" w:eastAsia="en-US" w:bidi="en-US"/>
      </w:rPr>
    </w:lvl>
  </w:abstractNum>
  <w:abstractNum w:abstractNumId="86">
    <w:nsid w:val="610EFE5C"/>
    <w:multiLevelType w:val="multilevel"/>
    <w:tmpl w:val="610EFE5C"/>
    <w:lvl w:ilvl="0">
      <w:start w:val="179"/>
      <w:numFmt w:val="decimal"/>
      <w:lvlText w:val="%1"/>
      <w:lvlJc w:val="left"/>
      <w:pPr>
        <w:ind w:left="1727" w:hanging="530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550" w:hanging="53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380" w:hanging="53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10" w:hanging="53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040" w:hanging="53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870" w:hanging="53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00" w:hanging="53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30" w:hanging="53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60" w:hanging="530"/>
      </w:pPr>
      <w:rPr>
        <w:rFonts w:hint="default"/>
        <w:lang w:val="en-US" w:eastAsia="en-US" w:bidi="en-US"/>
      </w:rPr>
    </w:lvl>
  </w:abstractNum>
  <w:abstractNum w:abstractNumId="87">
    <w:nsid w:val="65CD0074"/>
    <w:multiLevelType w:val="multilevel"/>
    <w:tmpl w:val="65CD0074"/>
    <w:lvl w:ilvl="0">
      <w:start w:val="78"/>
      <w:numFmt w:val="decimal"/>
      <w:lvlText w:val="%1"/>
      <w:lvlJc w:val="left"/>
      <w:pPr>
        <w:ind w:left="204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838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636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434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32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3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28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26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24" w:hanging="1205"/>
      </w:pPr>
      <w:rPr>
        <w:rFonts w:hint="default"/>
        <w:lang w:val="en-US" w:eastAsia="en-US" w:bidi="en-US"/>
      </w:rPr>
    </w:lvl>
  </w:abstractNum>
  <w:abstractNum w:abstractNumId="88">
    <w:nsid w:val="68B298F7"/>
    <w:multiLevelType w:val="multilevel"/>
    <w:tmpl w:val="68B298F7"/>
    <w:lvl w:ilvl="0">
      <w:start w:val="70"/>
      <w:numFmt w:val="decimal"/>
      <w:lvlText w:val="%1"/>
      <w:lvlJc w:val="left"/>
      <w:pPr>
        <w:ind w:left="249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252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4004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756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508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26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7012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64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16" w:hanging="1205"/>
      </w:pPr>
      <w:rPr>
        <w:rFonts w:hint="default"/>
        <w:lang w:val="en-US" w:eastAsia="en-US" w:bidi="en-US"/>
      </w:rPr>
    </w:lvl>
  </w:abstractNum>
  <w:abstractNum w:abstractNumId="89">
    <w:nsid w:val="700FDCEF"/>
    <w:multiLevelType w:val="multilevel"/>
    <w:tmpl w:val="700FDCEF"/>
    <w:lvl w:ilvl="0">
      <w:start w:val="1"/>
      <w:numFmt w:val="decimal"/>
      <w:lvlText w:val="%1"/>
      <w:lvlJc w:val="left"/>
      <w:pPr>
        <w:ind w:left="433" w:hanging="337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701" w:hanging="33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963" w:hanging="33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1225" w:hanging="33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1487" w:hanging="33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1749" w:hanging="33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2010" w:hanging="33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2272" w:hanging="33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2534" w:hanging="337"/>
      </w:pPr>
      <w:rPr>
        <w:rFonts w:hint="default"/>
        <w:lang w:val="en-US" w:eastAsia="en-US" w:bidi="en-US"/>
      </w:rPr>
    </w:lvl>
  </w:abstractNum>
  <w:abstractNum w:abstractNumId="90">
    <w:nsid w:val="72183CF9"/>
    <w:multiLevelType w:val="multilevel"/>
    <w:tmpl w:val="72183CF9"/>
    <w:lvl w:ilvl="0">
      <w:start w:val="31"/>
      <w:numFmt w:val="decimal"/>
      <w:lvlText w:val="%1"/>
      <w:lvlJc w:val="left"/>
      <w:pPr>
        <w:ind w:left="1093" w:hanging="820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1992" w:hanging="82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884" w:hanging="82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76" w:hanging="8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68" w:hanging="8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60" w:hanging="8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52" w:hanging="8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44" w:hanging="8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36" w:hanging="820"/>
      </w:pPr>
      <w:rPr>
        <w:rFonts w:hint="default"/>
        <w:lang w:val="en-US" w:eastAsia="en-US" w:bidi="en-US"/>
      </w:rPr>
    </w:lvl>
  </w:abstractNum>
  <w:abstractNum w:abstractNumId="91">
    <w:nsid w:val="74C28B35"/>
    <w:multiLevelType w:val="multilevel"/>
    <w:tmpl w:val="74C28B35"/>
    <w:lvl w:ilvl="0">
      <w:start w:val="47"/>
      <w:numFmt w:val="decimal"/>
      <w:lvlText w:val="%1"/>
      <w:lvlJc w:val="left"/>
      <w:pPr>
        <w:ind w:left="2049" w:hanging="1205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838" w:hanging="1205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636" w:hanging="1205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434" w:hanging="1205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232" w:hanging="1205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30" w:hanging="1205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28" w:hanging="1205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26" w:hanging="1205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24" w:hanging="1205"/>
      </w:pPr>
      <w:rPr>
        <w:rFonts w:hint="default"/>
        <w:lang w:val="en-US" w:eastAsia="en-US" w:bidi="en-US"/>
      </w:rPr>
    </w:lvl>
  </w:abstractNum>
  <w:abstractNum w:abstractNumId="92">
    <w:nsid w:val="77633216"/>
    <w:multiLevelType w:val="multilevel"/>
    <w:tmpl w:val="77633216"/>
    <w:lvl w:ilvl="0">
      <w:start w:val="18"/>
      <w:numFmt w:val="decimal"/>
      <w:lvlText w:val="%1"/>
      <w:lvlJc w:val="left"/>
      <w:pPr>
        <w:ind w:left="2154" w:hanging="530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946" w:hanging="53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732" w:hanging="53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518" w:hanging="53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304" w:hanging="53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90" w:hanging="53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876" w:hanging="53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662" w:hanging="53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48" w:hanging="530"/>
      </w:pPr>
      <w:rPr>
        <w:rFonts w:hint="default"/>
        <w:lang w:val="en-US" w:eastAsia="en-US" w:bidi="en-US"/>
      </w:rPr>
    </w:lvl>
  </w:abstractNum>
  <w:abstractNum w:abstractNumId="93">
    <w:nsid w:val="79AA4FA4"/>
    <w:multiLevelType w:val="multilevel"/>
    <w:tmpl w:val="79AA4FA4"/>
    <w:lvl w:ilvl="0">
      <w:start w:val="84"/>
      <w:numFmt w:val="decimal"/>
      <w:lvlText w:val="%1"/>
      <w:lvlJc w:val="left"/>
      <w:pPr>
        <w:ind w:left="2315" w:hanging="1591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3090" w:hanging="1591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860" w:hanging="159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630" w:hanging="159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400" w:hanging="159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170" w:hanging="159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940" w:hanging="159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10" w:hanging="159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80" w:hanging="1591"/>
      </w:pPr>
      <w:rPr>
        <w:rFonts w:hint="default"/>
        <w:lang w:val="en-US" w:eastAsia="en-US" w:bidi="en-US"/>
      </w:rPr>
    </w:lvl>
  </w:abstractNum>
  <w:abstractNum w:abstractNumId="94">
    <w:nsid w:val="7C246926"/>
    <w:multiLevelType w:val="multilevel"/>
    <w:tmpl w:val="7C246926"/>
    <w:lvl w:ilvl="0">
      <w:start w:val="1"/>
      <w:numFmt w:val="decimal"/>
      <w:lvlText w:val="%1."/>
      <w:lvlJc w:val="left"/>
      <w:pPr>
        <w:ind w:left="1007" w:hanging="207"/>
        <w:jc w:val="left"/>
      </w:pPr>
      <w:rPr>
        <w:rFonts w:ascii="Calibri" w:eastAsia="Calibri" w:hAnsi="Calibri" w:cs="Calibri" w:hint="default"/>
        <w:color w:val="333333"/>
        <w:spacing w:val="-7"/>
        <w:w w:val="108"/>
        <w:sz w:val="19"/>
        <w:szCs w:val="19"/>
        <w:lang w:val="en-US" w:eastAsia="en-US" w:bidi="en-US"/>
      </w:rPr>
    </w:lvl>
    <w:lvl w:ilvl="1">
      <w:numFmt w:val="bullet"/>
      <w:lvlText w:val="•"/>
      <w:lvlJc w:val="left"/>
      <w:pPr>
        <w:ind w:left="1902" w:hanging="207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804" w:hanging="20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06" w:hanging="20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08" w:hanging="20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10" w:hanging="20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12" w:hanging="20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14" w:hanging="20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16" w:hanging="207"/>
      </w:pPr>
      <w:rPr>
        <w:rFonts w:hint="default"/>
        <w:lang w:val="en-US" w:eastAsia="en-US" w:bidi="en-US"/>
      </w:rPr>
    </w:lvl>
  </w:abstractNum>
  <w:abstractNum w:abstractNumId="95">
    <w:nsid w:val="7DEC2089"/>
    <w:multiLevelType w:val="multilevel"/>
    <w:tmpl w:val="7DEC2089"/>
    <w:lvl w:ilvl="0">
      <w:start w:val="31"/>
      <w:numFmt w:val="decimal"/>
      <w:lvlText w:val="%1"/>
      <w:lvlJc w:val="left"/>
      <w:pPr>
        <w:ind w:left="1929" w:hanging="1206"/>
        <w:jc w:val="left"/>
      </w:pPr>
      <w:rPr>
        <w:rFonts w:ascii="Consolas" w:eastAsia="Consolas" w:hAnsi="Consolas" w:cs="Consolas" w:hint="default"/>
        <w:color w:val="999999"/>
        <w:w w:val="103"/>
        <w:sz w:val="17"/>
        <w:szCs w:val="17"/>
        <w:lang w:val="en-US" w:eastAsia="en-US" w:bidi="en-US"/>
      </w:rPr>
    </w:lvl>
    <w:lvl w:ilvl="1">
      <w:numFmt w:val="bullet"/>
      <w:lvlText w:val="•"/>
      <w:lvlJc w:val="left"/>
      <w:pPr>
        <w:ind w:left="2730" w:hanging="1206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540" w:hanging="1206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350" w:hanging="1206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60" w:hanging="1206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70" w:hanging="1206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80" w:hanging="1206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90" w:hanging="1206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00" w:hanging="1206"/>
      </w:pPr>
      <w:rPr>
        <w:rFonts w:hint="default"/>
        <w:lang w:val="en-US" w:eastAsia="en-US" w:bidi="en-US"/>
      </w:rPr>
    </w:lvl>
  </w:abstractNum>
  <w:num w:numId="1">
    <w:abstractNumId w:val="46"/>
  </w:num>
  <w:num w:numId="2">
    <w:abstractNumId w:val="32"/>
  </w:num>
  <w:num w:numId="3">
    <w:abstractNumId w:val="81"/>
  </w:num>
  <w:num w:numId="4">
    <w:abstractNumId w:val="28"/>
  </w:num>
  <w:num w:numId="5">
    <w:abstractNumId w:val="21"/>
  </w:num>
  <w:num w:numId="6">
    <w:abstractNumId w:val="49"/>
  </w:num>
  <w:num w:numId="7">
    <w:abstractNumId w:val="63"/>
  </w:num>
  <w:num w:numId="8">
    <w:abstractNumId w:val="90"/>
  </w:num>
  <w:num w:numId="9">
    <w:abstractNumId w:val="47"/>
  </w:num>
  <w:num w:numId="10">
    <w:abstractNumId w:val="7"/>
  </w:num>
  <w:num w:numId="11">
    <w:abstractNumId w:val="64"/>
  </w:num>
  <w:num w:numId="12">
    <w:abstractNumId w:val="83"/>
  </w:num>
  <w:num w:numId="13">
    <w:abstractNumId w:val="31"/>
  </w:num>
  <w:num w:numId="14">
    <w:abstractNumId w:val="78"/>
  </w:num>
  <w:num w:numId="15">
    <w:abstractNumId w:val="41"/>
  </w:num>
  <w:num w:numId="16">
    <w:abstractNumId w:val="75"/>
  </w:num>
  <w:num w:numId="17">
    <w:abstractNumId w:val="18"/>
  </w:num>
  <w:num w:numId="18">
    <w:abstractNumId w:val="94"/>
  </w:num>
  <w:num w:numId="19">
    <w:abstractNumId w:val="8"/>
  </w:num>
  <w:num w:numId="20">
    <w:abstractNumId w:val="71"/>
  </w:num>
  <w:num w:numId="21">
    <w:abstractNumId w:val="3"/>
  </w:num>
  <w:num w:numId="22">
    <w:abstractNumId w:val="80"/>
  </w:num>
  <w:num w:numId="23">
    <w:abstractNumId w:val="95"/>
  </w:num>
  <w:num w:numId="24">
    <w:abstractNumId w:val="1"/>
  </w:num>
  <w:num w:numId="25">
    <w:abstractNumId w:val="62"/>
  </w:num>
  <w:num w:numId="26">
    <w:abstractNumId w:val="79"/>
  </w:num>
  <w:num w:numId="27">
    <w:abstractNumId w:val="44"/>
  </w:num>
  <w:num w:numId="28">
    <w:abstractNumId w:val="37"/>
  </w:num>
  <w:num w:numId="29">
    <w:abstractNumId w:val="67"/>
  </w:num>
  <w:num w:numId="30">
    <w:abstractNumId w:val="93"/>
  </w:num>
  <w:num w:numId="31">
    <w:abstractNumId w:val="24"/>
  </w:num>
  <w:num w:numId="32">
    <w:abstractNumId w:val="5"/>
  </w:num>
  <w:num w:numId="33">
    <w:abstractNumId w:val="23"/>
  </w:num>
  <w:num w:numId="34">
    <w:abstractNumId w:val="84"/>
  </w:num>
  <w:num w:numId="35">
    <w:abstractNumId w:val="2"/>
  </w:num>
  <w:num w:numId="36">
    <w:abstractNumId w:val="57"/>
  </w:num>
  <w:num w:numId="37">
    <w:abstractNumId w:val="4"/>
  </w:num>
  <w:num w:numId="38">
    <w:abstractNumId w:val="85"/>
  </w:num>
  <w:num w:numId="39">
    <w:abstractNumId w:val="91"/>
  </w:num>
  <w:num w:numId="40">
    <w:abstractNumId w:val="76"/>
  </w:num>
  <w:num w:numId="41">
    <w:abstractNumId w:val="68"/>
  </w:num>
  <w:num w:numId="42">
    <w:abstractNumId w:val="87"/>
  </w:num>
  <w:num w:numId="43">
    <w:abstractNumId w:val="50"/>
  </w:num>
  <w:num w:numId="44">
    <w:abstractNumId w:val="51"/>
  </w:num>
  <w:num w:numId="45">
    <w:abstractNumId w:val="34"/>
  </w:num>
  <w:num w:numId="46">
    <w:abstractNumId w:val="69"/>
  </w:num>
  <w:num w:numId="47">
    <w:abstractNumId w:val="60"/>
  </w:num>
  <w:num w:numId="48">
    <w:abstractNumId w:val="40"/>
  </w:num>
  <w:num w:numId="49">
    <w:abstractNumId w:val="61"/>
  </w:num>
  <w:num w:numId="50">
    <w:abstractNumId w:val="20"/>
  </w:num>
  <w:num w:numId="51">
    <w:abstractNumId w:val="73"/>
  </w:num>
  <w:num w:numId="52">
    <w:abstractNumId w:val="52"/>
  </w:num>
  <w:num w:numId="53">
    <w:abstractNumId w:val="70"/>
  </w:num>
  <w:num w:numId="54">
    <w:abstractNumId w:val="48"/>
  </w:num>
  <w:num w:numId="55">
    <w:abstractNumId w:val="29"/>
  </w:num>
  <w:num w:numId="56">
    <w:abstractNumId w:val="54"/>
  </w:num>
  <w:num w:numId="57">
    <w:abstractNumId w:val="19"/>
  </w:num>
  <w:num w:numId="58">
    <w:abstractNumId w:val="72"/>
  </w:num>
  <w:num w:numId="59">
    <w:abstractNumId w:val="14"/>
  </w:num>
  <w:num w:numId="60">
    <w:abstractNumId w:val="43"/>
  </w:num>
  <w:num w:numId="61">
    <w:abstractNumId w:val="66"/>
  </w:num>
  <w:num w:numId="62">
    <w:abstractNumId w:val="45"/>
  </w:num>
  <w:num w:numId="63">
    <w:abstractNumId w:val="56"/>
  </w:num>
  <w:num w:numId="64">
    <w:abstractNumId w:val="89"/>
  </w:num>
  <w:num w:numId="65">
    <w:abstractNumId w:val="38"/>
  </w:num>
  <w:num w:numId="66">
    <w:abstractNumId w:val="30"/>
  </w:num>
  <w:num w:numId="67">
    <w:abstractNumId w:val="13"/>
  </w:num>
  <w:num w:numId="68">
    <w:abstractNumId w:val="92"/>
  </w:num>
  <w:num w:numId="69">
    <w:abstractNumId w:val="35"/>
  </w:num>
  <w:num w:numId="70">
    <w:abstractNumId w:val="22"/>
  </w:num>
  <w:num w:numId="71">
    <w:abstractNumId w:val="65"/>
  </w:num>
  <w:num w:numId="72">
    <w:abstractNumId w:val="39"/>
  </w:num>
  <w:num w:numId="73">
    <w:abstractNumId w:val="10"/>
  </w:num>
  <w:num w:numId="74">
    <w:abstractNumId w:val="82"/>
  </w:num>
  <w:num w:numId="75">
    <w:abstractNumId w:val="26"/>
  </w:num>
  <w:num w:numId="76">
    <w:abstractNumId w:val="17"/>
  </w:num>
  <w:num w:numId="77">
    <w:abstractNumId w:val="9"/>
  </w:num>
  <w:num w:numId="78">
    <w:abstractNumId w:val="12"/>
  </w:num>
  <w:num w:numId="79">
    <w:abstractNumId w:val="16"/>
  </w:num>
  <w:num w:numId="80">
    <w:abstractNumId w:val="6"/>
  </w:num>
  <w:num w:numId="81">
    <w:abstractNumId w:val="59"/>
  </w:num>
  <w:num w:numId="82">
    <w:abstractNumId w:val="27"/>
  </w:num>
  <w:num w:numId="83">
    <w:abstractNumId w:val="55"/>
  </w:num>
  <w:num w:numId="84">
    <w:abstractNumId w:val="33"/>
  </w:num>
  <w:num w:numId="85">
    <w:abstractNumId w:val="88"/>
  </w:num>
  <w:num w:numId="86">
    <w:abstractNumId w:val="0"/>
  </w:num>
  <w:num w:numId="87">
    <w:abstractNumId w:val="25"/>
  </w:num>
  <w:num w:numId="88">
    <w:abstractNumId w:val="42"/>
  </w:num>
  <w:num w:numId="89">
    <w:abstractNumId w:val="77"/>
  </w:num>
  <w:num w:numId="90">
    <w:abstractNumId w:val="53"/>
  </w:num>
  <w:num w:numId="91">
    <w:abstractNumId w:val="11"/>
  </w:num>
  <w:num w:numId="92">
    <w:abstractNumId w:val="36"/>
  </w:num>
  <w:num w:numId="93">
    <w:abstractNumId w:val="58"/>
  </w:num>
  <w:num w:numId="94">
    <w:abstractNumId w:val="74"/>
  </w:num>
  <w:num w:numId="95">
    <w:abstractNumId w:val="15"/>
  </w:num>
  <w:num w:numId="96">
    <w:abstractNumId w:val="86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51D"/>
    <w:rsid w:val="00346078"/>
    <w:rsid w:val="00557371"/>
    <w:rsid w:val="008B4E6F"/>
    <w:rsid w:val="00AD3891"/>
    <w:rsid w:val="00AE514D"/>
    <w:rsid w:val="00C03410"/>
    <w:rsid w:val="00C1351D"/>
    <w:rsid w:val="00CA056E"/>
    <w:rsid w:val="01A87EE6"/>
    <w:rsid w:val="021203A2"/>
    <w:rsid w:val="041E1293"/>
    <w:rsid w:val="042D1BEA"/>
    <w:rsid w:val="043A46B3"/>
    <w:rsid w:val="04E658CB"/>
    <w:rsid w:val="077019CE"/>
    <w:rsid w:val="07C906C0"/>
    <w:rsid w:val="09595DE4"/>
    <w:rsid w:val="098172BF"/>
    <w:rsid w:val="0A59660F"/>
    <w:rsid w:val="0AEE2848"/>
    <w:rsid w:val="0B2325A4"/>
    <w:rsid w:val="0B3077BD"/>
    <w:rsid w:val="0B9F60E2"/>
    <w:rsid w:val="0CF350A9"/>
    <w:rsid w:val="0D482D66"/>
    <w:rsid w:val="0D9F23F3"/>
    <w:rsid w:val="0DA052EB"/>
    <w:rsid w:val="0E326DDA"/>
    <w:rsid w:val="0E67280C"/>
    <w:rsid w:val="0FA835F1"/>
    <w:rsid w:val="10584B8D"/>
    <w:rsid w:val="12177776"/>
    <w:rsid w:val="12484B43"/>
    <w:rsid w:val="125A36C4"/>
    <w:rsid w:val="12FD2020"/>
    <w:rsid w:val="142C6F5C"/>
    <w:rsid w:val="14D50910"/>
    <w:rsid w:val="15D353EE"/>
    <w:rsid w:val="16146E0B"/>
    <w:rsid w:val="16837FF4"/>
    <w:rsid w:val="16AB515A"/>
    <w:rsid w:val="16DD1D50"/>
    <w:rsid w:val="171D63B4"/>
    <w:rsid w:val="180B022A"/>
    <w:rsid w:val="18916289"/>
    <w:rsid w:val="18CD5319"/>
    <w:rsid w:val="18D70E88"/>
    <w:rsid w:val="1911081E"/>
    <w:rsid w:val="192A4672"/>
    <w:rsid w:val="19C85A3F"/>
    <w:rsid w:val="19E3188A"/>
    <w:rsid w:val="1A3322A9"/>
    <w:rsid w:val="1E4C2ECE"/>
    <w:rsid w:val="1E4E4465"/>
    <w:rsid w:val="1E811E76"/>
    <w:rsid w:val="1F8E2A39"/>
    <w:rsid w:val="1FF41213"/>
    <w:rsid w:val="20CA1FBA"/>
    <w:rsid w:val="21451E71"/>
    <w:rsid w:val="2155632C"/>
    <w:rsid w:val="23A6717D"/>
    <w:rsid w:val="24707B53"/>
    <w:rsid w:val="24AD04B7"/>
    <w:rsid w:val="256D7938"/>
    <w:rsid w:val="264358F5"/>
    <w:rsid w:val="26881057"/>
    <w:rsid w:val="27225044"/>
    <w:rsid w:val="28662353"/>
    <w:rsid w:val="28AB3B69"/>
    <w:rsid w:val="296F0825"/>
    <w:rsid w:val="29876383"/>
    <w:rsid w:val="2A584357"/>
    <w:rsid w:val="2A6A0B80"/>
    <w:rsid w:val="2AD472E1"/>
    <w:rsid w:val="2AEC5D04"/>
    <w:rsid w:val="2B797100"/>
    <w:rsid w:val="2BC90D39"/>
    <w:rsid w:val="2C124C04"/>
    <w:rsid w:val="2C7E2B2C"/>
    <w:rsid w:val="2CC31722"/>
    <w:rsid w:val="2CD838C1"/>
    <w:rsid w:val="2CDF503B"/>
    <w:rsid w:val="2CE020B6"/>
    <w:rsid w:val="2D262704"/>
    <w:rsid w:val="2DA24FE0"/>
    <w:rsid w:val="2DF97494"/>
    <w:rsid w:val="2DFD408B"/>
    <w:rsid w:val="2EE72CEE"/>
    <w:rsid w:val="2EE84725"/>
    <w:rsid w:val="2FBB2DC0"/>
    <w:rsid w:val="305C5636"/>
    <w:rsid w:val="30877A28"/>
    <w:rsid w:val="30986406"/>
    <w:rsid w:val="31146AC6"/>
    <w:rsid w:val="319A2B76"/>
    <w:rsid w:val="31B6489B"/>
    <w:rsid w:val="325B7123"/>
    <w:rsid w:val="33154A6C"/>
    <w:rsid w:val="34700CC4"/>
    <w:rsid w:val="356D5FA2"/>
    <w:rsid w:val="37251DFF"/>
    <w:rsid w:val="3743085E"/>
    <w:rsid w:val="389006D2"/>
    <w:rsid w:val="38D51DAA"/>
    <w:rsid w:val="39170E56"/>
    <w:rsid w:val="395F29D3"/>
    <w:rsid w:val="3B2249AF"/>
    <w:rsid w:val="3B3824D3"/>
    <w:rsid w:val="3B5130D2"/>
    <w:rsid w:val="3B6D1029"/>
    <w:rsid w:val="3C117792"/>
    <w:rsid w:val="3D0453C9"/>
    <w:rsid w:val="3E3310E6"/>
    <w:rsid w:val="3E8A5248"/>
    <w:rsid w:val="3EA62BA0"/>
    <w:rsid w:val="3ECF1D0E"/>
    <w:rsid w:val="3F1802A8"/>
    <w:rsid w:val="40760920"/>
    <w:rsid w:val="42684CDD"/>
    <w:rsid w:val="42F2109A"/>
    <w:rsid w:val="433A3EFE"/>
    <w:rsid w:val="435956DB"/>
    <w:rsid w:val="439070C7"/>
    <w:rsid w:val="43E05808"/>
    <w:rsid w:val="444D65EB"/>
    <w:rsid w:val="45AC7FD4"/>
    <w:rsid w:val="45D52BF3"/>
    <w:rsid w:val="45E46383"/>
    <w:rsid w:val="49E04138"/>
    <w:rsid w:val="4B1704B2"/>
    <w:rsid w:val="4C0045C4"/>
    <w:rsid w:val="4C7005EB"/>
    <w:rsid w:val="4CA8051F"/>
    <w:rsid w:val="4D8074EC"/>
    <w:rsid w:val="4E08129F"/>
    <w:rsid w:val="4F6D0E6E"/>
    <w:rsid w:val="4F736B44"/>
    <w:rsid w:val="4FA069DF"/>
    <w:rsid w:val="506C2354"/>
    <w:rsid w:val="513774D9"/>
    <w:rsid w:val="52464412"/>
    <w:rsid w:val="548B0F9B"/>
    <w:rsid w:val="54A264D8"/>
    <w:rsid w:val="55971346"/>
    <w:rsid w:val="571A510A"/>
    <w:rsid w:val="57C753A1"/>
    <w:rsid w:val="57CD0DE8"/>
    <w:rsid w:val="57DE21DD"/>
    <w:rsid w:val="58A50A43"/>
    <w:rsid w:val="58C262E7"/>
    <w:rsid w:val="58DA4A74"/>
    <w:rsid w:val="59201C98"/>
    <w:rsid w:val="59B831F7"/>
    <w:rsid w:val="5AC76DAC"/>
    <w:rsid w:val="5ACB3627"/>
    <w:rsid w:val="5AD81EB2"/>
    <w:rsid w:val="5D677625"/>
    <w:rsid w:val="5E1353C4"/>
    <w:rsid w:val="5E177010"/>
    <w:rsid w:val="5E8E5043"/>
    <w:rsid w:val="5EFE0C22"/>
    <w:rsid w:val="5F113AE2"/>
    <w:rsid w:val="5F90266C"/>
    <w:rsid w:val="5F930402"/>
    <w:rsid w:val="5FBE1D76"/>
    <w:rsid w:val="5FFA50B7"/>
    <w:rsid w:val="6066029F"/>
    <w:rsid w:val="611D6735"/>
    <w:rsid w:val="61F44D80"/>
    <w:rsid w:val="63374EAC"/>
    <w:rsid w:val="63382802"/>
    <w:rsid w:val="64313B2B"/>
    <w:rsid w:val="654360B3"/>
    <w:rsid w:val="65933C4C"/>
    <w:rsid w:val="65AA0729"/>
    <w:rsid w:val="6622629E"/>
    <w:rsid w:val="66BC0EC3"/>
    <w:rsid w:val="67200954"/>
    <w:rsid w:val="684F1D87"/>
    <w:rsid w:val="68FB7FFD"/>
    <w:rsid w:val="696A14C0"/>
    <w:rsid w:val="69D639E5"/>
    <w:rsid w:val="6A1B5026"/>
    <w:rsid w:val="6A3E3620"/>
    <w:rsid w:val="6A77103D"/>
    <w:rsid w:val="6ADA2C94"/>
    <w:rsid w:val="6B6E1402"/>
    <w:rsid w:val="6C9000FD"/>
    <w:rsid w:val="6D015729"/>
    <w:rsid w:val="6D5414B5"/>
    <w:rsid w:val="6DF77F7E"/>
    <w:rsid w:val="6F3A20C2"/>
    <w:rsid w:val="6FCA5AC0"/>
    <w:rsid w:val="7013637D"/>
    <w:rsid w:val="71184192"/>
    <w:rsid w:val="71FD3059"/>
    <w:rsid w:val="732372C1"/>
    <w:rsid w:val="743A595A"/>
    <w:rsid w:val="747F03F0"/>
    <w:rsid w:val="75074891"/>
    <w:rsid w:val="756B52FC"/>
    <w:rsid w:val="779E6FB5"/>
    <w:rsid w:val="78A06AD2"/>
    <w:rsid w:val="79210903"/>
    <w:rsid w:val="79CD06E5"/>
    <w:rsid w:val="79CE34AE"/>
    <w:rsid w:val="7A302D2F"/>
    <w:rsid w:val="7A73081F"/>
    <w:rsid w:val="7B870935"/>
    <w:rsid w:val="7CC95727"/>
    <w:rsid w:val="7D13447F"/>
    <w:rsid w:val="7D3137E4"/>
    <w:rsid w:val="7DCD164E"/>
    <w:rsid w:val="7DF976EC"/>
    <w:rsid w:val="7F567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Consolas" w:eastAsia="Consolas" w:hAnsi="Consolas" w:cs="Consolas"/>
      <w:sz w:val="22"/>
      <w:szCs w:val="22"/>
      <w:lang w:eastAsia="en-US" w:bidi="en-US"/>
    </w:rPr>
  </w:style>
  <w:style w:type="paragraph" w:styleId="1">
    <w:name w:val="heading 1"/>
    <w:basedOn w:val="a"/>
    <w:next w:val="a"/>
    <w:uiPriority w:val="1"/>
    <w:qFormat/>
    <w:pPr>
      <w:ind w:left="107"/>
      <w:outlineLvl w:val="0"/>
    </w:pPr>
    <w:rPr>
      <w:rFonts w:ascii="微软雅黑" w:eastAsia="微软雅黑" w:hAnsi="微软雅黑" w:cs="微软雅黑"/>
      <w:b/>
      <w:bCs/>
      <w:sz w:val="44"/>
      <w:szCs w:val="44"/>
    </w:rPr>
  </w:style>
  <w:style w:type="paragraph" w:styleId="2">
    <w:name w:val="heading 2"/>
    <w:basedOn w:val="a"/>
    <w:next w:val="a"/>
    <w:uiPriority w:val="1"/>
    <w:qFormat/>
    <w:pPr>
      <w:spacing w:before="12"/>
      <w:ind w:left="851" w:hanging="745"/>
      <w:outlineLvl w:val="1"/>
    </w:pPr>
    <w:rPr>
      <w:rFonts w:ascii="微软雅黑" w:eastAsia="微软雅黑" w:hAnsi="微软雅黑" w:cs="微软雅黑"/>
      <w:b/>
      <w:bCs/>
      <w:sz w:val="29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spacing w:before="71"/>
    </w:pPr>
    <w:rPr>
      <w:sz w:val="17"/>
      <w:szCs w:val="17"/>
    </w:rPr>
  </w:style>
  <w:style w:type="table" w:customStyle="1" w:styleId="TableNormal">
    <w:name w:val="Table Normal"/>
    <w:uiPriority w:val="2"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1"/>
    <w:qFormat/>
    <w:pPr>
      <w:spacing w:before="71"/>
      <w:ind w:left="2049" w:hanging="1206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Char"/>
    <w:rsid w:val="00AD3891"/>
    <w:rPr>
      <w:sz w:val="18"/>
      <w:szCs w:val="18"/>
    </w:rPr>
  </w:style>
  <w:style w:type="character" w:customStyle="1" w:styleId="Char">
    <w:name w:val="批注框文本 Char"/>
    <w:basedOn w:val="a0"/>
    <w:link w:val="a5"/>
    <w:rsid w:val="00AD3891"/>
    <w:rPr>
      <w:rFonts w:ascii="Consolas" w:eastAsia="Consolas" w:hAnsi="Consolas" w:cs="Consolas"/>
      <w:sz w:val="18"/>
      <w:szCs w:val="18"/>
      <w:lang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Consolas" w:eastAsia="Consolas" w:hAnsi="Consolas" w:cs="Consolas"/>
      <w:sz w:val="22"/>
      <w:szCs w:val="22"/>
      <w:lang w:eastAsia="en-US" w:bidi="en-US"/>
    </w:rPr>
  </w:style>
  <w:style w:type="paragraph" w:styleId="1">
    <w:name w:val="heading 1"/>
    <w:basedOn w:val="a"/>
    <w:next w:val="a"/>
    <w:uiPriority w:val="1"/>
    <w:qFormat/>
    <w:pPr>
      <w:ind w:left="107"/>
      <w:outlineLvl w:val="0"/>
    </w:pPr>
    <w:rPr>
      <w:rFonts w:ascii="微软雅黑" w:eastAsia="微软雅黑" w:hAnsi="微软雅黑" w:cs="微软雅黑"/>
      <w:b/>
      <w:bCs/>
      <w:sz w:val="44"/>
      <w:szCs w:val="44"/>
    </w:rPr>
  </w:style>
  <w:style w:type="paragraph" w:styleId="2">
    <w:name w:val="heading 2"/>
    <w:basedOn w:val="a"/>
    <w:next w:val="a"/>
    <w:uiPriority w:val="1"/>
    <w:qFormat/>
    <w:pPr>
      <w:spacing w:before="12"/>
      <w:ind w:left="851" w:hanging="745"/>
      <w:outlineLvl w:val="1"/>
    </w:pPr>
    <w:rPr>
      <w:rFonts w:ascii="微软雅黑" w:eastAsia="微软雅黑" w:hAnsi="微软雅黑" w:cs="微软雅黑"/>
      <w:b/>
      <w:bCs/>
      <w:sz w:val="29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spacing w:before="71"/>
    </w:pPr>
    <w:rPr>
      <w:sz w:val="17"/>
      <w:szCs w:val="17"/>
    </w:rPr>
  </w:style>
  <w:style w:type="table" w:customStyle="1" w:styleId="TableNormal">
    <w:name w:val="Table Normal"/>
    <w:uiPriority w:val="2"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1"/>
    <w:qFormat/>
    <w:pPr>
      <w:spacing w:before="71"/>
      <w:ind w:left="2049" w:hanging="1206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Char"/>
    <w:rsid w:val="00AD3891"/>
    <w:rPr>
      <w:sz w:val="18"/>
      <w:szCs w:val="18"/>
    </w:rPr>
  </w:style>
  <w:style w:type="character" w:customStyle="1" w:styleId="Char">
    <w:name w:val="批注框文本 Char"/>
    <w:basedOn w:val="a0"/>
    <w:link w:val="a5"/>
    <w:rsid w:val="00AD3891"/>
    <w:rPr>
      <w:rFonts w:ascii="Consolas" w:eastAsia="Consolas" w:hAnsi="Consolas" w:cs="Consolas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b.alipay.com/order/pidAndKey.htm" TargetMode="External"/><Relationship Id="rId26" Type="http://schemas.openxmlformats.org/officeDocument/2006/relationships/image" Target="media/image12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0.jpe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://localhost/O2O_26/pay/return_url.php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redis.io/download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hyperlink" Target="http://www.ucpaas.com/controlHtmls/pages/accountSettings/accountCertify.html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10" Type="http://schemas.openxmlformats.org/officeDocument/2006/relationships/hyperlink" Target="http://redis.io/download" TargetMode="External"/><Relationship Id="rId19" Type="http://schemas.openxmlformats.org/officeDocument/2006/relationships/hyperlink" Target="https://b.alipay.com/order/pidAndKey.htm" TargetMode="External"/><Relationship Id="rId31" Type="http://schemas.openxmlformats.org/officeDocument/2006/relationships/image" Target="media/image17.jpeg"/><Relationship Id="rId4" Type="http://schemas.microsoft.com/office/2007/relationships/stylesWithEffects" Target="stylesWithEffects.xml"/><Relationship Id="rId9" Type="http://schemas.openxmlformats.org/officeDocument/2006/relationships/hyperlink" Target="http://localhost/?phpinfo=1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://www.ucpaas.com/user/toSign" TargetMode="External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51</Pages>
  <Words>4649</Words>
  <Characters>26503</Characters>
  <Application>Microsoft Office Word</Application>
  <DocSecurity>0</DocSecurity>
  <Lines>220</Lines>
  <Paragraphs>62</Paragraphs>
  <ScaleCrop>false</ScaleCrop>
  <Company/>
  <LinksUpToDate>false</LinksUpToDate>
  <CharactersWithSpaces>31090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陈晓宇</dc:creator>
  <cp:lastModifiedBy>wpf</cp:lastModifiedBy>
  <cp:revision>10</cp:revision>
  <dcterms:created xsi:type="dcterms:W3CDTF">2019-07-13T00:35:00Z</dcterms:created>
  <dcterms:modified xsi:type="dcterms:W3CDTF">2019-11-23T07:53:00Z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2018-10-12T00:00:00Z</vt:filetime>
  </property>
  <property fmtid="{D5CDD505-2E9C-101B-9397-08002B2CF9AE}" pid="3" name="Creator">
    <vt:lpwstr>Typora</vt:lpwstr>
  </property>
  <property fmtid="{D5CDD505-2E9C-101B-9397-08002B2CF9AE}" pid="4" name="LastSaved">
    <vt:filetime>2019-07-13T00:00:00Z</vt:filetime>
  </property>
  <property fmtid="{D5CDD505-2E9C-101B-9397-08002B2CF9AE}" pid="5" name="KSOProductBuildVer">
    <vt:lpwstr>2052-10.1.0.7022</vt:lpwstr>
  </property>
</Properties>
</file>